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CA256" w14:textId="77777777" w:rsidR="003A1BC7" w:rsidRDefault="003A1BC7">
      <w:pPr>
        <w:pStyle w:val="Title"/>
        <w:spacing w:line="360" w:lineRule="auto"/>
        <w:ind w:right="285"/>
        <w:jc w:val="both"/>
        <w:outlineLvl w:val="9"/>
        <w:rPr>
          <w:rFonts w:ascii="Times New Roman" w:hAnsi="Times New Roman" w:cs="Times New Roman"/>
          <w:b w:val="0"/>
          <w:bCs w:val="0"/>
          <w:sz w:val="30"/>
          <w:szCs w:val="30"/>
        </w:rPr>
      </w:pPr>
      <w:bookmarkStart w:id="0" w:name="_Hlk116191646"/>
      <w:bookmarkEnd w:id="0"/>
    </w:p>
    <w:p w14:paraId="4D0C6554" w14:textId="77777777" w:rsidR="003A1BC7" w:rsidRDefault="003A1BC7">
      <w:pPr>
        <w:spacing w:line="360" w:lineRule="auto"/>
        <w:ind w:left="8" w:right="284" w:firstLineChars="275" w:firstLine="825"/>
        <w:jc w:val="center"/>
        <w:rPr>
          <w:sz w:val="30"/>
          <w:szCs w:val="30"/>
        </w:rPr>
      </w:pPr>
    </w:p>
    <w:p w14:paraId="6F98282C" w14:textId="77777777" w:rsidR="003A1BC7" w:rsidRDefault="00CC6572">
      <w:pPr>
        <w:spacing w:line="360" w:lineRule="auto"/>
        <w:ind w:left="8" w:firstLineChars="275" w:firstLine="828"/>
        <w:jc w:val="center"/>
        <w:rPr>
          <w:b/>
          <w:bCs/>
          <w:sz w:val="30"/>
          <w:szCs w:val="30"/>
        </w:rPr>
      </w:pPr>
      <w:r>
        <w:rPr>
          <w:b/>
          <w:bCs/>
          <w:sz w:val="30"/>
          <w:szCs w:val="30"/>
        </w:rPr>
        <w:t>BỘ CÔNG THƯƠNG</w:t>
      </w:r>
    </w:p>
    <w:p w14:paraId="3B4A05F6" w14:textId="77777777" w:rsidR="003A1BC7" w:rsidRDefault="00CC6572">
      <w:pPr>
        <w:spacing w:line="360" w:lineRule="auto"/>
        <w:ind w:left="8" w:firstLineChars="275" w:firstLine="828"/>
        <w:jc w:val="center"/>
        <w:rPr>
          <w:b/>
          <w:bCs/>
          <w:sz w:val="30"/>
          <w:szCs w:val="30"/>
        </w:rPr>
      </w:pPr>
      <w:r>
        <w:rPr>
          <w:b/>
          <w:bCs/>
          <w:sz w:val="30"/>
          <w:szCs w:val="30"/>
        </w:rPr>
        <w:t>TRƯỜNG ĐẠI HỌC CÔNG NGHIỆP TP. HỒ CHÍ MINH</w:t>
      </w:r>
    </w:p>
    <w:p w14:paraId="21D39073" w14:textId="77777777" w:rsidR="003A1BC7" w:rsidRDefault="00CC6572">
      <w:pPr>
        <w:spacing w:line="360" w:lineRule="auto"/>
        <w:ind w:left="8" w:firstLineChars="275" w:firstLine="828"/>
        <w:jc w:val="center"/>
        <w:rPr>
          <w:b/>
          <w:bCs/>
          <w:sz w:val="30"/>
          <w:szCs w:val="30"/>
        </w:rPr>
      </w:pPr>
      <w:r>
        <w:rPr>
          <w:b/>
          <w:bCs/>
          <w:sz w:val="30"/>
          <w:szCs w:val="30"/>
        </w:rPr>
        <w:t>KHOA CÔNG NGHỆ THÔNG TIN</w:t>
      </w:r>
    </w:p>
    <w:p w14:paraId="4C595CB3" w14:textId="77777777" w:rsidR="003A1BC7" w:rsidRDefault="00CC6572">
      <w:pPr>
        <w:spacing w:line="360" w:lineRule="auto"/>
        <w:ind w:left="8" w:firstLineChars="275" w:firstLine="825"/>
        <w:jc w:val="center"/>
        <w:rPr>
          <w:sz w:val="30"/>
          <w:szCs w:val="30"/>
        </w:rPr>
      </w:pPr>
      <w:r>
        <w:rPr>
          <w:sz w:val="30"/>
          <w:szCs w:val="30"/>
        </w:rPr>
        <w:t>----</w:t>
      </w:r>
      <w:r>
        <w:rPr>
          <w:sz w:val="30"/>
          <w:szCs w:val="30"/>
        </w:rPr>
        <w:sym w:font="Wingdings" w:char="F099"/>
      </w:r>
      <w:r>
        <w:rPr>
          <w:sz w:val="30"/>
          <w:szCs w:val="30"/>
        </w:rPr>
        <w:sym w:font="Wingdings" w:char="F026"/>
      </w:r>
      <w:r>
        <w:rPr>
          <w:sz w:val="30"/>
          <w:szCs w:val="30"/>
        </w:rPr>
        <w:sym w:font="Wingdings" w:char="F098"/>
      </w:r>
      <w:r>
        <w:rPr>
          <w:sz w:val="30"/>
          <w:szCs w:val="30"/>
        </w:rPr>
        <w:t>----</w:t>
      </w:r>
    </w:p>
    <w:p w14:paraId="1B461F76" w14:textId="77777777" w:rsidR="003A1BC7" w:rsidRDefault="003A1BC7">
      <w:pPr>
        <w:spacing w:line="360" w:lineRule="auto"/>
        <w:ind w:left="8" w:firstLineChars="275" w:firstLine="825"/>
        <w:jc w:val="center"/>
        <w:rPr>
          <w:sz w:val="30"/>
          <w:szCs w:val="30"/>
        </w:rPr>
      </w:pPr>
    </w:p>
    <w:p w14:paraId="6C31C2F0" w14:textId="77777777" w:rsidR="003A1BC7" w:rsidRDefault="00CC6572">
      <w:pPr>
        <w:spacing w:line="360" w:lineRule="auto"/>
        <w:ind w:left="8" w:firstLineChars="275" w:firstLine="825"/>
        <w:jc w:val="center"/>
        <w:rPr>
          <w:sz w:val="30"/>
          <w:szCs w:val="30"/>
        </w:rPr>
      </w:pPr>
      <w:r>
        <w:rPr>
          <w:noProof/>
          <w:sz w:val="30"/>
          <w:szCs w:val="30"/>
        </w:rPr>
        <w:drawing>
          <wp:inline distT="0" distB="0" distL="0" distR="0" wp14:anchorId="33CBCD1A" wp14:editId="2C882DA5">
            <wp:extent cx="3333750" cy="1343025"/>
            <wp:effectExtent l="0" t="0" r="381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3750" cy="1343025"/>
                    </a:xfrm>
                    <a:prstGeom prst="rect">
                      <a:avLst/>
                    </a:prstGeom>
                    <a:noFill/>
                    <a:ln>
                      <a:noFill/>
                    </a:ln>
                  </pic:spPr>
                </pic:pic>
              </a:graphicData>
            </a:graphic>
          </wp:inline>
        </w:drawing>
      </w:r>
    </w:p>
    <w:p w14:paraId="4C105F8E" w14:textId="77777777" w:rsidR="003A1BC7" w:rsidRDefault="003A1BC7">
      <w:pPr>
        <w:spacing w:line="360" w:lineRule="auto"/>
        <w:ind w:left="8" w:firstLineChars="275" w:firstLine="825"/>
        <w:jc w:val="center"/>
        <w:rPr>
          <w:sz w:val="30"/>
          <w:szCs w:val="30"/>
        </w:rPr>
      </w:pPr>
    </w:p>
    <w:p w14:paraId="2B2EB9DB" w14:textId="77777777" w:rsidR="003A1BC7" w:rsidRDefault="003A1BC7">
      <w:pPr>
        <w:spacing w:line="360" w:lineRule="auto"/>
        <w:ind w:left="8" w:firstLineChars="275" w:firstLine="825"/>
        <w:jc w:val="center"/>
        <w:rPr>
          <w:sz w:val="30"/>
          <w:szCs w:val="30"/>
        </w:rPr>
      </w:pPr>
    </w:p>
    <w:p w14:paraId="3A9CD648" w14:textId="77777777" w:rsidR="003A1BC7" w:rsidRDefault="003A1BC7">
      <w:pPr>
        <w:spacing w:line="360" w:lineRule="auto"/>
        <w:ind w:left="8" w:firstLineChars="275" w:firstLine="825"/>
        <w:jc w:val="center"/>
        <w:rPr>
          <w:sz w:val="30"/>
          <w:szCs w:val="30"/>
        </w:rPr>
      </w:pPr>
    </w:p>
    <w:p w14:paraId="2DD56C30" w14:textId="77777777" w:rsidR="003A1BC7" w:rsidRDefault="003A1BC7">
      <w:pPr>
        <w:spacing w:line="360" w:lineRule="auto"/>
        <w:ind w:left="8" w:firstLineChars="275" w:firstLine="825"/>
        <w:rPr>
          <w:sz w:val="30"/>
          <w:szCs w:val="30"/>
        </w:rPr>
      </w:pPr>
    </w:p>
    <w:p w14:paraId="6FA433B8" w14:textId="77777777" w:rsidR="003A1BC7" w:rsidRDefault="00CC6572">
      <w:pPr>
        <w:spacing w:line="360" w:lineRule="auto"/>
        <w:ind w:leftChars="-3" w:left="22" w:hangingChars="10" w:hanging="30"/>
        <w:jc w:val="center"/>
        <w:rPr>
          <w:b/>
          <w:bCs/>
          <w:iCs/>
          <w:sz w:val="30"/>
          <w:szCs w:val="30"/>
        </w:rPr>
      </w:pPr>
      <w:proofErr w:type="spellStart"/>
      <w:r>
        <w:rPr>
          <w:iCs/>
          <w:sz w:val="30"/>
          <w:szCs w:val="30"/>
        </w:rPr>
        <w:t>Đề</w:t>
      </w:r>
      <w:proofErr w:type="spellEnd"/>
      <w:r>
        <w:rPr>
          <w:iCs/>
          <w:sz w:val="30"/>
          <w:szCs w:val="30"/>
        </w:rPr>
        <w:t xml:space="preserve"> </w:t>
      </w:r>
      <w:proofErr w:type="spellStart"/>
      <w:r>
        <w:rPr>
          <w:iCs/>
          <w:sz w:val="30"/>
          <w:szCs w:val="30"/>
        </w:rPr>
        <w:t>tài</w:t>
      </w:r>
      <w:proofErr w:type="spellEnd"/>
      <w:r>
        <w:rPr>
          <w:iCs/>
          <w:sz w:val="30"/>
          <w:szCs w:val="30"/>
        </w:rPr>
        <w:t xml:space="preserve">: </w:t>
      </w:r>
      <w:r>
        <w:rPr>
          <w:b/>
          <w:bCs/>
          <w:iCs/>
          <w:sz w:val="30"/>
          <w:szCs w:val="30"/>
        </w:rPr>
        <w:t>CÔNG NGHỆ MỚI PHÁT TRIỂN</w:t>
      </w:r>
    </w:p>
    <w:p w14:paraId="09610239" w14:textId="77777777" w:rsidR="003A1BC7" w:rsidRDefault="00CC6572">
      <w:pPr>
        <w:spacing w:line="360" w:lineRule="auto"/>
        <w:ind w:left="8" w:firstLineChars="275" w:firstLine="828"/>
        <w:jc w:val="center"/>
        <w:rPr>
          <w:b/>
          <w:bCs/>
          <w:iCs/>
          <w:sz w:val="30"/>
          <w:szCs w:val="30"/>
          <w:lang w:val="vi-VN"/>
        </w:rPr>
      </w:pPr>
      <w:r>
        <w:rPr>
          <w:b/>
          <w:bCs/>
          <w:iCs/>
          <w:sz w:val="30"/>
          <w:szCs w:val="30"/>
        </w:rPr>
        <w:t>ỨNG DỤNG</w:t>
      </w:r>
      <w:r>
        <w:rPr>
          <w:b/>
          <w:bCs/>
          <w:iCs/>
          <w:sz w:val="30"/>
          <w:szCs w:val="30"/>
          <w:lang w:val="vi-VN"/>
        </w:rPr>
        <w:t xml:space="preserve"> CNTT</w:t>
      </w:r>
    </w:p>
    <w:p w14:paraId="699EF93B" w14:textId="77777777" w:rsidR="003A1BC7" w:rsidRDefault="00CC6572">
      <w:pPr>
        <w:spacing w:line="360" w:lineRule="auto"/>
        <w:ind w:left="8" w:firstLineChars="275" w:firstLine="825"/>
        <w:jc w:val="center"/>
        <w:rPr>
          <w:iCs/>
          <w:color w:val="000000" w:themeColor="text1"/>
          <w:sz w:val="30"/>
          <w:szCs w:val="30"/>
        </w:rPr>
      </w:pPr>
      <w:proofErr w:type="spellStart"/>
      <w:r>
        <w:rPr>
          <w:iCs/>
          <w:color w:val="000000" w:themeColor="text1"/>
          <w:sz w:val="30"/>
          <w:szCs w:val="30"/>
        </w:rPr>
        <w:t>Sinh</w:t>
      </w:r>
      <w:proofErr w:type="spellEnd"/>
      <w:r>
        <w:rPr>
          <w:iCs/>
          <w:color w:val="000000" w:themeColor="text1"/>
          <w:sz w:val="30"/>
          <w:szCs w:val="30"/>
        </w:rPr>
        <w:t xml:space="preserve"> </w:t>
      </w:r>
      <w:proofErr w:type="spellStart"/>
      <w:r>
        <w:rPr>
          <w:iCs/>
          <w:color w:val="000000" w:themeColor="text1"/>
          <w:sz w:val="30"/>
          <w:szCs w:val="30"/>
        </w:rPr>
        <w:t>viên</w:t>
      </w:r>
      <w:proofErr w:type="spellEnd"/>
      <w:r>
        <w:rPr>
          <w:iCs/>
          <w:color w:val="000000" w:themeColor="text1"/>
          <w:sz w:val="30"/>
          <w:szCs w:val="30"/>
        </w:rPr>
        <w:t xml:space="preserve"> </w:t>
      </w:r>
      <w:proofErr w:type="spellStart"/>
      <w:r>
        <w:rPr>
          <w:iCs/>
          <w:color w:val="000000" w:themeColor="text1"/>
          <w:sz w:val="30"/>
          <w:szCs w:val="30"/>
        </w:rPr>
        <w:t>thực</w:t>
      </w:r>
      <w:proofErr w:type="spellEnd"/>
      <w:r>
        <w:rPr>
          <w:iCs/>
          <w:color w:val="000000" w:themeColor="text1"/>
          <w:sz w:val="30"/>
          <w:szCs w:val="30"/>
        </w:rPr>
        <w:t xml:space="preserve"> </w:t>
      </w:r>
      <w:proofErr w:type="spellStart"/>
      <w:r>
        <w:rPr>
          <w:iCs/>
          <w:color w:val="000000" w:themeColor="text1"/>
          <w:sz w:val="30"/>
          <w:szCs w:val="30"/>
        </w:rPr>
        <w:t>hiện</w:t>
      </w:r>
      <w:proofErr w:type="spellEnd"/>
      <w:r>
        <w:rPr>
          <w:iCs/>
          <w:color w:val="000000" w:themeColor="text1"/>
          <w:sz w:val="30"/>
          <w:szCs w:val="30"/>
        </w:rPr>
        <w:t>:</w:t>
      </w:r>
    </w:p>
    <w:p w14:paraId="33239D3C" w14:textId="1653BFE8" w:rsidR="003A1BC7" w:rsidRDefault="00CC6572">
      <w:pPr>
        <w:spacing w:line="360" w:lineRule="auto"/>
        <w:ind w:left="8" w:firstLineChars="275" w:firstLine="828"/>
        <w:jc w:val="center"/>
        <w:rPr>
          <w:b/>
          <w:bCs/>
          <w:iCs/>
          <w:color w:val="000000" w:themeColor="text1"/>
          <w:sz w:val="30"/>
          <w:szCs w:val="30"/>
        </w:rPr>
      </w:pPr>
      <w:proofErr w:type="spellStart"/>
      <w:r>
        <w:rPr>
          <w:b/>
          <w:bCs/>
          <w:iCs/>
          <w:color w:val="000000" w:themeColor="text1"/>
          <w:sz w:val="30"/>
          <w:szCs w:val="30"/>
        </w:rPr>
        <w:t>Lớ</w:t>
      </w:r>
      <w:r w:rsidR="00820D37">
        <w:rPr>
          <w:b/>
          <w:bCs/>
          <w:iCs/>
          <w:color w:val="000000" w:themeColor="text1"/>
          <w:sz w:val="30"/>
          <w:szCs w:val="30"/>
        </w:rPr>
        <w:t>p</w:t>
      </w:r>
      <w:proofErr w:type="spellEnd"/>
      <w:r w:rsidR="00820D37">
        <w:rPr>
          <w:b/>
          <w:bCs/>
          <w:iCs/>
          <w:color w:val="000000" w:themeColor="text1"/>
          <w:sz w:val="30"/>
          <w:szCs w:val="30"/>
        </w:rPr>
        <w:t xml:space="preserve">: </w:t>
      </w:r>
    </w:p>
    <w:p w14:paraId="7853E534" w14:textId="77777777" w:rsidR="003A1BC7" w:rsidRDefault="003A1BC7">
      <w:pPr>
        <w:spacing w:line="360" w:lineRule="auto"/>
        <w:ind w:leftChars="-3" w:left="-8" w:firstLineChars="701" w:firstLine="2103"/>
        <w:jc w:val="center"/>
        <w:rPr>
          <w:iCs/>
          <w:color w:val="000000" w:themeColor="text1"/>
          <w:sz w:val="30"/>
          <w:szCs w:val="30"/>
        </w:rPr>
      </w:pPr>
    </w:p>
    <w:p w14:paraId="458CF6FF" w14:textId="77777777" w:rsidR="003A1BC7" w:rsidRDefault="003A1BC7">
      <w:pPr>
        <w:spacing w:line="360" w:lineRule="auto"/>
        <w:ind w:leftChars="-3" w:left="-8" w:rightChars="-1510" w:right="-3926" w:firstLineChars="701" w:firstLine="2103"/>
        <w:jc w:val="center"/>
        <w:rPr>
          <w:iCs/>
          <w:color w:val="000000" w:themeColor="text1"/>
          <w:sz w:val="30"/>
          <w:szCs w:val="30"/>
        </w:rPr>
      </w:pPr>
    </w:p>
    <w:p w14:paraId="4BEC7F42" w14:textId="0D441DF6" w:rsidR="003A1BC7" w:rsidRDefault="00CC6572">
      <w:pPr>
        <w:spacing w:line="360" w:lineRule="auto"/>
        <w:ind w:left="2160" w:rightChars="-1510" w:right="-3926" w:firstLine="720"/>
        <w:jc w:val="both"/>
        <w:rPr>
          <w:sz w:val="30"/>
          <w:szCs w:val="30"/>
        </w:rPr>
      </w:pPr>
      <w:r>
        <w:rPr>
          <w:iCs/>
          <w:color w:val="000000" w:themeColor="text1"/>
          <w:sz w:val="30"/>
          <w:szCs w:val="30"/>
        </w:rPr>
        <w:t xml:space="preserve">GV: </w:t>
      </w:r>
    </w:p>
    <w:p w14:paraId="4ADAF306" w14:textId="77777777" w:rsidR="003A1BC7" w:rsidRDefault="00CC6572">
      <w:pPr>
        <w:rPr>
          <w:sz w:val="30"/>
          <w:szCs w:val="30"/>
        </w:rPr>
      </w:pPr>
      <w:r>
        <w:rPr>
          <w:sz w:val="30"/>
          <w:szCs w:val="30"/>
        </w:rPr>
        <w:br w:type="page"/>
      </w:r>
    </w:p>
    <w:p w14:paraId="4CAA042C" w14:textId="77777777" w:rsidR="003A1BC7" w:rsidRDefault="003A1BC7">
      <w:pPr>
        <w:pStyle w:val="Heading1"/>
        <w:spacing w:line="360" w:lineRule="auto"/>
        <w:ind w:left="8" w:right="284" w:firstLineChars="275" w:firstLine="994"/>
        <w:jc w:val="both"/>
        <w:rPr>
          <w:sz w:val="36"/>
          <w:szCs w:val="36"/>
          <w:lang w:val="vi-VN"/>
        </w:rPr>
        <w:sectPr w:rsidR="003A1BC7">
          <w:type w:val="continuous"/>
          <w:pgSz w:w="11907" w:h="16840"/>
          <w:pgMar w:top="1134" w:right="1134" w:bottom="1134" w:left="2481" w:header="720" w:footer="720" w:gutter="0"/>
          <w:pgBorders w:display="firstPage">
            <w:top w:val="thinThickSmallGap" w:sz="24" w:space="1" w:color="auto"/>
            <w:left w:val="thinThickSmallGap" w:sz="24" w:space="4" w:color="auto"/>
            <w:bottom w:val="thinThickSmallGap" w:sz="24" w:space="1" w:color="auto"/>
            <w:right w:val="thinThickSmallGap" w:sz="24" w:space="4" w:color="auto"/>
          </w:pgBorders>
          <w:cols w:space="0"/>
          <w:docGrid w:linePitch="381"/>
        </w:sectPr>
      </w:pPr>
      <w:bookmarkStart w:id="1" w:name="_Toc14852"/>
      <w:bookmarkStart w:id="2" w:name="_Toc9485"/>
    </w:p>
    <w:sdt>
      <w:sdtPr>
        <w:rPr>
          <w:rFonts w:ascii="SimSun" w:hAnsi="SimSun"/>
          <w:sz w:val="21"/>
        </w:rPr>
        <w:id w:val="147467767"/>
        <w15:color w:val="DBDBDB"/>
        <w:docPartObj>
          <w:docPartGallery w:val="Table of Contents"/>
          <w:docPartUnique/>
        </w:docPartObj>
      </w:sdtPr>
      <w:sdtEndPr>
        <w:rPr>
          <w:rFonts w:ascii="Times New Roman" w:hAnsi="Times New Roman"/>
          <w:sz w:val="36"/>
          <w:szCs w:val="36"/>
          <w:lang w:val="vi-VN"/>
        </w:rPr>
      </w:sdtEndPr>
      <w:sdtContent>
        <w:p w14:paraId="316EE167" w14:textId="77777777" w:rsidR="003A1BC7" w:rsidRDefault="00CC6572">
          <w:pPr>
            <w:jc w:val="center"/>
          </w:pPr>
          <w:r>
            <w:rPr>
              <w:rFonts w:ascii="SimSun" w:hAnsi="SimSun"/>
              <w:sz w:val="21"/>
            </w:rPr>
            <w:t xml:space="preserve">Muc </w:t>
          </w:r>
          <w:proofErr w:type="spellStart"/>
          <w:r>
            <w:rPr>
              <w:rFonts w:ascii="SimSun" w:hAnsi="SimSun"/>
              <w:sz w:val="21"/>
            </w:rPr>
            <w:t>luc</w:t>
          </w:r>
          <w:proofErr w:type="spellEnd"/>
        </w:p>
        <w:p w14:paraId="05CA08F5" w14:textId="77777777" w:rsidR="003A1BC7" w:rsidRDefault="00CC6572">
          <w:pPr>
            <w:pStyle w:val="WPSOffice1"/>
            <w:tabs>
              <w:tab w:val="right" w:leader="dot" w:pos="8292"/>
            </w:tabs>
            <w:rPr>
              <w:sz w:val="36"/>
              <w:szCs w:val="36"/>
            </w:rPr>
          </w:pPr>
          <w:r>
            <w:rPr>
              <w:sz w:val="36"/>
              <w:szCs w:val="36"/>
              <w:lang w:val="vi-VN"/>
            </w:rPr>
            <w:fldChar w:fldCharType="begin"/>
          </w:r>
          <w:r>
            <w:rPr>
              <w:sz w:val="36"/>
              <w:szCs w:val="36"/>
              <w:lang w:val="vi-VN"/>
            </w:rPr>
            <w:instrText xml:space="preserve">TOC \o "1-1" \h \u </w:instrText>
          </w:r>
          <w:r>
            <w:rPr>
              <w:sz w:val="36"/>
              <w:szCs w:val="36"/>
              <w:lang w:val="vi-VN"/>
            </w:rPr>
            <w:fldChar w:fldCharType="separate"/>
          </w:r>
          <w:hyperlink w:anchor="_Toc7993" w:history="1">
            <w:r>
              <w:rPr>
                <w:sz w:val="36"/>
                <w:szCs w:val="36"/>
                <w:lang w:val="vi-VN"/>
              </w:rPr>
              <w:t>C</w:t>
            </w:r>
            <w:r>
              <w:rPr>
                <w:sz w:val="36"/>
                <w:szCs w:val="36"/>
              </w:rPr>
              <w:t>HƯƠNG</w:t>
            </w:r>
            <w:r>
              <w:rPr>
                <w:sz w:val="36"/>
                <w:szCs w:val="36"/>
                <w:lang w:val="vi-VN"/>
              </w:rPr>
              <w:t xml:space="preserve"> 1: </w:t>
            </w:r>
            <w:r>
              <w:rPr>
                <w:sz w:val="36"/>
                <w:szCs w:val="36"/>
              </w:rPr>
              <w:t>GIỚI THIỆU</w:t>
            </w:r>
            <w:r>
              <w:rPr>
                <w:sz w:val="36"/>
                <w:szCs w:val="36"/>
              </w:rPr>
              <w:tab/>
            </w:r>
            <w:r>
              <w:rPr>
                <w:sz w:val="36"/>
                <w:szCs w:val="36"/>
              </w:rPr>
              <w:fldChar w:fldCharType="begin"/>
            </w:r>
            <w:r>
              <w:rPr>
                <w:sz w:val="36"/>
                <w:szCs w:val="36"/>
              </w:rPr>
              <w:instrText xml:space="preserve"> PAGEREF _Toc7993 \h </w:instrText>
            </w:r>
            <w:r>
              <w:rPr>
                <w:sz w:val="36"/>
                <w:szCs w:val="36"/>
              </w:rPr>
            </w:r>
            <w:r>
              <w:rPr>
                <w:sz w:val="36"/>
                <w:szCs w:val="36"/>
              </w:rPr>
              <w:fldChar w:fldCharType="separate"/>
            </w:r>
            <w:r>
              <w:rPr>
                <w:sz w:val="36"/>
                <w:szCs w:val="36"/>
              </w:rPr>
              <w:t>2</w:t>
            </w:r>
            <w:r>
              <w:rPr>
                <w:sz w:val="36"/>
                <w:szCs w:val="36"/>
              </w:rPr>
              <w:fldChar w:fldCharType="end"/>
            </w:r>
          </w:hyperlink>
        </w:p>
        <w:p w14:paraId="32C65EFE" w14:textId="77777777" w:rsidR="003A1BC7" w:rsidRDefault="0086411A">
          <w:pPr>
            <w:pStyle w:val="WPSOffice1"/>
            <w:tabs>
              <w:tab w:val="right" w:leader="dot" w:pos="8292"/>
            </w:tabs>
            <w:rPr>
              <w:sz w:val="36"/>
              <w:szCs w:val="36"/>
            </w:rPr>
          </w:pPr>
          <w:hyperlink w:anchor="_Toc695" w:history="1">
            <w:r w:rsidR="00CC6572">
              <w:rPr>
                <w:sz w:val="36"/>
                <w:szCs w:val="36"/>
              </w:rPr>
              <w:t>1.1. Tổng quan</w:t>
            </w:r>
            <w:r w:rsidR="00CC6572">
              <w:rPr>
                <w:sz w:val="36"/>
                <w:szCs w:val="36"/>
              </w:rPr>
              <w:tab/>
            </w:r>
            <w:r w:rsidR="00CC6572">
              <w:rPr>
                <w:sz w:val="36"/>
                <w:szCs w:val="36"/>
              </w:rPr>
              <w:fldChar w:fldCharType="begin"/>
            </w:r>
            <w:r w:rsidR="00CC6572">
              <w:rPr>
                <w:sz w:val="36"/>
                <w:szCs w:val="36"/>
              </w:rPr>
              <w:instrText xml:space="preserve"> PAGEREF _Toc695 \h </w:instrText>
            </w:r>
            <w:r w:rsidR="00CC6572">
              <w:rPr>
                <w:sz w:val="36"/>
                <w:szCs w:val="36"/>
              </w:rPr>
            </w:r>
            <w:r w:rsidR="00CC6572">
              <w:rPr>
                <w:sz w:val="36"/>
                <w:szCs w:val="36"/>
              </w:rPr>
              <w:fldChar w:fldCharType="separate"/>
            </w:r>
            <w:r w:rsidR="00CC6572">
              <w:rPr>
                <w:sz w:val="36"/>
                <w:szCs w:val="36"/>
              </w:rPr>
              <w:t>2</w:t>
            </w:r>
            <w:r w:rsidR="00CC6572">
              <w:rPr>
                <w:sz w:val="36"/>
                <w:szCs w:val="36"/>
              </w:rPr>
              <w:fldChar w:fldCharType="end"/>
            </w:r>
          </w:hyperlink>
        </w:p>
        <w:p w14:paraId="7F3714C1" w14:textId="77777777" w:rsidR="003A1BC7" w:rsidRDefault="0086411A">
          <w:pPr>
            <w:pStyle w:val="WPSOffice1"/>
            <w:tabs>
              <w:tab w:val="right" w:leader="dot" w:pos="8292"/>
            </w:tabs>
            <w:rPr>
              <w:sz w:val="36"/>
              <w:szCs w:val="36"/>
            </w:rPr>
          </w:pPr>
          <w:hyperlink w:anchor="_Toc4026" w:history="1">
            <w:r w:rsidR="00CC6572">
              <w:rPr>
                <w:sz w:val="36"/>
                <w:szCs w:val="36"/>
              </w:rPr>
              <w:t>1.2. Mục tiêu đề tài</w:t>
            </w:r>
            <w:r w:rsidR="00CC6572">
              <w:rPr>
                <w:sz w:val="36"/>
                <w:szCs w:val="36"/>
              </w:rPr>
              <w:tab/>
            </w:r>
            <w:r w:rsidR="00CC6572">
              <w:rPr>
                <w:sz w:val="36"/>
                <w:szCs w:val="36"/>
              </w:rPr>
              <w:fldChar w:fldCharType="begin"/>
            </w:r>
            <w:r w:rsidR="00CC6572">
              <w:rPr>
                <w:sz w:val="36"/>
                <w:szCs w:val="36"/>
              </w:rPr>
              <w:instrText xml:space="preserve"> PAGEREF _Toc4026 \h </w:instrText>
            </w:r>
            <w:r w:rsidR="00CC6572">
              <w:rPr>
                <w:sz w:val="36"/>
                <w:szCs w:val="36"/>
              </w:rPr>
            </w:r>
            <w:r w:rsidR="00CC6572">
              <w:rPr>
                <w:sz w:val="36"/>
                <w:szCs w:val="36"/>
              </w:rPr>
              <w:fldChar w:fldCharType="separate"/>
            </w:r>
            <w:r w:rsidR="00CC6572">
              <w:rPr>
                <w:sz w:val="36"/>
                <w:szCs w:val="36"/>
              </w:rPr>
              <w:t>3</w:t>
            </w:r>
            <w:r w:rsidR="00CC6572">
              <w:rPr>
                <w:sz w:val="36"/>
                <w:szCs w:val="36"/>
              </w:rPr>
              <w:fldChar w:fldCharType="end"/>
            </w:r>
          </w:hyperlink>
        </w:p>
        <w:p w14:paraId="7F24322F" w14:textId="77777777" w:rsidR="003A1BC7" w:rsidRDefault="0086411A">
          <w:pPr>
            <w:pStyle w:val="WPSOffice1"/>
            <w:tabs>
              <w:tab w:val="right" w:leader="dot" w:pos="8292"/>
            </w:tabs>
            <w:rPr>
              <w:sz w:val="36"/>
              <w:szCs w:val="36"/>
            </w:rPr>
          </w:pPr>
          <w:hyperlink w:anchor="_Toc19584" w:history="1">
            <w:r w:rsidR="00CC6572">
              <w:rPr>
                <w:sz w:val="36"/>
                <w:szCs w:val="36"/>
              </w:rPr>
              <w:t>1.3. Phạm vi đề tài</w:t>
            </w:r>
            <w:r w:rsidR="00CC6572">
              <w:rPr>
                <w:sz w:val="36"/>
                <w:szCs w:val="36"/>
              </w:rPr>
              <w:tab/>
            </w:r>
            <w:r w:rsidR="00CC6572">
              <w:rPr>
                <w:sz w:val="36"/>
                <w:szCs w:val="36"/>
              </w:rPr>
              <w:fldChar w:fldCharType="begin"/>
            </w:r>
            <w:r w:rsidR="00CC6572">
              <w:rPr>
                <w:sz w:val="36"/>
                <w:szCs w:val="36"/>
              </w:rPr>
              <w:instrText xml:space="preserve"> PAGEREF _Toc19584 \h </w:instrText>
            </w:r>
            <w:r w:rsidR="00CC6572">
              <w:rPr>
                <w:sz w:val="36"/>
                <w:szCs w:val="36"/>
              </w:rPr>
            </w:r>
            <w:r w:rsidR="00CC6572">
              <w:rPr>
                <w:sz w:val="36"/>
                <w:szCs w:val="36"/>
              </w:rPr>
              <w:fldChar w:fldCharType="separate"/>
            </w:r>
            <w:r w:rsidR="00CC6572">
              <w:rPr>
                <w:sz w:val="36"/>
                <w:szCs w:val="36"/>
              </w:rPr>
              <w:t>1</w:t>
            </w:r>
            <w:r w:rsidR="00CC6572">
              <w:rPr>
                <w:sz w:val="36"/>
                <w:szCs w:val="36"/>
              </w:rPr>
              <w:fldChar w:fldCharType="end"/>
            </w:r>
          </w:hyperlink>
        </w:p>
        <w:p w14:paraId="2AA641DE" w14:textId="77777777" w:rsidR="003A1BC7" w:rsidRDefault="0086411A">
          <w:pPr>
            <w:pStyle w:val="WPSOffice1"/>
            <w:tabs>
              <w:tab w:val="right" w:leader="dot" w:pos="8292"/>
            </w:tabs>
            <w:spacing w:line="360" w:lineRule="auto"/>
            <w:rPr>
              <w:sz w:val="36"/>
              <w:szCs w:val="36"/>
            </w:rPr>
          </w:pPr>
          <w:hyperlink w:anchor="_Toc21868" w:history="1">
            <w:r w:rsidR="00CC6572">
              <w:rPr>
                <w:sz w:val="36"/>
                <w:szCs w:val="36"/>
              </w:rPr>
              <w:t>1.4. Mô tả yêu cầu chức năng</w:t>
            </w:r>
            <w:r w:rsidR="00CC6572">
              <w:rPr>
                <w:sz w:val="36"/>
                <w:szCs w:val="36"/>
              </w:rPr>
              <w:tab/>
            </w:r>
            <w:r w:rsidR="00CC6572">
              <w:rPr>
                <w:sz w:val="36"/>
                <w:szCs w:val="36"/>
              </w:rPr>
              <w:fldChar w:fldCharType="begin"/>
            </w:r>
            <w:r w:rsidR="00CC6572">
              <w:rPr>
                <w:sz w:val="36"/>
                <w:szCs w:val="36"/>
              </w:rPr>
              <w:instrText xml:space="preserve"> PAGEREF _Toc21868 \h </w:instrText>
            </w:r>
            <w:r w:rsidR="00CC6572">
              <w:rPr>
                <w:sz w:val="36"/>
                <w:szCs w:val="36"/>
              </w:rPr>
            </w:r>
            <w:r w:rsidR="00CC6572">
              <w:rPr>
                <w:sz w:val="36"/>
                <w:szCs w:val="36"/>
              </w:rPr>
              <w:fldChar w:fldCharType="separate"/>
            </w:r>
            <w:r w:rsidR="00CC6572">
              <w:rPr>
                <w:sz w:val="36"/>
                <w:szCs w:val="36"/>
              </w:rPr>
              <w:t>1</w:t>
            </w:r>
            <w:r w:rsidR="00CC6572">
              <w:rPr>
                <w:sz w:val="36"/>
                <w:szCs w:val="36"/>
              </w:rPr>
              <w:fldChar w:fldCharType="end"/>
            </w:r>
          </w:hyperlink>
        </w:p>
        <w:p w14:paraId="4739A0D0" w14:textId="77777777" w:rsidR="003A1BC7" w:rsidRDefault="0086411A">
          <w:pPr>
            <w:pStyle w:val="WPSOffice1"/>
            <w:tabs>
              <w:tab w:val="right" w:leader="dot" w:pos="8292"/>
            </w:tabs>
            <w:rPr>
              <w:sz w:val="36"/>
              <w:szCs w:val="36"/>
            </w:rPr>
          </w:pPr>
          <w:hyperlink w:anchor="_Toc23619" w:history="1">
            <w:r w:rsidR="00CC6572">
              <w:rPr>
                <w:sz w:val="36"/>
                <w:szCs w:val="36"/>
              </w:rPr>
              <w:t>1.5. Yêu cầu phi chức năng</w:t>
            </w:r>
            <w:r w:rsidR="00CC6572">
              <w:rPr>
                <w:sz w:val="36"/>
                <w:szCs w:val="36"/>
              </w:rPr>
              <w:tab/>
            </w:r>
            <w:r w:rsidR="00CC6572">
              <w:rPr>
                <w:sz w:val="36"/>
                <w:szCs w:val="36"/>
              </w:rPr>
              <w:fldChar w:fldCharType="begin"/>
            </w:r>
            <w:r w:rsidR="00CC6572">
              <w:rPr>
                <w:sz w:val="36"/>
                <w:szCs w:val="36"/>
              </w:rPr>
              <w:instrText xml:space="preserve"> PAGEREF _Toc23619 \h </w:instrText>
            </w:r>
            <w:r w:rsidR="00CC6572">
              <w:rPr>
                <w:sz w:val="36"/>
                <w:szCs w:val="36"/>
              </w:rPr>
            </w:r>
            <w:r w:rsidR="00CC6572">
              <w:rPr>
                <w:sz w:val="36"/>
                <w:szCs w:val="36"/>
              </w:rPr>
              <w:fldChar w:fldCharType="separate"/>
            </w:r>
            <w:r w:rsidR="00CC6572">
              <w:rPr>
                <w:sz w:val="36"/>
                <w:szCs w:val="36"/>
              </w:rPr>
              <w:t>3</w:t>
            </w:r>
            <w:r w:rsidR="00CC6572">
              <w:rPr>
                <w:sz w:val="36"/>
                <w:szCs w:val="36"/>
              </w:rPr>
              <w:fldChar w:fldCharType="end"/>
            </w:r>
          </w:hyperlink>
        </w:p>
        <w:p w14:paraId="08DB2A20" w14:textId="77777777" w:rsidR="003A1BC7" w:rsidRDefault="0086411A">
          <w:pPr>
            <w:pStyle w:val="WPSOffice1"/>
            <w:tabs>
              <w:tab w:val="right" w:leader="dot" w:pos="8292"/>
            </w:tabs>
            <w:rPr>
              <w:sz w:val="36"/>
              <w:szCs w:val="36"/>
            </w:rPr>
          </w:pPr>
          <w:hyperlink w:anchor="_Toc5149" w:history="1">
            <w:r w:rsidR="00CC6572">
              <w:rPr>
                <w:sz w:val="36"/>
                <w:szCs w:val="36"/>
              </w:rPr>
              <w:t>1.6 Kế hoạch thực hiện</w:t>
            </w:r>
            <w:r w:rsidR="00CC6572">
              <w:rPr>
                <w:sz w:val="36"/>
                <w:szCs w:val="36"/>
              </w:rPr>
              <w:tab/>
            </w:r>
            <w:r w:rsidR="00CC6572">
              <w:rPr>
                <w:sz w:val="36"/>
                <w:szCs w:val="36"/>
              </w:rPr>
              <w:fldChar w:fldCharType="begin"/>
            </w:r>
            <w:r w:rsidR="00CC6572">
              <w:rPr>
                <w:sz w:val="36"/>
                <w:szCs w:val="36"/>
              </w:rPr>
              <w:instrText xml:space="preserve"> PAGEREF _Toc5149 \h </w:instrText>
            </w:r>
            <w:r w:rsidR="00CC6572">
              <w:rPr>
                <w:sz w:val="36"/>
                <w:szCs w:val="36"/>
              </w:rPr>
            </w:r>
            <w:r w:rsidR="00CC6572">
              <w:rPr>
                <w:sz w:val="36"/>
                <w:szCs w:val="36"/>
              </w:rPr>
              <w:fldChar w:fldCharType="separate"/>
            </w:r>
            <w:r w:rsidR="00CC6572">
              <w:rPr>
                <w:sz w:val="36"/>
                <w:szCs w:val="36"/>
              </w:rPr>
              <w:t>4</w:t>
            </w:r>
            <w:r w:rsidR="00CC6572">
              <w:rPr>
                <w:sz w:val="36"/>
                <w:szCs w:val="36"/>
              </w:rPr>
              <w:fldChar w:fldCharType="end"/>
            </w:r>
          </w:hyperlink>
        </w:p>
        <w:p w14:paraId="5AEBC9F1" w14:textId="77777777" w:rsidR="003A1BC7" w:rsidRDefault="0086411A">
          <w:pPr>
            <w:pStyle w:val="WPSOffice1"/>
            <w:tabs>
              <w:tab w:val="right" w:leader="dot" w:pos="8292"/>
            </w:tabs>
            <w:rPr>
              <w:sz w:val="36"/>
              <w:szCs w:val="36"/>
            </w:rPr>
          </w:pPr>
          <w:hyperlink w:anchor="_Toc13278" w:history="1">
            <w:r w:rsidR="00CC6572">
              <w:rPr>
                <w:sz w:val="36"/>
                <w:szCs w:val="36"/>
              </w:rPr>
              <w:t>CHƯƠNG 2: CƠ SỞ LÝ THUYẾT</w:t>
            </w:r>
            <w:r w:rsidR="00CC6572">
              <w:rPr>
                <w:sz w:val="36"/>
                <w:szCs w:val="36"/>
              </w:rPr>
              <w:tab/>
            </w:r>
            <w:r w:rsidR="00CC6572">
              <w:rPr>
                <w:sz w:val="36"/>
                <w:szCs w:val="36"/>
              </w:rPr>
              <w:fldChar w:fldCharType="begin"/>
            </w:r>
            <w:r w:rsidR="00CC6572">
              <w:rPr>
                <w:sz w:val="36"/>
                <w:szCs w:val="36"/>
              </w:rPr>
              <w:instrText xml:space="preserve"> PAGEREF _Toc13278 \h </w:instrText>
            </w:r>
            <w:r w:rsidR="00CC6572">
              <w:rPr>
                <w:sz w:val="36"/>
                <w:szCs w:val="36"/>
              </w:rPr>
            </w:r>
            <w:r w:rsidR="00CC6572">
              <w:rPr>
                <w:sz w:val="36"/>
                <w:szCs w:val="36"/>
              </w:rPr>
              <w:fldChar w:fldCharType="separate"/>
            </w:r>
            <w:r w:rsidR="00CC6572">
              <w:rPr>
                <w:sz w:val="36"/>
                <w:szCs w:val="36"/>
              </w:rPr>
              <w:t>4</w:t>
            </w:r>
            <w:r w:rsidR="00CC6572">
              <w:rPr>
                <w:sz w:val="36"/>
                <w:szCs w:val="36"/>
              </w:rPr>
              <w:fldChar w:fldCharType="end"/>
            </w:r>
          </w:hyperlink>
        </w:p>
        <w:p w14:paraId="22AF04DC" w14:textId="77777777" w:rsidR="003A1BC7" w:rsidRDefault="0086411A">
          <w:pPr>
            <w:pStyle w:val="WPSOffice1"/>
            <w:tabs>
              <w:tab w:val="right" w:leader="dot" w:pos="8292"/>
            </w:tabs>
            <w:rPr>
              <w:sz w:val="36"/>
              <w:szCs w:val="36"/>
            </w:rPr>
          </w:pPr>
          <w:hyperlink w:anchor="_Toc14685" w:history="1">
            <w:r w:rsidR="00CC6572">
              <w:rPr>
                <w:bCs/>
                <w:sz w:val="36"/>
                <w:szCs w:val="36"/>
              </w:rPr>
              <w:t>1. Ngôn ngữ sử dụng</w:t>
            </w:r>
            <w:r w:rsidR="00CC6572">
              <w:rPr>
                <w:sz w:val="36"/>
                <w:szCs w:val="36"/>
              </w:rPr>
              <w:tab/>
            </w:r>
            <w:r w:rsidR="00CC6572">
              <w:rPr>
                <w:sz w:val="36"/>
                <w:szCs w:val="36"/>
              </w:rPr>
              <w:fldChar w:fldCharType="begin"/>
            </w:r>
            <w:r w:rsidR="00CC6572">
              <w:rPr>
                <w:sz w:val="36"/>
                <w:szCs w:val="36"/>
              </w:rPr>
              <w:instrText xml:space="preserve"> PAGEREF _Toc14685 \h </w:instrText>
            </w:r>
            <w:r w:rsidR="00CC6572">
              <w:rPr>
                <w:sz w:val="36"/>
                <w:szCs w:val="36"/>
              </w:rPr>
            </w:r>
            <w:r w:rsidR="00CC6572">
              <w:rPr>
                <w:sz w:val="36"/>
                <w:szCs w:val="36"/>
              </w:rPr>
              <w:fldChar w:fldCharType="separate"/>
            </w:r>
            <w:r w:rsidR="00CC6572">
              <w:rPr>
                <w:sz w:val="36"/>
                <w:szCs w:val="36"/>
              </w:rPr>
              <w:t>4</w:t>
            </w:r>
            <w:r w:rsidR="00CC6572">
              <w:rPr>
                <w:sz w:val="36"/>
                <w:szCs w:val="36"/>
              </w:rPr>
              <w:fldChar w:fldCharType="end"/>
            </w:r>
          </w:hyperlink>
        </w:p>
        <w:p w14:paraId="2F5A2B63" w14:textId="77777777" w:rsidR="003A1BC7" w:rsidRDefault="0086411A">
          <w:pPr>
            <w:pStyle w:val="WPSOffice1"/>
            <w:tabs>
              <w:tab w:val="right" w:leader="dot" w:pos="8292"/>
            </w:tabs>
            <w:rPr>
              <w:sz w:val="36"/>
              <w:szCs w:val="36"/>
            </w:rPr>
          </w:pPr>
          <w:hyperlink w:anchor="_Toc2695" w:history="1">
            <w:r w:rsidR="00CC6572">
              <w:rPr>
                <w:rFonts w:eastAsia="Segoe UI"/>
                <w:bCs/>
                <w:sz w:val="36"/>
                <w:szCs w:val="36"/>
                <w:shd w:val="clear" w:color="auto" w:fill="FFFFFF"/>
              </w:rPr>
              <w:t>2.. CÔNG CỤ HỖ TRỢ</w:t>
            </w:r>
            <w:r w:rsidR="00CC6572">
              <w:rPr>
                <w:sz w:val="36"/>
                <w:szCs w:val="36"/>
              </w:rPr>
              <w:tab/>
            </w:r>
            <w:r w:rsidR="00CC6572">
              <w:rPr>
                <w:sz w:val="36"/>
                <w:szCs w:val="36"/>
              </w:rPr>
              <w:fldChar w:fldCharType="begin"/>
            </w:r>
            <w:r w:rsidR="00CC6572">
              <w:rPr>
                <w:sz w:val="36"/>
                <w:szCs w:val="36"/>
              </w:rPr>
              <w:instrText xml:space="preserve"> PAGEREF _Toc2695 \h </w:instrText>
            </w:r>
            <w:r w:rsidR="00CC6572">
              <w:rPr>
                <w:sz w:val="36"/>
                <w:szCs w:val="36"/>
              </w:rPr>
            </w:r>
            <w:r w:rsidR="00CC6572">
              <w:rPr>
                <w:sz w:val="36"/>
                <w:szCs w:val="36"/>
              </w:rPr>
              <w:fldChar w:fldCharType="separate"/>
            </w:r>
            <w:r w:rsidR="00CC6572">
              <w:rPr>
                <w:sz w:val="36"/>
                <w:szCs w:val="36"/>
              </w:rPr>
              <w:t>7</w:t>
            </w:r>
            <w:r w:rsidR="00CC6572">
              <w:rPr>
                <w:sz w:val="36"/>
                <w:szCs w:val="36"/>
              </w:rPr>
              <w:fldChar w:fldCharType="end"/>
            </w:r>
          </w:hyperlink>
        </w:p>
        <w:p w14:paraId="313F4909" w14:textId="77777777" w:rsidR="003A1BC7" w:rsidRDefault="0086411A">
          <w:pPr>
            <w:pStyle w:val="WPSOffice1"/>
            <w:tabs>
              <w:tab w:val="right" w:leader="dot" w:pos="8292"/>
            </w:tabs>
            <w:rPr>
              <w:sz w:val="36"/>
              <w:szCs w:val="36"/>
            </w:rPr>
          </w:pPr>
          <w:hyperlink w:anchor="_Toc582" w:history="1">
            <w:r w:rsidR="00CC6572">
              <w:rPr>
                <w:sz w:val="36"/>
                <w:szCs w:val="36"/>
              </w:rPr>
              <w:t>Chương 3:</w:t>
            </w:r>
            <w:r w:rsidR="00CC6572">
              <w:rPr>
                <w:sz w:val="36"/>
                <w:szCs w:val="36"/>
                <w:lang w:val="vi-VN"/>
              </w:rPr>
              <w:t xml:space="preserve"> </w:t>
            </w:r>
            <w:r w:rsidR="00CC6572">
              <w:rPr>
                <w:sz w:val="36"/>
                <w:szCs w:val="36"/>
              </w:rPr>
              <w:t>PHÂN TÍCH VÀ THIẾT KẾ</w:t>
            </w:r>
            <w:r w:rsidR="00CC6572">
              <w:rPr>
                <w:sz w:val="36"/>
                <w:szCs w:val="36"/>
              </w:rPr>
              <w:tab/>
            </w:r>
            <w:r w:rsidR="00CC6572">
              <w:rPr>
                <w:sz w:val="36"/>
                <w:szCs w:val="36"/>
              </w:rPr>
              <w:fldChar w:fldCharType="begin"/>
            </w:r>
            <w:r w:rsidR="00CC6572">
              <w:rPr>
                <w:sz w:val="36"/>
                <w:szCs w:val="36"/>
              </w:rPr>
              <w:instrText xml:space="preserve"> PAGEREF _Toc582 \h </w:instrText>
            </w:r>
            <w:r w:rsidR="00CC6572">
              <w:rPr>
                <w:sz w:val="36"/>
                <w:szCs w:val="36"/>
              </w:rPr>
            </w:r>
            <w:r w:rsidR="00CC6572">
              <w:rPr>
                <w:sz w:val="36"/>
                <w:szCs w:val="36"/>
              </w:rPr>
              <w:fldChar w:fldCharType="separate"/>
            </w:r>
            <w:r w:rsidR="00CC6572">
              <w:rPr>
                <w:sz w:val="36"/>
                <w:szCs w:val="36"/>
              </w:rPr>
              <w:t>10</w:t>
            </w:r>
            <w:r w:rsidR="00CC6572">
              <w:rPr>
                <w:sz w:val="36"/>
                <w:szCs w:val="36"/>
              </w:rPr>
              <w:fldChar w:fldCharType="end"/>
            </w:r>
          </w:hyperlink>
        </w:p>
        <w:p w14:paraId="63E1B077" w14:textId="77777777" w:rsidR="003A1BC7" w:rsidRDefault="0086411A">
          <w:pPr>
            <w:pStyle w:val="WPSOffice1"/>
            <w:tabs>
              <w:tab w:val="right" w:leader="dot" w:pos="8292"/>
            </w:tabs>
            <w:rPr>
              <w:sz w:val="36"/>
              <w:szCs w:val="36"/>
            </w:rPr>
          </w:pPr>
          <w:hyperlink w:anchor="_Toc26818" w:history="1">
            <w:r w:rsidR="00CC6572">
              <w:rPr>
                <w:spacing w:val="6"/>
                <w:sz w:val="36"/>
                <w:szCs w:val="36"/>
                <w:lang w:val="vi-VN"/>
              </w:rPr>
              <w:t xml:space="preserve">3.1 </w:t>
            </w:r>
            <w:r w:rsidR="00CC6572">
              <w:rPr>
                <w:sz w:val="36"/>
                <w:szCs w:val="36"/>
                <w:lang w:val="vi-VN"/>
              </w:rPr>
              <w:t>Phân tích yêu cầu bằng UML</w:t>
            </w:r>
            <w:r w:rsidR="00CC6572">
              <w:rPr>
                <w:sz w:val="36"/>
                <w:szCs w:val="36"/>
              </w:rPr>
              <w:tab/>
            </w:r>
            <w:r w:rsidR="00CC6572">
              <w:rPr>
                <w:sz w:val="36"/>
                <w:szCs w:val="36"/>
              </w:rPr>
              <w:fldChar w:fldCharType="begin"/>
            </w:r>
            <w:r w:rsidR="00CC6572">
              <w:rPr>
                <w:sz w:val="36"/>
                <w:szCs w:val="36"/>
              </w:rPr>
              <w:instrText xml:space="preserve"> PAGEREF _Toc26818 \h </w:instrText>
            </w:r>
            <w:r w:rsidR="00CC6572">
              <w:rPr>
                <w:sz w:val="36"/>
                <w:szCs w:val="36"/>
              </w:rPr>
            </w:r>
            <w:r w:rsidR="00CC6572">
              <w:rPr>
                <w:sz w:val="36"/>
                <w:szCs w:val="36"/>
              </w:rPr>
              <w:fldChar w:fldCharType="separate"/>
            </w:r>
            <w:r w:rsidR="00CC6572">
              <w:rPr>
                <w:sz w:val="36"/>
                <w:szCs w:val="36"/>
              </w:rPr>
              <w:t>10</w:t>
            </w:r>
            <w:r w:rsidR="00CC6572">
              <w:rPr>
                <w:sz w:val="36"/>
                <w:szCs w:val="36"/>
              </w:rPr>
              <w:fldChar w:fldCharType="end"/>
            </w:r>
          </w:hyperlink>
        </w:p>
        <w:p w14:paraId="643BA908" w14:textId="77777777" w:rsidR="003A1BC7" w:rsidRDefault="0086411A">
          <w:pPr>
            <w:pStyle w:val="WPSOffice1"/>
            <w:tabs>
              <w:tab w:val="right" w:leader="dot" w:pos="8292"/>
            </w:tabs>
            <w:rPr>
              <w:sz w:val="36"/>
              <w:szCs w:val="36"/>
            </w:rPr>
          </w:pPr>
          <w:hyperlink w:anchor="_Toc24020" w:history="1">
            <w:r w:rsidR="00CC6572">
              <w:rPr>
                <w:sz w:val="36"/>
                <w:szCs w:val="36"/>
              </w:rPr>
              <w:t>1.1 ĐẶC TẢ CÁC YÊU CẦU CHỨC NĂNG (FUNCTIONAL)</w:t>
            </w:r>
            <w:r w:rsidR="00CC6572">
              <w:rPr>
                <w:sz w:val="36"/>
                <w:szCs w:val="36"/>
              </w:rPr>
              <w:tab/>
            </w:r>
            <w:r w:rsidR="00CC6572">
              <w:rPr>
                <w:sz w:val="36"/>
                <w:szCs w:val="36"/>
              </w:rPr>
              <w:fldChar w:fldCharType="begin"/>
            </w:r>
            <w:r w:rsidR="00CC6572">
              <w:rPr>
                <w:sz w:val="36"/>
                <w:szCs w:val="36"/>
              </w:rPr>
              <w:instrText xml:space="preserve"> PAGEREF _Toc24020 \h </w:instrText>
            </w:r>
            <w:r w:rsidR="00CC6572">
              <w:rPr>
                <w:sz w:val="36"/>
                <w:szCs w:val="36"/>
              </w:rPr>
            </w:r>
            <w:r w:rsidR="00CC6572">
              <w:rPr>
                <w:sz w:val="36"/>
                <w:szCs w:val="36"/>
              </w:rPr>
              <w:fldChar w:fldCharType="separate"/>
            </w:r>
            <w:r w:rsidR="00CC6572">
              <w:rPr>
                <w:sz w:val="36"/>
                <w:szCs w:val="36"/>
              </w:rPr>
              <w:t>15</w:t>
            </w:r>
            <w:r w:rsidR="00CC6572">
              <w:rPr>
                <w:sz w:val="36"/>
                <w:szCs w:val="36"/>
              </w:rPr>
              <w:fldChar w:fldCharType="end"/>
            </w:r>
          </w:hyperlink>
        </w:p>
        <w:p w14:paraId="5FD09602" w14:textId="77777777" w:rsidR="003A1BC7" w:rsidRDefault="0086411A">
          <w:pPr>
            <w:pStyle w:val="WPSOffice1"/>
            <w:tabs>
              <w:tab w:val="right" w:leader="dot" w:pos="8292"/>
            </w:tabs>
            <w:rPr>
              <w:sz w:val="36"/>
              <w:szCs w:val="36"/>
            </w:rPr>
          </w:pPr>
          <w:hyperlink w:anchor="_Toc4093" w:history="1">
            <w:r w:rsidR="00CC6572">
              <w:rPr>
                <w:bCs/>
                <w:sz w:val="36"/>
                <w:szCs w:val="36"/>
              </w:rPr>
              <w:t>4 SƠ ĐỒ UML</w:t>
            </w:r>
            <w:r w:rsidR="00CC6572">
              <w:rPr>
                <w:sz w:val="36"/>
                <w:szCs w:val="36"/>
              </w:rPr>
              <w:tab/>
            </w:r>
            <w:r w:rsidR="00CC6572">
              <w:rPr>
                <w:sz w:val="36"/>
                <w:szCs w:val="36"/>
              </w:rPr>
              <w:fldChar w:fldCharType="begin"/>
            </w:r>
            <w:r w:rsidR="00CC6572">
              <w:rPr>
                <w:sz w:val="36"/>
                <w:szCs w:val="36"/>
              </w:rPr>
              <w:instrText xml:space="preserve"> PAGEREF _Toc4093 \h </w:instrText>
            </w:r>
            <w:r w:rsidR="00CC6572">
              <w:rPr>
                <w:sz w:val="36"/>
                <w:szCs w:val="36"/>
              </w:rPr>
            </w:r>
            <w:r w:rsidR="00CC6572">
              <w:rPr>
                <w:sz w:val="36"/>
                <w:szCs w:val="36"/>
              </w:rPr>
              <w:fldChar w:fldCharType="separate"/>
            </w:r>
            <w:r w:rsidR="00CC6572">
              <w:rPr>
                <w:sz w:val="36"/>
                <w:szCs w:val="36"/>
              </w:rPr>
              <w:t>56</w:t>
            </w:r>
            <w:r w:rsidR="00CC6572">
              <w:rPr>
                <w:sz w:val="36"/>
                <w:szCs w:val="36"/>
              </w:rPr>
              <w:fldChar w:fldCharType="end"/>
            </w:r>
          </w:hyperlink>
        </w:p>
        <w:p w14:paraId="6017BF77" w14:textId="77777777" w:rsidR="003A1BC7" w:rsidRDefault="0086411A">
          <w:pPr>
            <w:pStyle w:val="WPSOffice1"/>
            <w:tabs>
              <w:tab w:val="right" w:leader="dot" w:pos="8292"/>
            </w:tabs>
            <w:rPr>
              <w:sz w:val="36"/>
              <w:szCs w:val="36"/>
            </w:rPr>
          </w:pPr>
          <w:hyperlink w:anchor="_Toc25752" w:history="1">
            <w:r w:rsidR="00CC6572">
              <w:rPr>
                <w:bCs/>
                <w:sz w:val="36"/>
                <w:szCs w:val="36"/>
              </w:rPr>
              <w:t>5 GIAO DIỆN WEB</w:t>
            </w:r>
            <w:r w:rsidR="00CC6572">
              <w:rPr>
                <w:sz w:val="36"/>
                <w:szCs w:val="36"/>
              </w:rPr>
              <w:tab/>
            </w:r>
            <w:r w:rsidR="00CC6572">
              <w:rPr>
                <w:sz w:val="36"/>
                <w:szCs w:val="36"/>
              </w:rPr>
              <w:fldChar w:fldCharType="begin"/>
            </w:r>
            <w:r w:rsidR="00CC6572">
              <w:rPr>
                <w:sz w:val="36"/>
                <w:szCs w:val="36"/>
              </w:rPr>
              <w:instrText xml:space="preserve"> PAGEREF _Toc25752 \h </w:instrText>
            </w:r>
            <w:r w:rsidR="00CC6572">
              <w:rPr>
                <w:sz w:val="36"/>
                <w:szCs w:val="36"/>
              </w:rPr>
            </w:r>
            <w:r w:rsidR="00CC6572">
              <w:rPr>
                <w:sz w:val="36"/>
                <w:szCs w:val="36"/>
              </w:rPr>
              <w:fldChar w:fldCharType="separate"/>
            </w:r>
            <w:r w:rsidR="00CC6572">
              <w:rPr>
                <w:sz w:val="36"/>
                <w:szCs w:val="36"/>
              </w:rPr>
              <w:t>58</w:t>
            </w:r>
            <w:r w:rsidR="00CC6572">
              <w:rPr>
                <w:sz w:val="36"/>
                <w:szCs w:val="36"/>
              </w:rPr>
              <w:fldChar w:fldCharType="end"/>
            </w:r>
          </w:hyperlink>
        </w:p>
        <w:p w14:paraId="7ED14E77" w14:textId="77777777" w:rsidR="003A1BC7" w:rsidRDefault="0086411A">
          <w:pPr>
            <w:pStyle w:val="WPSOffice1"/>
            <w:tabs>
              <w:tab w:val="right" w:leader="dot" w:pos="8292"/>
            </w:tabs>
            <w:rPr>
              <w:sz w:val="36"/>
              <w:szCs w:val="36"/>
            </w:rPr>
          </w:pPr>
          <w:hyperlink w:anchor="_Toc21255" w:history="1">
            <w:r w:rsidR="00CC6572">
              <w:rPr>
                <w:rFonts w:eastAsiaTheme="minorHAnsi"/>
                <w:sz w:val="36"/>
                <w:szCs w:val="36"/>
              </w:rPr>
              <w:t xml:space="preserve">1. </w:t>
            </w:r>
            <w:r w:rsidR="00CC6572">
              <w:rPr>
                <w:sz w:val="36"/>
                <w:szCs w:val="36"/>
              </w:rPr>
              <w:t>Danh sách các tình huống để kiểm tra ứng dụng.</w:t>
            </w:r>
            <w:r w:rsidR="00CC6572">
              <w:rPr>
                <w:sz w:val="36"/>
                <w:szCs w:val="36"/>
              </w:rPr>
              <w:tab/>
            </w:r>
            <w:r w:rsidR="00CC6572">
              <w:rPr>
                <w:sz w:val="36"/>
                <w:szCs w:val="36"/>
              </w:rPr>
              <w:fldChar w:fldCharType="begin"/>
            </w:r>
            <w:r w:rsidR="00CC6572">
              <w:rPr>
                <w:sz w:val="36"/>
                <w:szCs w:val="36"/>
              </w:rPr>
              <w:instrText xml:space="preserve"> PAGEREF _Toc21255 \h </w:instrText>
            </w:r>
            <w:r w:rsidR="00CC6572">
              <w:rPr>
                <w:sz w:val="36"/>
                <w:szCs w:val="36"/>
              </w:rPr>
            </w:r>
            <w:r w:rsidR="00CC6572">
              <w:rPr>
                <w:sz w:val="36"/>
                <w:szCs w:val="36"/>
              </w:rPr>
              <w:fldChar w:fldCharType="separate"/>
            </w:r>
            <w:r w:rsidR="00CC6572">
              <w:rPr>
                <w:sz w:val="36"/>
                <w:szCs w:val="36"/>
              </w:rPr>
              <w:t>67</w:t>
            </w:r>
            <w:r w:rsidR="00CC6572">
              <w:rPr>
                <w:sz w:val="36"/>
                <w:szCs w:val="36"/>
              </w:rPr>
              <w:fldChar w:fldCharType="end"/>
            </w:r>
          </w:hyperlink>
        </w:p>
        <w:p w14:paraId="3EBC333A" w14:textId="77777777" w:rsidR="003A1BC7" w:rsidRDefault="0086411A">
          <w:pPr>
            <w:pStyle w:val="WPSOffice1"/>
            <w:tabs>
              <w:tab w:val="right" w:leader="dot" w:pos="8292"/>
            </w:tabs>
            <w:rPr>
              <w:sz w:val="36"/>
              <w:szCs w:val="36"/>
            </w:rPr>
          </w:pPr>
          <w:hyperlink w:anchor="_Toc18511" w:history="1">
            <w:r w:rsidR="00CC6572">
              <w:rPr>
                <w:sz w:val="36"/>
                <w:szCs w:val="36"/>
              </w:rPr>
              <w:t>1.1. Giao diện đăng nhập</w:t>
            </w:r>
            <w:r w:rsidR="00CC6572">
              <w:rPr>
                <w:sz w:val="36"/>
                <w:szCs w:val="36"/>
              </w:rPr>
              <w:tab/>
            </w:r>
            <w:r w:rsidR="00CC6572">
              <w:rPr>
                <w:sz w:val="36"/>
                <w:szCs w:val="36"/>
              </w:rPr>
              <w:fldChar w:fldCharType="begin"/>
            </w:r>
            <w:r w:rsidR="00CC6572">
              <w:rPr>
                <w:sz w:val="36"/>
                <w:szCs w:val="36"/>
              </w:rPr>
              <w:instrText xml:space="preserve"> PAGEREF _Toc18511 \h </w:instrText>
            </w:r>
            <w:r w:rsidR="00CC6572">
              <w:rPr>
                <w:sz w:val="36"/>
                <w:szCs w:val="36"/>
              </w:rPr>
            </w:r>
            <w:r w:rsidR="00CC6572">
              <w:rPr>
                <w:sz w:val="36"/>
                <w:szCs w:val="36"/>
              </w:rPr>
              <w:fldChar w:fldCharType="separate"/>
            </w:r>
            <w:r w:rsidR="00CC6572">
              <w:rPr>
                <w:sz w:val="36"/>
                <w:szCs w:val="36"/>
              </w:rPr>
              <w:t>67</w:t>
            </w:r>
            <w:r w:rsidR="00CC6572">
              <w:rPr>
                <w:sz w:val="36"/>
                <w:szCs w:val="36"/>
              </w:rPr>
              <w:fldChar w:fldCharType="end"/>
            </w:r>
          </w:hyperlink>
        </w:p>
        <w:p w14:paraId="5506059F" w14:textId="77777777" w:rsidR="003A1BC7" w:rsidRDefault="0086411A">
          <w:pPr>
            <w:pStyle w:val="WPSOffice1"/>
            <w:tabs>
              <w:tab w:val="right" w:leader="dot" w:pos="8292"/>
            </w:tabs>
            <w:rPr>
              <w:sz w:val="36"/>
              <w:szCs w:val="36"/>
            </w:rPr>
          </w:pPr>
          <w:hyperlink w:anchor="_Toc17185" w:history="1">
            <w:r w:rsidR="00CC6572">
              <w:rPr>
                <w:sz w:val="36"/>
                <w:szCs w:val="36"/>
              </w:rPr>
              <w:t>1.2. Giao diện tình trạng phòng Chat</w:t>
            </w:r>
            <w:r w:rsidR="00CC6572">
              <w:rPr>
                <w:sz w:val="36"/>
                <w:szCs w:val="36"/>
              </w:rPr>
              <w:tab/>
            </w:r>
            <w:r w:rsidR="00CC6572">
              <w:rPr>
                <w:sz w:val="36"/>
                <w:szCs w:val="36"/>
              </w:rPr>
              <w:fldChar w:fldCharType="begin"/>
            </w:r>
            <w:r w:rsidR="00CC6572">
              <w:rPr>
                <w:sz w:val="36"/>
                <w:szCs w:val="36"/>
              </w:rPr>
              <w:instrText xml:space="preserve"> PAGEREF _Toc17185 \h </w:instrText>
            </w:r>
            <w:r w:rsidR="00CC6572">
              <w:rPr>
                <w:sz w:val="36"/>
                <w:szCs w:val="36"/>
              </w:rPr>
            </w:r>
            <w:r w:rsidR="00CC6572">
              <w:rPr>
                <w:sz w:val="36"/>
                <w:szCs w:val="36"/>
              </w:rPr>
              <w:fldChar w:fldCharType="separate"/>
            </w:r>
            <w:r w:rsidR="00CC6572">
              <w:rPr>
                <w:sz w:val="36"/>
                <w:szCs w:val="36"/>
              </w:rPr>
              <w:t>68</w:t>
            </w:r>
            <w:r w:rsidR="00CC6572">
              <w:rPr>
                <w:sz w:val="36"/>
                <w:szCs w:val="36"/>
              </w:rPr>
              <w:fldChar w:fldCharType="end"/>
            </w:r>
          </w:hyperlink>
        </w:p>
        <w:p w14:paraId="63127E86" w14:textId="77777777" w:rsidR="003A1BC7" w:rsidRDefault="0086411A">
          <w:pPr>
            <w:pStyle w:val="WPSOffice1"/>
            <w:tabs>
              <w:tab w:val="right" w:leader="dot" w:pos="8292"/>
            </w:tabs>
            <w:rPr>
              <w:sz w:val="36"/>
              <w:szCs w:val="36"/>
            </w:rPr>
          </w:pPr>
          <w:hyperlink w:anchor="_Toc26650" w:history="1">
            <w:r w:rsidR="00CC6572">
              <w:rPr>
                <w:sz w:val="36"/>
                <w:szCs w:val="36"/>
              </w:rPr>
              <w:t xml:space="preserve">1.3. Giao diện thêm </w:t>
            </w:r>
            <w:r w:rsidR="00CC6572">
              <w:rPr>
                <w:sz w:val="36"/>
                <w:szCs w:val="36"/>
                <w:lang w:val="vi-VN"/>
              </w:rPr>
              <w:t>phòng chat</w:t>
            </w:r>
            <w:r w:rsidR="00CC6572">
              <w:rPr>
                <w:sz w:val="36"/>
                <w:szCs w:val="36"/>
              </w:rPr>
              <w:tab/>
            </w:r>
            <w:r w:rsidR="00CC6572">
              <w:rPr>
                <w:sz w:val="36"/>
                <w:szCs w:val="36"/>
              </w:rPr>
              <w:fldChar w:fldCharType="begin"/>
            </w:r>
            <w:r w:rsidR="00CC6572">
              <w:rPr>
                <w:sz w:val="36"/>
                <w:szCs w:val="36"/>
              </w:rPr>
              <w:instrText xml:space="preserve"> PAGEREF _Toc26650 \h </w:instrText>
            </w:r>
            <w:r w:rsidR="00CC6572">
              <w:rPr>
                <w:sz w:val="36"/>
                <w:szCs w:val="36"/>
              </w:rPr>
            </w:r>
            <w:r w:rsidR="00CC6572">
              <w:rPr>
                <w:sz w:val="36"/>
                <w:szCs w:val="36"/>
              </w:rPr>
              <w:fldChar w:fldCharType="separate"/>
            </w:r>
            <w:r w:rsidR="00CC6572">
              <w:rPr>
                <w:sz w:val="36"/>
                <w:szCs w:val="36"/>
              </w:rPr>
              <w:t>68</w:t>
            </w:r>
            <w:r w:rsidR="00CC6572">
              <w:rPr>
                <w:sz w:val="36"/>
                <w:szCs w:val="36"/>
              </w:rPr>
              <w:fldChar w:fldCharType="end"/>
            </w:r>
          </w:hyperlink>
        </w:p>
        <w:p w14:paraId="578CCBBF" w14:textId="77777777" w:rsidR="003A1BC7" w:rsidRDefault="00CC6572">
          <w:pPr>
            <w:rPr>
              <w:sz w:val="36"/>
              <w:szCs w:val="36"/>
              <w:lang w:val="vi-VN"/>
            </w:rPr>
          </w:pPr>
          <w:r>
            <w:rPr>
              <w:sz w:val="36"/>
              <w:szCs w:val="36"/>
              <w:lang w:val="vi-VN"/>
            </w:rPr>
            <w:fldChar w:fldCharType="end"/>
          </w:r>
        </w:p>
      </w:sdtContent>
    </w:sdt>
    <w:p w14:paraId="4F713BE6" w14:textId="77777777" w:rsidR="003A1BC7" w:rsidRDefault="00CC6572">
      <w:pPr>
        <w:rPr>
          <w:sz w:val="36"/>
          <w:szCs w:val="36"/>
          <w:lang w:val="vi-VN"/>
        </w:rPr>
      </w:pPr>
      <w:bookmarkStart w:id="3" w:name="_Toc7993"/>
      <w:r>
        <w:rPr>
          <w:sz w:val="36"/>
          <w:szCs w:val="36"/>
          <w:lang w:val="vi-VN"/>
        </w:rPr>
        <w:br w:type="page"/>
      </w:r>
    </w:p>
    <w:p w14:paraId="4613B468" w14:textId="77777777" w:rsidR="003A1BC7" w:rsidRDefault="00CC6572">
      <w:pPr>
        <w:pStyle w:val="Heading1"/>
        <w:spacing w:line="360" w:lineRule="auto"/>
        <w:ind w:left="8" w:right="284" w:firstLineChars="275" w:firstLine="994"/>
        <w:jc w:val="both"/>
        <w:rPr>
          <w:sz w:val="36"/>
          <w:szCs w:val="36"/>
        </w:rPr>
      </w:pPr>
      <w:r>
        <w:rPr>
          <w:sz w:val="36"/>
          <w:szCs w:val="36"/>
          <w:lang w:val="vi-VN"/>
        </w:rPr>
        <w:lastRenderedPageBreak/>
        <w:t>C</w:t>
      </w:r>
      <w:r>
        <w:rPr>
          <w:sz w:val="36"/>
          <w:szCs w:val="36"/>
        </w:rPr>
        <w:t>HƯƠNG</w:t>
      </w:r>
      <w:r>
        <w:rPr>
          <w:sz w:val="36"/>
          <w:szCs w:val="36"/>
          <w:lang w:val="vi-VN"/>
        </w:rPr>
        <w:t xml:space="preserve"> 1: </w:t>
      </w:r>
      <w:r>
        <w:rPr>
          <w:sz w:val="36"/>
          <w:szCs w:val="36"/>
        </w:rPr>
        <w:t>GIỚI THIỆU</w:t>
      </w:r>
      <w:bookmarkEnd w:id="1"/>
      <w:bookmarkEnd w:id="2"/>
      <w:bookmarkEnd w:id="3"/>
    </w:p>
    <w:p w14:paraId="7CFCC90D" w14:textId="77777777" w:rsidR="003A1BC7" w:rsidRDefault="00CC6572">
      <w:pPr>
        <w:pStyle w:val="Heading2"/>
        <w:numPr>
          <w:ilvl w:val="1"/>
          <w:numId w:val="12"/>
        </w:numPr>
        <w:spacing w:line="360" w:lineRule="auto"/>
        <w:ind w:left="522" w:right="284" w:firstLineChars="275" w:firstLine="828"/>
        <w:jc w:val="both"/>
        <w:rPr>
          <w:sz w:val="30"/>
          <w:szCs w:val="30"/>
        </w:rPr>
      </w:pPr>
      <w:bookmarkStart w:id="4" w:name="_Toc1709"/>
      <w:bookmarkStart w:id="5" w:name="_Toc9061"/>
      <w:bookmarkStart w:id="6" w:name="_Toc695"/>
      <w:proofErr w:type="spellStart"/>
      <w:r>
        <w:rPr>
          <w:sz w:val="30"/>
          <w:szCs w:val="30"/>
        </w:rPr>
        <w:t>Tổng</w:t>
      </w:r>
      <w:proofErr w:type="spellEnd"/>
      <w:r>
        <w:rPr>
          <w:sz w:val="30"/>
          <w:szCs w:val="30"/>
        </w:rPr>
        <w:t xml:space="preserve"> </w:t>
      </w:r>
      <w:proofErr w:type="spellStart"/>
      <w:r>
        <w:rPr>
          <w:sz w:val="30"/>
          <w:szCs w:val="30"/>
        </w:rPr>
        <w:t>quan</w:t>
      </w:r>
      <w:bookmarkEnd w:id="4"/>
      <w:bookmarkEnd w:id="5"/>
      <w:bookmarkEnd w:id="6"/>
      <w:proofErr w:type="spellEnd"/>
    </w:p>
    <w:p w14:paraId="08B9FEAC" w14:textId="77777777" w:rsidR="003A1BC7" w:rsidRDefault="00CC6572">
      <w:pPr>
        <w:pStyle w:val="BodyText"/>
        <w:spacing w:line="360" w:lineRule="auto"/>
        <w:ind w:left="8" w:right="284" w:firstLineChars="275" w:firstLine="825"/>
        <w:jc w:val="both"/>
        <w:rPr>
          <w:sz w:val="30"/>
          <w:szCs w:val="30"/>
          <w:lang w:val="vi-VN"/>
        </w:rPr>
      </w:pPr>
      <w:r>
        <w:rPr>
          <w:sz w:val="30"/>
          <w:szCs w:val="30"/>
          <w:lang w:val="vi-VN"/>
        </w:rPr>
        <w:t>Trong thời buổi khoa học công nghệ ngày càng phát triển việc ứng dụng công nghệ thông tin bằng những công nghệ tiên tiến vào  nhu cầu sống ngày càng dược quan tâm. Đi cùng đó việc giao tiếp trao đổi, kết nối giữa mọi người, mọi danh nghiệp một cách nhanh chóng được đề cao và chú trọng.</w:t>
      </w:r>
    </w:p>
    <w:p w14:paraId="626BC534" w14:textId="77777777" w:rsidR="003A1BC7" w:rsidRDefault="00CC6572">
      <w:pPr>
        <w:pStyle w:val="BodyText"/>
        <w:spacing w:line="360" w:lineRule="auto"/>
        <w:ind w:left="8" w:right="284" w:firstLineChars="275" w:firstLine="825"/>
        <w:jc w:val="both"/>
        <w:rPr>
          <w:sz w:val="30"/>
          <w:szCs w:val="30"/>
          <w:lang w:val="vi-VN"/>
        </w:rPr>
      </w:pPr>
      <w:r>
        <w:rPr>
          <w:sz w:val="30"/>
          <w:szCs w:val="30"/>
          <w:lang w:val="vi-VN"/>
        </w:rPr>
        <w:t>Hiện nay việc trao đổi tin nhắn hoặc các tệp tin thông qua việc sử dụng email có nhiều phức tạp, tốn nhiều thời gian  và chưa được tối ưu hóa cho người sử dụng.Từ những vấn đề trên để giải quyết những khó khăn , tối ưu vấn đề trao dổi tin nhắn, các tập tin được diễn ra một cách nhanh chóng, bảo mật, thì nhóm em đã đi sâu vào quá trình phân tích nghiên cứu và cùng nhau phát triển “ Ứng dụng chat online TeleChat “ . Đây là ứng dụng cho phép người dùng chat và tương tác với nhau qua 2 nền tảng là chat web và điện thoại di động theo thời gian thực.</w:t>
      </w:r>
    </w:p>
    <w:p w14:paraId="5B7948FC" w14:textId="77777777" w:rsidR="003A1BC7" w:rsidRDefault="00CC6572">
      <w:pPr>
        <w:pStyle w:val="Heading2"/>
        <w:numPr>
          <w:ilvl w:val="1"/>
          <w:numId w:val="12"/>
        </w:numPr>
        <w:spacing w:line="360" w:lineRule="auto"/>
        <w:ind w:left="522" w:right="284" w:firstLineChars="275" w:firstLine="828"/>
        <w:jc w:val="both"/>
        <w:rPr>
          <w:sz w:val="30"/>
          <w:szCs w:val="30"/>
        </w:rPr>
      </w:pPr>
      <w:bookmarkStart w:id="7" w:name="_Toc30292"/>
      <w:bookmarkStart w:id="8" w:name="_Toc2088"/>
      <w:bookmarkStart w:id="9" w:name="_Toc4026"/>
      <w:proofErr w:type="spellStart"/>
      <w:r>
        <w:rPr>
          <w:sz w:val="30"/>
          <w:szCs w:val="30"/>
        </w:rPr>
        <w:t>Mục</w:t>
      </w:r>
      <w:proofErr w:type="spellEnd"/>
      <w:r>
        <w:rPr>
          <w:sz w:val="30"/>
          <w:szCs w:val="30"/>
        </w:rPr>
        <w:t xml:space="preserve"> </w:t>
      </w:r>
      <w:proofErr w:type="spellStart"/>
      <w:r>
        <w:rPr>
          <w:sz w:val="30"/>
          <w:szCs w:val="30"/>
        </w:rPr>
        <w:t>tiêu</w:t>
      </w:r>
      <w:proofErr w:type="spellEnd"/>
      <w:r>
        <w:rPr>
          <w:sz w:val="30"/>
          <w:szCs w:val="30"/>
        </w:rPr>
        <w:t xml:space="preserve"> </w:t>
      </w:r>
      <w:proofErr w:type="spellStart"/>
      <w:r>
        <w:rPr>
          <w:sz w:val="30"/>
          <w:szCs w:val="30"/>
        </w:rPr>
        <w:t>đề</w:t>
      </w:r>
      <w:proofErr w:type="spellEnd"/>
      <w:r>
        <w:rPr>
          <w:sz w:val="30"/>
          <w:szCs w:val="30"/>
        </w:rPr>
        <w:t xml:space="preserve"> </w:t>
      </w:r>
      <w:proofErr w:type="spellStart"/>
      <w:r>
        <w:rPr>
          <w:sz w:val="30"/>
          <w:szCs w:val="30"/>
        </w:rPr>
        <w:t>tài</w:t>
      </w:r>
      <w:bookmarkEnd w:id="7"/>
      <w:bookmarkEnd w:id="8"/>
      <w:bookmarkEnd w:id="9"/>
      <w:proofErr w:type="spellEnd"/>
    </w:p>
    <w:p w14:paraId="56F1D75E" w14:textId="77777777" w:rsidR="003A1BC7" w:rsidRDefault="00CC6572">
      <w:pPr>
        <w:pStyle w:val="BodyText"/>
        <w:spacing w:line="360" w:lineRule="auto"/>
        <w:ind w:left="8" w:right="284" w:firstLineChars="275" w:firstLine="825"/>
        <w:jc w:val="both"/>
        <w:rPr>
          <w:sz w:val="30"/>
          <w:szCs w:val="30"/>
        </w:rPr>
      </w:pPr>
      <w:proofErr w:type="spellStart"/>
      <w:r>
        <w:rPr>
          <w:sz w:val="30"/>
          <w:szCs w:val="30"/>
        </w:rPr>
        <w:t>Mục</w:t>
      </w:r>
      <w:proofErr w:type="spellEnd"/>
      <w:r>
        <w:rPr>
          <w:sz w:val="30"/>
          <w:szCs w:val="30"/>
        </w:rPr>
        <w:t xml:space="preserve"> </w:t>
      </w:r>
      <w:proofErr w:type="spellStart"/>
      <w:r>
        <w:rPr>
          <w:sz w:val="30"/>
          <w:szCs w:val="30"/>
        </w:rPr>
        <w:t>tiêu</w:t>
      </w:r>
      <w:proofErr w:type="spellEnd"/>
      <w:r>
        <w:rPr>
          <w:sz w:val="30"/>
          <w:szCs w:val="30"/>
        </w:rPr>
        <w:t xml:space="preserve"> </w:t>
      </w:r>
      <w:proofErr w:type="spellStart"/>
      <w:r>
        <w:rPr>
          <w:sz w:val="30"/>
          <w:szCs w:val="30"/>
        </w:rPr>
        <w:t>chính</w:t>
      </w:r>
      <w:proofErr w:type="spellEnd"/>
      <w:r>
        <w:rPr>
          <w:sz w:val="30"/>
          <w:szCs w:val="30"/>
        </w:rPr>
        <w:t xml:space="preserve"> </w:t>
      </w:r>
      <w:proofErr w:type="spellStart"/>
      <w:r>
        <w:rPr>
          <w:sz w:val="30"/>
          <w:szCs w:val="30"/>
        </w:rPr>
        <w:t>của</w:t>
      </w:r>
      <w:proofErr w:type="spellEnd"/>
      <w:r>
        <w:rPr>
          <w:sz w:val="30"/>
          <w:szCs w:val="30"/>
        </w:rPr>
        <w:t xml:space="preserve"> </w:t>
      </w:r>
      <w:proofErr w:type="spellStart"/>
      <w:r>
        <w:rPr>
          <w:sz w:val="30"/>
          <w:szCs w:val="30"/>
        </w:rPr>
        <w:t>ứng</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là</w:t>
      </w:r>
      <w:proofErr w:type="spellEnd"/>
      <w:r>
        <w:rPr>
          <w:sz w:val="30"/>
          <w:szCs w:val="30"/>
        </w:rPr>
        <w:t xml:space="preserve"> </w:t>
      </w:r>
      <w:proofErr w:type="spellStart"/>
      <w:r>
        <w:rPr>
          <w:sz w:val="30"/>
          <w:szCs w:val="30"/>
        </w:rPr>
        <w:t>cung</w:t>
      </w:r>
      <w:proofErr w:type="spellEnd"/>
      <w:r>
        <w:rPr>
          <w:sz w:val="30"/>
          <w:szCs w:val="30"/>
        </w:rPr>
        <w:t xml:space="preserve"> </w:t>
      </w:r>
      <w:proofErr w:type="spellStart"/>
      <w:r>
        <w:rPr>
          <w:sz w:val="30"/>
          <w:szCs w:val="30"/>
        </w:rPr>
        <w:t>cấp</w:t>
      </w:r>
      <w:proofErr w:type="spellEnd"/>
      <w:r>
        <w:rPr>
          <w:sz w:val="30"/>
          <w:szCs w:val="30"/>
        </w:rPr>
        <w:t xml:space="preserve"> </w:t>
      </w:r>
      <w:proofErr w:type="spellStart"/>
      <w:r>
        <w:rPr>
          <w:sz w:val="30"/>
          <w:szCs w:val="30"/>
        </w:rPr>
        <w:t>cho</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khả</w:t>
      </w:r>
      <w:proofErr w:type="spellEnd"/>
      <w:r>
        <w:rPr>
          <w:sz w:val="30"/>
          <w:szCs w:val="30"/>
        </w:rPr>
        <w:t xml:space="preserve"> </w:t>
      </w:r>
      <w:proofErr w:type="spellStart"/>
      <w:r>
        <w:rPr>
          <w:sz w:val="30"/>
          <w:szCs w:val="30"/>
        </w:rPr>
        <w:t>năng</w:t>
      </w:r>
      <w:proofErr w:type="spellEnd"/>
      <w:r>
        <w:rPr>
          <w:sz w:val="30"/>
          <w:szCs w:val="30"/>
        </w:rPr>
        <w:t xml:space="preserve"> chat qua </w:t>
      </w:r>
      <w:proofErr w:type="spellStart"/>
      <w:r>
        <w:rPr>
          <w:sz w:val="30"/>
          <w:szCs w:val="30"/>
        </w:rPr>
        <w:t>lại</w:t>
      </w:r>
      <w:proofErr w:type="spellEnd"/>
      <w:r>
        <w:rPr>
          <w:sz w:val="30"/>
          <w:szCs w:val="30"/>
        </w:rPr>
        <w:t xml:space="preserve"> </w:t>
      </w:r>
      <w:proofErr w:type="spellStart"/>
      <w:r>
        <w:rPr>
          <w:sz w:val="30"/>
          <w:szCs w:val="30"/>
        </w:rPr>
        <w:t>theo</w:t>
      </w:r>
      <w:proofErr w:type="spellEnd"/>
      <w:r>
        <w:rPr>
          <w:sz w:val="30"/>
          <w:szCs w:val="30"/>
        </w:rPr>
        <w:t xml:space="preserve"> </w:t>
      </w:r>
      <w:proofErr w:type="spellStart"/>
      <w:r>
        <w:rPr>
          <w:sz w:val="30"/>
          <w:szCs w:val="30"/>
        </w:rPr>
        <w:t>thời</w:t>
      </w:r>
      <w:proofErr w:type="spellEnd"/>
      <w:r>
        <w:rPr>
          <w:sz w:val="30"/>
          <w:szCs w:val="30"/>
        </w:rPr>
        <w:t xml:space="preserve"> </w:t>
      </w:r>
      <w:proofErr w:type="spellStart"/>
      <w:r>
        <w:rPr>
          <w:sz w:val="30"/>
          <w:szCs w:val="30"/>
        </w:rPr>
        <w:t>gian</w:t>
      </w:r>
      <w:proofErr w:type="spellEnd"/>
      <w:r>
        <w:rPr>
          <w:sz w:val="30"/>
          <w:szCs w:val="30"/>
        </w:rPr>
        <w:t xml:space="preserve"> </w:t>
      </w:r>
      <w:proofErr w:type="spellStart"/>
      <w:r>
        <w:rPr>
          <w:sz w:val="30"/>
          <w:szCs w:val="30"/>
        </w:rPr>
        <w:t>thực</w:t>
      </w:r>
      <w:proofErr w:type="spellEnd"/>
      <w:r>
        <w:rPr>
          <w:sz w:val="30"/>
          <w:szCs w:val="30"/>
        </w:rPr>
        <w:t xml:space="preserve"> </w:t>
      </w:r>
      <w:proofErr w:type="spellStart"/>
      <w:r>
        <w:rPr>
          <w:sz w:val="30"/>
          <w:szCs w:val="30"/>
        </w:rPr>
        <w:t>cùng</w:t>
      </w:r>
      <w:proofErr w:type="spellEnd"/>
      <w:r>
        <w:rPr>
          <w:sz w:val="30"/>
          <w:szCs w:val="30"/>
        </w:rPr>
        <w:t xml:space="preserve"> </w:t>
      </w:r>
      <w:proofErr w:type="spellStart"/>
      <w:r>
        <w:rPr>
          <w:sz w:val="30"/>
          <w:szCs w:val="30"/>
        </w:rPr>
        <w:t>với</w:t>
      </w:r>
      <w:proofErr w:type="spellEnd"/>
      <w:r>
        <w:rPr>
          <w:sz w:val="30"/>
          <w:szCs w:val="30"/>
        </w:rPr>
        <w:t xml:space="preserve"> </w:t>
      </w:r>
      <w:proofErr w:type="spellStart"/>
      <w:r>
        <w:rPr>
          <w:sz w:val="30"/>
          <w:szCs w:val="30"/>
        </w:rPr>
        <w:t>gửi</w:t>
      </w:r>
      <w:proofErr w:type="spellEnd"/>
      <w:r>
        <w:rPr>
          <w:sz w:val="30"/>
          <w:szCs w:val="30"/>
        </w:rPr>
        <w:t xml:space="preserve"> </w:t>
      </w:r>
      <w:proofErr w:type="spellStart"/>
      <w:r>
        <w:rPr>
          <w:sz w:val="30"/>
          <w:szCs w:val="30"/>
        </w:rPr>
        <w:t>hình</w:t>
      </w:r>
      <w:proofErr w:type="spellEnd"/>
      <w:r>
        <w:rPr>
          <w:sz w:val="30"/>
          <w:szCs w:val="30"/>
        </w:rPr>
        <w:t xml:space="preserve"> </w:t>
      </w:r>
      <w:proofErr w:type="spellStart"/>
      <w:r>
        <w:rPr>
          <w:sz w:val="30"/>
          <w:szCs w:val="30"/>
        </w:rPr>
        <w:t>ảnh</w:t>
      </w:r>
      <w:proofErr w:type="spellEnd"/>
      <w:r>
        <w:rPr>
          <w:sz w:val="30"/>
          <w:szCs w:val="30"/>
        </w:rPr>
        <w:t xml:space="preserve">, </w:t>
      </w:r>
      <w:proofErr w:type="spellStart"/>
      <w:r>
        <w:rPr>
          <w:sz w:val="30"/>
          <w:szCs w:val="30"/>
        </w:rPr>
        <w:t>gửi</w:t>
      </w:r>
      <w:proofErr w:type="spellEnd"/>
      <w:r>
        <w:rPr>
          <w:sz w:val="30"/>
          <w:szCs w:val="30"/>
        </w:rPr>
        <w:t xml:space="preserve"> voice-chat, call </w:t>
      </w:r>
      <w:proofErr w:type="spellStart"/>
      <w:r>
        <w:rPr>
          <w:sz w:val="30"/>
          <w:szCs w:val="30"/>
        </w:rPr>
        <w:t>thoại</w:t>
      </w:r>
      <w:proofErr w:type="spellEnd"/>
      <w:r>
        <w:rPr>
          <w:sz w:val="30"/>
          <w:szCs w:val="30"/>
        </w:rPr>
        <w:t xml:space="preserve">, call </w:t>
      </w:r>
      <w:proofErr w:type="gramStart"/>
      <w:r>
        <w:rPr>
          <w:sz w:val="30"/>
          <w:szCs w:val="30"/>
        </w:rPr>
        <w:t>video,…</w:t>
      </w:r>
      <w:proofErr w:type="gramEnd"/>
      <w:r>
        <w:rPr>
          <w:sz w:val="30"/>
          <w:szCs w:val="30"/>
        </w:rPr>
        <w:t xml:space="preserve"> </w:t>
      </w:r>
      <w:proofErr w:type="spellStart"/>
      <w:r>
        <w:rPr>
          <w:sz w:val="30"/>
          <w:szCs w:val="30"/>
        </w:rPr>
        <w:t>giữa</w:t>
      </w:r>
      <w:proofErr w:type="spellEnd"/>
      <w:r>
        <w:rPr>
          <w:sz w:val="30"/>
          <w:szCs w:val="30"/>
        </w:rPr>
        <w:t xml:space="preserve"> 2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hoặc</w:t>
      </w:r>
      <w:proofErr w:type="spellEnd"/>
      <w:r>
        <w:rPr>
          <w:sz w:val="30"/>
          <w:szCs w:val="30"/>
        </w:rPr>
        <w:t xml:space="preserve"> </w:t>
      </w:r>
      <w:proofErr w:type="spellStart"/>
      <w:r>
        <w:rPr>
          <w:sz w:val="30"/>
          <w:szCs w:val="30"/>
        </w:rPr>
        <w:t>là</w:t>
      </w:r>
      <w:proofErr w:type="spellEnd"/>
      <w:r>
        <w:rPr>
          <w:sz w:val="30"/>
          <w:szCs w:val="30"/>
        </w:rPr>
        <w:t xml:space="preserve"> </w:t>
      </w:r>
      <w:proofErr w:type="spellStart"/>
      <w:r>
        <w:rPr>
          <w:sz w:val="30"/>
          <w:szCs w:val="30"/>
        </w:rPr>
        <w:t>nhiều</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trong</w:t>
      </w:r>
      <w:proofErr w:type="spellEnd"/>
      <w:r>
        <w:rPr>
          <w:sz w:val="30"/>
          <w:szCs w:val="30"/>
        </w:rPr>
        <w:t xml:space="preserve"> </w:t>
      </w:r>
      <w:proofErr w:type="spellStart"/>
      <w:r>
        <w:rPr>
          <w:sz w:val="30"/>
          <w:szCs w:val="30"/>
        </w:rPr>
        <w:t>một</w:t>
      </w:r>
      <w:proofErr w:type="spellEnd"/>
      <w:r>
        <w:rPr>
          <w:sz w:val="30"/>
          <w:szCs w:val="30"/>
        </w:rPr>
        <w:t xml:space="preserve"> group chat.</w:t>
      </w:r>
    </w:p>
    <w:p w14:paraId="16E0199A" w14:textId="77777777" w:rsidR="003A1BC7" w:rsidRDefault="00CC6572">
      <w:pPr>
        <w:pStyle w:val="BodyText"/>
        <w:spacing w:line="360" w:lineRule="auto"/>
        <w:ind w:left="8" w:right="284" w:firstLineChars="275" w:firstLine="825"/>
        <w:jc w:val="both"/>
        <w:rPr>
          <w:sz w:val="30"/>
          <w:szCs w:val="30"/>
        </w:rPr>
      </w:pPr>
      <w:proofErr w:type="spellStart"/>
      <w:r>
        <w:rPr>
          <w:sz w:val="30"/>
          <w:szCs w:val="30"/>
        </w:rPr>
        <w:t>Ngoài</w:t>
      </w:r>
      <w:proofErr w:type="spellEnd"/>
      <w:r>
        <w:rPr>
          <w:sz w:val="30"/>
          <w:szCs w:val="30"/>
        </w:rPr>
        <w:t xml:space="preserve"> ra,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còn</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quản</w:t>
      </w:r>
      <w:proofErr w:type="spellEnd"/>
      <w:r>
        <w:rPr>
          <w:sz w:val="30"/>
          <w:szCs w:val="30"/>
        </w:rPr>
        <w:t xml:space="preserve"> </w:t>
      </w:r>
      <w:proofErr w:type="spellStart"/>
      <w:r>
        <w:rPr>
          <w:sz w:val="30"/>
          <w:szCs w:val="30"/>
        </w:rPr>
        <w:t>lý</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tài</w:t>
      </w:r>
      <w:proofErr w:type="spellEnd"/>
      <w:r>
        <w:rPr>
          <w:sz w:val="30"/>
          <w:szCs w:val="30"/>
        </w:rPr>
        <w:t xml:space="preserve"> </w:t>
      </w:r>
      <w:proofErr w:type="spellStart"/>
      <w:r>
        <w:rPr>
          <w:sz w:val="30"/>
          <w:szCs w:val="30"/>
        </w:rPr>
        <w:t>nguyên</w:t>
      </w:r>
      <w:proofErr w:type="spellEnd"/>
      <w:r>
        <w:rPr>
          <w:sz w:val="30"/>
          <w:szCs w:val="30"/>
        </w:rPr>
        <w:t xml:space="preserve">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nhưng</w:t>
      </w:r>
      <w:proofErr w:type="spellEnd"/>
      <w:r>
        <w:rPr>
          <w:sz w:val="30"/>
          <w:szCs w:val="30"/>
        </w:rPr>
        <w:t xml:space="preserve"> </w:t>
      </w:r>
      <w:proofErr w:type="spellStart"/>
      <w:r>
        <w:rPr>
          <w:sz w:val="30"/>
          <w:szCs w:val="30"/>
        </w:rPr>
        <w:t>bị</w:t>
      </w:r>
      <w:proofErr w:type="spellEnd"/>
      <w:r>
        <w:rPr>
          <w:sz w:val="30"/>
          <w:szCs w:val="30"/>
        </w:rPr>
        <w:t xml:space="preserve"> </w:t>
      </w:r>
      <w:proofErr w:type="spellStart"/>
      <w:r>
        <w:rPr>
          <w:sz w:val="30"/>
          <w:szCs w:val="30"/>
        </w:rPr>
        <w:t>giới</w:t>
      </w:r>
      <w:proofErr w:type="spellEnd"/>
      <w:r>
        <w:rPr>
          <w:sz w:val="30"/>
          <w:szCs w:val="30"/>
        </w:rPr>
        <w:t xml:space="preserve"> </w:t>
      </w:r>
      <w:proofErr w:type="spellStart"/>
      <w:r>
        <w:rPr>
          <w:sz w:val="30"/>
          <w:szCs w:val="30"/>
        </w:rPr>
        <w:t>hạn</w:t>
      </w:r>
      <w:proofErr w:type="spellEnd"/>
      <w:r>
        <w:rPr>
          <w:sz w:val="30"/>
          <w:szCs w:val="30"/>
        </w:rPr>
        <w:t xml:space="preserve"> </w:t>
      </w:r>
      <w:proofErr w:type="spellStart"/>
      <w:r>
        <w:rPr>
          <w:sz w:val="30"/>
          <w:szCs w:val="30"/>
        </w:rPr>
        <w:t>để</w:t>
      </w:r>
      <w:proofErr w:type="spellEnd"/>
      <w:r>
        <w:rPr>
          <w:sz w:val="30"/>
          <w:szCs w:val="30"/>
        </w:rPr>
        <w:t xml:space="preserve"> </w:t>
      </w:r>
      <w:proofErr w:type="spellStart"/>
      <w:r>
        <w:rPr>
          <w:sz w:val="30"/>
          <w:szCs w:val="30"/>
        </w:rPr>
        <w:t>giữ</w:t>
      </w:r>
      <w:proofErr w:type="spellEnd"/>
      <w:r>
        <w:rPr>
          <w:sz w:val="30"/>
          <w:szCs w:val="30"/>
        </w:rPr>
        <w:t xml:space="preserve"> </w:t>
      </w:r>
      <w:proofErr w:type="spellStart"/>
      <w:r>
        <w:rPr>
          <w:sz w:val="30"/>
          <w:szCs w:val="30"/>
        </w:rPr>
        <w:t>sự</w:t>
      </w:r>
      <w:proofErr w:type="spellEnd"/>
      <w:r>
        <w:rPr>
          <w:sz w:val="30"/>
          <w:szCs w:val="30"/>
        </w:rPr>
        <w:t xml:space="preserve"> </w:t>
      </w:r>
      <w:proofErr w:type="spellStart"/>
      <w:r>
        <w:rPr>
          <w:sz w:val="30"/>
          <w:szCs w:val="30"/>
        </w:rPr>
        <w:t>riêng</w:t>
      </w:r>
      <w:proofErr w:type="spellEnd"/>
      <w:r>
        <w:rPr>
          <w:sz w:val="30"/>
          <w:szCs w:val="30"/>
        </w:rPr>
        <w:t xml:space="preserve"> </w:t>
      </w:r>
      <w:proofErr w:type="spellStart"/>
      <w:r>
        <w:rPr>
          <w:sz w:val="30"/>
          <w:szCs w:val="30"/>
        </w:rPr>
        <w:t>tư</w:t>
      </w:r>
      <w:proofErr w:type="spellEnd"/>
      <w:r>
        <w:rPr>
          <w:sz w:val="30"/>
          <w:szCs w:val="30"/>
        </w:rPr>
        <w:t xml:space="preserve"> </w:t>
      </w:r>
      <w:proofErr w:type="spellStart"/>
      <w:r>
        <w:rPr>
          <w:sz w:val="30"/>
          <w:szCs w:val="30"/>
        </w:rPr>
        <w:t>cho</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w:t>
      </w:r>
    </w:p>
    <w:p w14:paraId="2E42E45D" w14:textId="77777777" w:rsidR="003A1BC7" w:rsidRDefault="003A1BC7">
      <w:pPr>
        <w:pStyle w:val="Heading2"/>
        <w:numPr>
          <w:ilvl w:val="1"/>
          <w:numId w:val="12"/>
        </w:numPr>
        <w:spacing w:line="360" w:lineRule="auto"/>
        <w:ind w:left="522" w:right="284" w:firstLineChars="275" w:firstLine="828"/>
        <w:jc w:val="both"/>
        <w:rPr>
          <w:sz w:val="30"/>
          <w:szCs w:val="30"/>
        </w:rPr>
        <w:sectPr w:rsidR="003A1BC7">
          <w:footerReference w:type="default" r:id="rId10"/>
          <w:pgSz w:w="11907" w:h="16840"/>
          <w:pgMar w:top="1134" w:right="1134" w:bottom="1134" w:left="2481" w:header="720" w:footer="720" w:gutter="0"/>
          <w:pgNumType w:start="1"/>
          <w:cols w:space="0"/>
          <w:docGrid w:linePitch="381"/>
        </w:sectPr>
      </w:pPr>
      <w:bookmarkStart w:id="10" w:name="_Toc27303"/>
      <w:bookmarkStart w:id="11" w:name="_Toc14567"/>
    </w:p>
    <w:p w14:paraId="573F9F32" w14:textId="77777777" w:rsidR="003A1BC7" w:rsidRDefault="00CC6572">
      <w:pPr>
        <w:pStyle w:val="Heading2"/>
        <w:numPr>
          <w:ilvl w:val="1"/>
          <w:numId w:val="12"/>
        </w:numPr>
        <w:spacing w:line="360" w:lineRule="auto"/>
        <w:ind w:left="522" w:right="284" w:firstLineChars="275" w:firstLine="828"/>
        <w:jc w:val="both"/>
        <w:rPr>
          <w:sz w:val="30"/>
          <w:szCs w:val="30"/>
        </w:rPr>
      </w:pPr>
      <w:bookmarkStart w:id="12" w:name="_Toc19584"/>
      <w:r>
        <w:rPr>
          <w:sz w:val="30"/>
          <w:szCs w:val="30"/>
        </w:rPr>
        <w:lastRenderedPageBreak/>
        <w:t xml:space="preserve">Phạm vi </w:t>
      </w:r>
      <w:proofErr w:type="spellStart"/>
      <w:r>
        <w:rPr>
          <w:sz w:val="30"/>
          <w:szCs w:val="30"/>
        </w:rPr>
        <w:t>đề</w:t>
      </w:r>
      <w:proofErr w:type="spellEnd"/>
      <w:r>
        <w:rPr>
          <w:sz w:val="30"/>
          <w:szCs w:val="30"/>
        </w:rPr>
        <w:t xml:space="preserve"> </w:t>
      </w:r>
      <w:proofErr w:type="spellStart"/>
      <w:r>
        <w:rPr>
          <w:sz w:val="30"/>
          <w:szCs w:val="30"/>
        </w:rPr>
        <w:t>tài</w:t>
      </w:r>
      <w:bookmarkEnd w:id="10"/>
      <w:bookmarkEnd w:id="11"/>
      <w:bookmarkEnd w:id="12"/>
      <w:proofErr w:type="spellEnd"/>
    </w:p>
    <w:p w14:paraId="3ECB3215" w14:textId="77777777" w:rsidR="003A1BC7" w:rsidRDefault="00CC6572">
      <w:pPr>
        <w:pStyle w:val="BodyText"/>
        <w:spacing w:line="360" w:lineRule="auto"/>
        <w:ind w:left="8" w:right="284" w:firstLineChars="275" w:firstLine="825"/>
        <w:jc w:val="both"/>
        <w:rPr>
          <w:sz w:val="30"/>
          <w:szCs w:val="30"/>
        </w:rPr>
      </w:pP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xây</w:t>
      </w:r>
      <w:proofErr w:type="spellEnd"/>
      <w:r>
        <w:rPr>
          <w:sz w:val="30"/>
          <w:szCs w:val="30"/>
        </w:rPr>
        <w:t xml:space="preserve"> </w:t>
      </w:r>
      <w:proofErr w:type="spellStart"/>
      <w:r>
        <w:rPr>
          <w:sz w:val="30"/>
          <w:szCs w:val="30"/>
        </w:rPr>
        <w:t>dựng</w:t>
      </w:r>
      <w:proofErr w:type="spellEnd"/>
      <w:r>
        <w:rPr>
          <w:sz w:val="30"/>
          <w:szCs w:val="30"/>
        </w:rPr>
        <w:t xml:space="preserve"> </w:t>
      </w:r>
      <w:proofErr w:type="spellStart"/>
      <w:r>
        <w:rPr>
          <w:sz w:val="30"/>
          <w:szCs w:val="30"/>
        </w:rPr>
        <w:t>gồm</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Với</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chỉ</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các</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r>
        <w:rPr>
          <w:sz w:val="30"/>
          <w:szCs w:val="30"/>
        </w:rPr>
        <w:t>như</w:t>
      </w:r>
      <w:proofErr w:type="spellEnd"/>
      <w:r>
        <w:rPr>
          <w:sz w:val="30"/>
          <w:szCs w:val="30"/>
        </w:rPr>
        <w:t xml:space="preserve">: Chat, </w:t>
      </w:r>
      <w:proofErr w:type="spellStart"/>
      <w:r>
        <w:rPr>
          <w:sz w:val="30"/>
          <w:szCs w:val="30"/>
        </w:rPr>
        <w:t>gọi</w:t>
      </w:r>
      <w:proofErr w:type="spellEnd"/>
      <w:r>
        <w:rPr>
          <w:sz w:val="30"/>
          <w:szCs w:val="30"/>
        </w:rPr>
        <w:t xml:space="preserve"> </w:t>
      </w:r>
      <w:proofErr w:type="spellStart"/>
      <w:r>
        <w:rPr>
          <w:sz w:val="30"/>
          <w:szCs w:val="30"/>
        </w:rPr>
        <w:t>thoại</w:t>
      </w:r>
      <w:proofErr w:type="spellEnd"/>
      <w:r>
        <w:rPr>
          <w:sz w:val="30"/>
          <w:szCs w:val="30"/>
        </w:rPr>
        <w:t xml:space="preserve">, </w:t>
      </w:r>
      <w:proofErr w:type="spellStart"/>
      <w:r>
        <w:rPr>
          <w:sz w:val="30"/>
          <w:szCs w:val="30"/>
        </w:rPr>
        <w:t>gọi</w:t>
      </w:r>
      <w:proofErr w:type="spellEnd"/>
      <w:r>
        <w:rPr>
          <w:sz w:val="30"/>
          <w:szCs w:val="30"/>
        </w:rPr>
        <w:t xml:space="preserve"> video, </w:t>
      </w:r>
      <w:proofErr w:type="spellStart"/>
      <w:r>
        <w:rPr>
          <w:sz w:val="30"/>
          <w:szCs w:val="30"/>
        </w:rPr>
        <w:t>gửi</w:t>
      </w:r>
      <w:proofErr w:type="spellEnd"/>
      <w:r>
        <w:rPr>
          <w:sz w:val="30"/>
          <w:szCs w:val="30"/>
        </w:rPr>
        <w:t xml:space="preserve"> </w:t>
      </w:r>
      <w:proofErr w:type="spellStart"/>
      <w:r>
        <w:rPr>
          <w:sz w:val="30"/>
          <w:szCs w:val="30"/>
        </w:rPr>
        <w:t>hình</w:t>
      </w:r>
      <w:proofErr w:type="spellEnd"/>
      <w:r>
        <w:rPr>
          <w:sz w:val="30"/>
          <w:szCs w:val="30"/>
        </w:rPr>
        <w:t xml:space="preserve"> </w:t>
      </w:r>
      <w:proofErr w:type="spellStart"/>
      <w:r>
        <w:rPr>
          <w:sz w:val="30"/>
          <w:szCs w:val="30"/>
        </w:rPr>
        <w:t>ảnh</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chặn</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proofErr w:type="gramStart"/>
      <w:r>
        <w:rPr>
          <w:sz w:val="30"/>
          <w:szCs w:val="30"/>
        </w:rPr>
        <w:t>dùng</w:t>
      </w:r>
      <w:proofErr w:type="spellEnd"/>
      <w:r>
        <w:rPr>
          <w:sz w:val="30"/>
          <w:szCs w:val="30"/>
        </w:rPr>
        <w:t>,…</w:t>
      </w:r>
      <w:proofErr w:type="gramEnd"/>
      <w:r>
        <w:rPr>
          <w:sz w:val="30"/>
          <w:szCs w:val="30"/>
        </w:rPr>
        <w:t xml:space="preserve"> </w:t>
      </w:r>
      <w:proofErr w:type="spellStart"/>
      <w:r>
        <w:rPr>
          <w:sz w:val="30"/>
          <w:szCs w:val="30"/>
        </w:rPr>
        <w:t>Tất</w:t>
      </w:r>
      <w:proofErr w:type="spellEnd"/>
      <w:r>
        <w:rPr>
          <w:sz w:val="30"/>
          <w:szCs w:val="30"/>
        </w:rPr>
        <w:t xml:space="preserve"> </w:t>
      </w:r>
      <w:proofErr w:type="spellStart"/>
      <w:r>
        <w:rPr>
          <w:sz w:val="30"/>
          <w:szCs w:val="30"/>
        </w:rPr>
        <w:t>cả</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khác</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r>
        <w:rPr>
          <w:sz w:val="30"/>
          <w:szCs w:val="30"/>
        </w:rPr>
        <w:t>tương</w:t>
      </w:r>
      <w:proofErr w:type="spellEnd"/>
      <w:r>
        <w:rPr>
          <w:sz w:val="30"/>
          <w:szCs w:val="30"/>
        </w:rPr>
        <w:t xml:space="preserve"> </w:t>
      </w:r>
      <w:proofErr w:type="spellStart"/>
      <w:r>
        <w:rPr>
          <w:sz w:val="30"/>
          <w:szCs w:val="30"/>
        </w:rPr>
        <w:t>tự</w:t>
      </w:r>
      <w:proofErr w:type="spellEnd"/>
      <w:r>
        <w:rPr>
          <w:sz w:val="30"/>
          <w:szCs w:val="30"/>
        </w:rPr>
        <w:t>.</w:t>
      </w:r>
    </w:p>
    <w:p w14:paraId="144D1F35" w14:textId="77777777" w:rsidR="003A1BC7" w:rsidRDefault="00CC6572">
      <w:pPr>
        <w:pStyle w:val="BodyText"/>
        <w:spacing w:line="360" w:lineRule="auto"/>
        <w:ind w:left="8" w:right="284" w:firstLineChars="275" w:firstLine="825"/>
        <w:jc w:val="both"/>
        <w:rPr>
          <w:sz w:val="30"/>
          <w:szCs w:val="30"/>
        </w:rPr>
      </w:pPr>
      <w:r>
        <w:rPr>
          <w:sz w:val="30"/>
          <w:szCs w:val="30"/>
        </w:rPr>
        <w:t xml:space="preserve">Quản </w:t>
      </w:r>
      <w:proofErr w:type="spellStart"/>
      <w:r>
        <w:rPr>
          <w:sz w:val="30"/>
          <w:szCs w:val="30"/>
        </w:rPr>
        <w:t>trị</w:t>
      </w:r>
      <w:proofErr w:type="spellEnd"/>
      <w:r>
        <w:rPr>
          <w:sz w:val="30"/>
          <w:szCs w:val="30"/>
        </w:rPr>
        <w:t xml:space="preserve"> </w:t>
      </w:r>
      <w:proofErr w:type="spellStart"/>
      <w:r>
        <w:rPr>
          <w:sz w:val="30"/>
          <w:szCs w:val="30"/>
        </w:rPr>
        <w:t>viên</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truy</w:t>
      </w:r>
      <w:proofErr w:type="spellEnd"/>
      <w:r>
        <w:rPr>
          <w:sz w:val="30"/>
          <w:szCs w:val="30"/>
        </w:rPr>
        <w:t xml:space="preserve"> </w:t>
      </w:r>
      <w:proofErr w:type="spellStart"/>
      <w:r>
        <w:rPr>
          <w:sz w:val="30"/>
          <w:szCs w:val="30"/>
        </w:rPr>
        <w:t>cập</w:t>
      </w:r>
      <w:proofErr w:type="spellEnd"/>
      <w:r>
        <w:rPr>
          <w:sz w:val="30"/>
          <w:szCs w:val="30"/>
        </w:rPr>
        <w:t xml:space="preserve"> </w:t>
      </w:r>
      <w:proofErr w:type="spellStart"/>
      <w:r>
        <w:rPr>
          <w:sz w:val="30"/>
          <w:szCs w:val="30"/>
        </w:rPr>
        <w:t>vào</w:t>
      </w:r>
      <w:proofErr w:type="spellEnd"/>
      <w:r>
        <w:rPr>
          <w:sz w:val="30"/>
          <w:szCs w:val="30"/>
        </w:rPr>
        <w:t xml:space="preserve">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xử</w:t>
      </w:r>
      <w:proofErr w:type="spellEnd"/>
      <w:r>
        <w:rPr>
          <w:sz w:val="30"/>
          <w:szCs w:val="30"/>
        </w:rPr>
        <w:t xml:space="preserve"> </w:t>
      </w:r>
      <w:proofErr w:type="spellStart"/>
      <w:r>
        <w:rPr>
          <w:sz w:val="30"/>
          <w:szCs w:val="30"/>
        </w:rPr>
        <w:t>lý</w:t>
      </w:r>
      <w:proofErr w:type="spellEnd"/>
      <w:r>
        <w:rPr>
          <w:sz w:val="30"/>
          <w:szCs w:val="30"/>
        </w:rPr>
        <w:t xml:space="preserve"> </w:t>
      </w:r>
      <w:proofErr w:type="spellStart"/>
      <w:r>
        <w:rPr>
          <w:sz w:val="30"/>
          <w:szCs w:val="30"/>
        </w:rPr>
        <w:t>các</w:t>
      </w:r>
      <w:proofErr w:type="spellEnd"/>
      <w:r>
        <w:rPr>
          <w:sz w:val="30"/>
          <w:szCs w:val="30"/>
        </w:rPr>
        <w:t xml:space="preserve"> </w:t>
      </w:r>
      <w:proofErr w:type="spellStart"/>
      <w:r>
        <w:rPr>
          <w:sz w:val="30"/>
          <w:szCs w:val="30"/>
        </w:rPr>
        <w:t>tác</w:t>
      </w:r>
      <w:proofErr w:type="spellEnd"/>
      <w:r>
        <w:rPr>
          <w:sz w:val="30"/>
          <w:szCs w:val="30"/>
        </w:rPr>
        <w:t xml:space="preserve"> </w:t>
      </w:r>
      <w:proofErr w:type="spellStart"/>
      <w:r>
        <w:rPr>
          <w:sz w:val="30"/>
          <w:szCs w:val="30"/>
        </w:rPr>
        <w:t>vụ</w:t>
      </w:r>
      <w:proofErr w:type="spellEnd"/>
      <w:r>
        <w:rPr>
          <w:sz w:val="30"/>
          <w:szCs w:val="30"/>
        </w:rPr>
        <w:t xml:space="preserve"> </w:t>
      </w:r>
      <w:proofErr w:type="spellStart"/>
      <w:r>
        <w:rPr>
          <w:sz w:val="30"/>
          <w:szCs w:val="30"/>
        </w:rPr>
        <w:t>như</w:t>
      </w:r>
      <w:proofErr w:type="spellEnd"/>
      <w:r>
        <w:rPr>
          <w:sz w:val="30"/>
          <w:szCs w:val="30"/>
        </w:rPr>
        <w:t xml:space="preserve">, </w:t>
      </w:r>
      <w:proofErr w:type="spellStart"/>
      <w:r>
        <w:rPr>
          <w:sz w:val="30"/>
          <w:szCs w:val="30"/>
        </w:rPr>
        <w:t>thêm</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tài</w:t>
      </w:r>
      <w:proofErr w:type="spellEnd"/>
      <w:r>
        <w:rPr>
          <w:sz w:val="30"/>
          <w:szCs w:val="30"/>
        </w:rPr>
        <w:t xml:space="preserve"> </w:t>
      </w:r>
      <w:proofErr w:type="spellStart"/>
      <w:r>
        <w:rPr>
          <w:sz w:val="30"/>
          <w:szCs w:val="30"/>
        </w:rPr>
        <w:t>nguyên</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proofErr w:type="gramStart"/>
      <w:r>
        <w:rPr>
          <w:sz w:val="30"/>
          <w:szCs w:val="30"/>
        </w:rPr>
        <w:t>dùng</w:t>
      </w:r>
      <w:proofErr w:type="spellEnd"/>
      <w:r>
        <w:rPr>
          <w:sz w:val="30"/>
          <w:szCs w:val="30"/>
        </w:rPr>
        <w:t>,…</w:t>
      </w:r>
      <w:proofErr w:type="gramEnd"/>
      <w:r>
        <w:rPr>
          <w:sz w:val="30"/>
          <w:szCs w:val="30"/>
        </w:rPr>
        <w:t xml:space="preserve"> </w:t>
      </w:r>
      <w:proofErr w:type="spellStart"/>
      <w:r>
        <w:rPr>
          <w:sz w:val="30"/>
          <w:szCs w:val="30"/>
        </w:rPr>
        <w:t>nhưng</w:t>
      </w:r>
      <w:proofErr w:type="spellEnd"/>
      <w:r>
        <w:rPr>
          <w:sz w:val="30"/>
          <w:szCs w:val="30"/>
        </w:rPr>
        <w:t xml:space="preserve"> </w:t>
      </w:r>
      <w:proofErr w:type="spellStart"/>
      <w:r>
        <w:rPr>
          <w:sz w:val="30"/>
          <w:szCs w:val="30"/>
        </w:rPr>
        <w:t>sẽ</w:t>
      </w:r>
      <w:proofErr w:type="spellEnd"/>
      <w:r>
        <w:rPr>
          <w:sz w:val="30"/>
          <w:szCs w:val="30"/>
        </w:rPr>
        <w:t xml:space="preserve"> </w:t>
      </w:r>
      <w:proofErr w:type="spellStart"/>
      <w:r>
        <w:rPr>
          <w:sz w:val="30"/>
          <w:szCs w:val="30"/>
        </w:rPr>
        <w:t>hiển</w:t>
      </w:r>
      <w:proofErr w:type="spellEnd"/>
      <w:r>
        <w:rPr>
          <w:sz w:val="30"/>
          <w:szCs w:val="30"/>
        </w:rPr>
        <w:t xml:space="preserve"> </w:t>
      </w:r>
      <w:proofErr w:type="spellStart"/>
      <w:r>
        <w:rPr>
          <w:sz w:val="30"/>
          <w:szCs w:val="30"/>
        </w:rPr>
        <w:t>thị</w:t>
      </w:r>
      <w:proofErr w:type="spellEnd"/>
      <w:r>
        <w:rPr>
          <w:sz w:val="30"/>
          <w:szCs w:val="30"/>
        </w:rPr>
        <w:t xml:space="preserve"> </w:t>
      </w:r>
      <w:proofErr w:type="spellStart"/>
      <w:r>
        <w:rPr>
          <w:sz w:val="30"/>
          <w:szCs w:val="30"/>
        </w:rPr>
        <w:t>lịch</w:t>
      </w:r>
      <w:proofErr w:type="spellEnd"/>
      <w:r>
        <w:rPr>
          <w:sz w:val="30"/>
          <w:szCs w:val="30"/>
        </w:rPr>
        <w:t xml:space="preserve"> </w:t>
      </w:r>
      <w:proofErr w:type="spellStart"/>
      <w:r>
        <w:rPr>
          <w:sz w:val="30"/>
          <w:szCs w:val="30"/>
        </w:rPr>
        <w:t>sử</w:t>
      </w:r>
      <w:proofErr w:type="spellEnd"/>
      <w:r>
        <w:rPr>
          <w:sz w:val="30"/>
          <w:szCs w:val="30"/>
        </w:rPr>
        <w:t xml:space="preserve"> </w:t>
      </w:r>
      <w:proofErr w:type="spellStart"/>
      <w:r>
        <w:rPr>
          <w:sz w:val="30"/>
          <w:szCs w:val="30"/>
        </w:rPr>
        <w:t>chỉnh</w:t>
      </w:r>
      <w:proofErr w:type="spellEnd"/>
      <w:r>
        <w:rPr>
          <w:sz w:val="30"/>
          <w:szCs w:val="30"/>
        </w:rPr>
        <w:t xml:space="preserve"> </w:t>
      </w:r>
      <w:proofErr w:type="spellStart"/>
      <w:r>
        <w:rPr>
          <w:sz w:val="30"/>
          <w:szCs w:val="30"/>
        </w:rPr>
        <w:t>sửa</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hạn</w:t>
      </w:r>
      <w:proofErr w:type="spellEnd"/>
      <w:r>
        <w:rPr>
          <w:sz w:val="30"/>
          <w:szCs w:val="30"/>
        </w:rPr>
        <w:t xml:space="preserve"> </w:t>
      </w:r>
      <w:proofErr w:type="spellStart"/>
      <w:r>
        <w:rPr>
          <w:sz w:val="30"/>
          <w:szCs w:val="30"/>
        </w:rPr>
        <w:t>chế</w:t>
      </w:r>
      <w:proofErr w:type="spellEnd"/>
      <w:r>
        <w:rPr>
          <w:sz w:val="30"/>
          <w:szCs w:val="30"/>
        </w:rPr>
        <w:t xml:space="preserve"> </w:t>
      </w:r>
      <w:proofErr w:type="spellStart"/>
      <w:r>
        <w:rPr>
          <w:sz w:val="30"/>
          <w:szCs w:val="30"/>
        </w:rPr>
        <w:t>hết</w:t>
      </w:r>
      <w:proofErr w:type="spellEnd"/>
      <w:r>
        <w:rPr>
          <w:sz w:val="30"/>
          <w:szCs w:val="30"/>
        </w:rPr>
        <w:t xml:space="preserve"> </w:t>
      </w:r>
      <w:proofErr w:type="spellStart"/>
      <w:r>
        <w:rPr>
          <w:sz w:val="30"/>
          <w:szCs w:val="30"/>
        </w:rPr>
        <w:t>mức</w:t>
      </w:r>
      <w:proofErr w:type="spellEnd"/>
      <w:r>
        <w:rPr>
          <w:sz w:val="30"/>
          <w:szCs w:val="30"/>
        </w:rPr>
        <w:t xml:space="preserve"> </w:t>
      </w:r>
      <w:proofErr w:type="spellStart"/>
      <w:r>
        <w:rPr>
          <w:sz w:val="30"/>
          <w:szCs w:val="30"/>
        </w:rPr>
        <w:t>việc</w:t>
      </w:r>
      <w:proofErr w:type="spellEnd"/>
      <w:r>
        <w:rPr>
          <w:sz w:val="30"/>
          <w:szCs w:val="30"/>
        </w:rPr>
        <w:t xml:space="preserve"> </w:t>
      </w:r>
      <w:proofErr w:type="spellStart"/>
      <w:r>
        <w:rPr>
          <w:sz w:val="30"/>
          <w:szCs w:val="30"/>
        </w:rPr>
        <w:t>xâm</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sự</w:t>
      </w:r>
      <w:proofErr w:type="spellEnd"/>
      <w:r>
        <w:rPr>
          <w:sz w:val="30"/>
          <w:szCs w:val="30"/>
        </w:rPr>
        <w:t xml:space="preserve"> </w:t>
      </w:r>
      <w:proofErr w:type="spellStart"/>
      <w:r>
        <w:rPr>
          <w:sz w:val="30"/>
          <w:szCs w:val="30"/>
        </w:rPr>
        <w:t>riêng</w:t>
      </w:r>
      <w:proofErr w:type="spellEnd"/>
      <w:r>
        <w:rPr>
          <w:sz w:val="30"/>
          <w:szCs w:val="30"/>
        </w:rPr>
        <w:t xml:space="preserve"> </w:t>
      </w:r>
      <w:proofErr w:type="spellStart"/>
      <w:r>
        <w:rPr>
          <w:sz w:val="30"/>
          <w:szCs w:val="30"/>
        </w:rPr>
        <w:t>tư</w:t>
      </w:r>
      <w:proofErr w:type="spellEnd"/>
      <w:r>
        <w:rPr>
          <w:sz w:val="30"/>
          <w:szCs w:val="30"/>
        </w:rPr>
        <w:t xml:space="preserve"> </w:t>
      </w:r>
      <w:proofErr w:type="spellStart"/>
      <w:r>
        <w:rPr>
          <w:sz w:val="30"/>
          <w:szCs w:val="30"/>
        </w:rPr>
        <w:t>của</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w:t>
      </w:r>
    </w:p>
    <w:p w14:paraId="6DB2E3FB" w14:textId="77777777" w:rsidR="003A1BC7" w:rsidRDefault="00CC6572">
      <w:pPr>
        <w:pStyle w:val="Heading2"/>
        <w:numPr>
          <w:ilvl w:val="1"/>
          <w:numId w:val="12"/>
        </w:numPr>
        <w:spacing w:line="360" w:lineRule="auto"/>
        <w:ind w:left="522" w:right="284" w:firstLineChars="275" w:firstLine="828"/>
        <w:jc w:val="both"/>
        <w:rPr>
          <w:sz w:val="30"/>
          <w:szCs w:val="30"/>
        </w:rPr>
      </w:pPr>
      <w:bookmarkStart w:id="13" w:name="_Toc14156"/>
      <w:bookmarkStart w:id="14" w:name="_Toc20030"/>
      <w:bookmarkStart w:id="15" w:name="_Toc21868"/>
      <w:proofErr w:type="spellStart"/>
      <w:r>
        <w:rPr>
          <w:sz w:val="30"/>
          <w:szCs w:val="30"/>
        </w:rPr>
        <w:t>Mô</w:t>
      </w:r>
      <w:proofErr w:type="spellEnd"/>
      <w:r>
        <w:rPr>
          <w:sz w:val="30"/>
          <w:szCs w:val="30"/>
        </w:rPr>
        <w:t xml:space="preserve"> </w:t>
      </w:r>
      <w:proofErr w:type="spellStart"/>
      <w:r>
        <w:rPr>
          <w:sz w:val="30"/>
          <w:szCs w:val="30"/>
        </w:rPr>
        <w:t>tả</w:t>
      </w:r>
      <w:proofErr w:type="spellEnd"/>
      <w:r>
        <w:rPr>
          <w:sz w:val="30"/>
          <w:szCs w:val="30"/>
        </w:rPr>
        <w:t xml:space="preserve"> </w:t>
      </w:r>
      <w:proofErr w:type="spellStart"/>
      <w:r>
        <w:rPr>
          <w:sz w:val="30"/>
          <w:szCs w:val="30"/>
        </w:rPr>
        <w:t>yêu</w:t>
      </w:r>
      <w:proofErr w:type="spellEnd"/>
      <w:r>
        <w:rPr>
          <w:sz w:val="30"/>
          <w:szCs w:val="30"/>
        </w:rPr>
        <w:t xml:space="preserve"> </w:t>
      </w:r>
      <w:proofErr w:type="spellStart"/>
      <w:r>
        <w:rPr>
          <w:sz w:val="30"/>
          <w:szCs w:val="30"/>
        </w:rPr>
        <w:t>cầu</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bookmarkEnd w:id="13"/>
      <w:bookmarkEnd w:id="14"/>
      <w:bookmarkEnd w:id="15"/>
      <w:proofErr w:type="spellEnd"/>
    </w:p>
    <w:p w14:paraId="02E10913" w14:textId="77777777" w:rsidR="003A1BC7" w:rsidRDefault="00CC6572">
      <w:pPr>
        <w:spacing w:line="360" w:lineRule="auto"/>
        <w:ind w:leftChars="-3" w:left="22" w:right="284" w:hangingChars="10" w:hanging="30"/>
        <w:jc w:val="both"/>
        <w:rPr>
          <w:b/>
          <w:bCs/>
          <w:iCs/>
          <w:sz w:val="30"/>
          <w:szCs w:val="30"/>
          <w:u w:val="single"/>
        </w:rPr>
      </w:pPr>
      <w:proofErr w:type="spellStart"/>
      <w:r>
        <w:rPr>
          <w:b/>
          <w:bCs/>
          <w:iCs/>
          <w:sz w:val="30"/>
          <w:szCs w:val="30"/>
          <w:u w:val="single"/>
        </w:rPr>
        <w:t>Yêu</w:t>
      </w:r>
      <w:proofErr w:type="spellEnd"/>
      <w:r>
        <w:rPr>
          <w:b/>
          <w:bCs/>
          <w:iCs/>
          <w:sz w:val="30"/>
          <w:szCs w:val="30"/>
          <w:u w:val="single"/>
        </w:rPr>
        <w:t xml:space="preserve"> </w:t>
      </w:r>
      <w:proofErr w:type="spellStart"/>
      <w:r>
        <w:rPr>
          <w:b/>
          <w:bCs/>
          <w:iCs/>
          <w:sz w:val="30"/>
          <w:szCs w:val="30"/>
          <w:u w:val="single"/>
        </w:rPr>
        <w:t>cầu</w:t>
      </w:r>
      <w:proofErr w:type="spellEnd"/>
      <w:r>
        <w:rPr>
          <w:b/>
          <w:bCs/>
          <w:iCs/>
          <w:sz w:val="30"/>
          <w:szCs w:val="30"/>
          <w:u w:val="single"/>
        </w:rPr>
        <w:t xml:space="preserve"> </w:t>
      </w:r>
      <w:proofErr w:type="spellStart"/>
      <w:r>
        <w:rPr>
          <w:b/>
          <w:bCs/>
          <w:iCs/>
          <w:sz w:val="30"/>
          <w:szCs w:val="30"/>
          <w:u w:val="single"/>
        </w:rPr>
        <w:t>chức</w:t>
      </w:r>
      <w:proofErr w:type="spellEnd"/>
      <w:r>
        <w:rPr>
          <w:b/>
          <w:bCs/>
          <w:iCs/>
          <w:sz w:val="30"/>
          <w:szCs w:val="30"/>
          <w:u w:val="single"/>
        </w:rPr>
        <w:t xml:space="preserve"> </w:t>
      </w:r>
      <w:proofErr w:type="spellStart"/>
      <w:r>
        <w:rPr>
          <w:b/>
          <w:bCs/>
          <w:iCs/>
          <w:sz w:val="30"/>
          <w:szCs w:val="30"/>
          <w:u w:val="single"/>
        </w:rPr>
        <w:t>năng</w:t>
      </w:r>
      <w:proofErr w:type="spellEnd"/>
      <w:r>
        <w:rPr>
          <w:b/>
          <w:bCs/>
          <w:iCs/>
          <w:sz w:val="30"/>
          <w:szCs w:val="30"/>
          <w:u w:val="single"/>
        </w:rPr>
        <w:t xml:space="preserve"> </w:t>
      </w:r>
      <w:proofErr w:type="spellStart"/>
      <w:r>
        <w:rPr>
          <w:b/>
          <w:bCs/>
          <w:iCs/>
          <w:sz w:val="30"/>
          <w:szCs w:val="30"/>
          <w:u w:val="single"/>
        </w:rPr>
        <w:t>người</w:t>
      </w:r>
      <w:proofErr w:type="spellEnd"/>
      <w:r>
        <w:rPr>
          <w:b/>
          <w:bCs/>
          <w:iCs/>
          <w:sz w:val="30"/>
          <w:szCs w:val="30"/>
          <w:u w:val="single"/>
        </w:rPr>
        <w:t xml:space="preserve"> </w:t>
      </w:r>
      <w:proofErr w:type="spellStart"/>
      <w:r>
        <w:rPr>
          <w:b/>
          <w:bCs/>
          <w:iCs/>
          <w:sz w:val="30"/>
          <w:szCs w:val="30"/>
          <w:u w:val="single"/>
        </w:rPr>
        <w:t>dùng</w:t>
      </w:r>
      <w:proofErr w:type="spellEnd"/>
      <w:r>
        <w:rPr>
          <w:b/>
          <w:bCs/>
          <w:iCs/>
          <w:sz w:val="30"/>
          <w:szCs w:val="30"/>
          <w:u w:val="single"/>
        </w:rPr>
        <w:t>:</w:t>
      </w:r>
    </w:p>
    <w:p w14:paraId="0E25DF2B"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ký</w:t>
      </w:r>
      <w:proofErr w:type="spellEnd"/>
      <w:r>
        <w:rPr>
          <w:iCs/>
          <w:sz w:val="30"/>
          <w:szCs w:val="30"/>
        </w:rPr>
        <w:t xml:space="preserve"> </w:t>
      </w:r>
      <w:proofErr w:type="spellStart"/>
      <w:r>
        <w:rPr>
          <w:iCs/>
          <w:sz w:val="30"/>
          <w:szCs w:val="30"/>
        </w:rPr>
        <w:t>tài</w:t>
      </w:r>
      <w:proofErr w:type="spellEnd"/>
      <w:r>
        <w:rPr>
          <w:iCs/>
          <w:sz w:val="30"/>
          <w:szCs w:val="30"/>
        </w:rPr>
        <w:t xml:space="preserve"> </w:t>
      </w:r>
      <w:proofErr w:type="spellStart"/>
      <w:r>
        <w:rPr>
          <w:iCs/>
          <w:sz w:val="30"/>
          <w:szCs w:val="30"/>
        </w:rPr>
        <w:t>khoản</w:t>
      </w:r>
      <w:proofErr w:type="spellEnd"/>
    </w:p>
    <w:p w14:paraId="5DEF301D"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ký</w:t>
      </w:r>
      <w:proofErr w:type="spellEnd"/>
      <w:r>
        <w:rPr>
          <w:iCs/>
          <w:sz w:val="30"/>
          <w:szCs w:val="30"/>
        </w:rPr>
        <w:t xml:space="preserve"> qua </w:t>
      </w:r>
      <w:proofErr w:type="gramStart"/>
      <w:r>
        <w:rPr>
          <w:iCs/>
          <w:sz w:val="30"/>
          <w:szCs w:val="30"/>
        </w:rPr>
        <w:t>Email</w:t>
      </w:r>
      <w:proofErr w:type="gramEnd"/>
    </w:p>
    <w:p w14:paraId="3C15C1EB"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ký</w:t>
      </w:r>
      <w:proofErr w:type="spellEnd"/>
      <w:r>
        <w:rPr>
          <w:iCs/>
          <w:sz w:val="30"/>
          <w:szCs w:val="30"/>
        </w:rPr>
        <w:t xml:space="preserve"> </w:t>
      </w:r>
      <w:proofErr w:type="spellStart"/>
      <w:r>
        <w:rPr>
          <w:iCs/>
          <w:sz w:val="30"/>
          <w:szCs w:val="30"/>
        </w:rPr>
        <w:t>số</w:t>
      </w:r>
      <w:proofErr w:type="spellEnd"/>
      <w:r>
        <w:rPr>
          <w:iCs/>
          <w:sz w:val="30"/>
          <w:szCs w:val="30"/>
        </w:rPr>
        <w:t xml:space="preserve"> </w:t>
      </w:r>
      <w:proofErr w:type="spellStart"/>
      <w:r>
        <w:rPr>
          <w:iCs/>
          <w:sz w:val="30"/>
          <w:szCs w:val="30"/>
        </w:rPr>
        <w:t>điện</w:t>
      </w:r>
      <w:proofErr w:type="spellEnd"/>
      <w:r>
        <w:rPr>
          <w:iCs/>
          <w:sz w:val="30"/>
          <w:szCs w:val="30"/>
        </w:rPr>
        <w:t xml:space="preserve"> </w:t>
      </w:r>
      <w:proofErr w:type="spellStart"/>
      <w:r>
        <w:rPr>
          <w:iCs/>
          <w:sz w:val="30"/>
          <w:szCs w:val="30"/>
        </w:rPr>
        <w:t>thoại</w:t>
      </w:r>
      <w:proofErr w:type="spellEnd"/>
    </w:p>
    <w:p w14:paraId="29BD381A"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nhập</w:t>
      </w:r>
      <w:proofErr w:type="spellEnd"/>
    </w:p>
    <w:p w14:paraId="5B1E0E37"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Tìm</w:t>
      </w:r>
      <w:proofErr w:type="spellEnd"/>
      <w:r>
        <w:rPr>
          <w:iCs/>
          <w:sz w:val="30"/>
          <w:szCs w:val="30"/>
        </w:rPr>
        <w:t xml:space="preserve"> </w:t>
      </w:r>
      <w:proofErr w:type="spellStart"/>
      <w:r>
        <w:rPr>
          <w:iCs/>
          <w:sz w:val="30"/>
          <w:szCs w:val="30"/>
        </w:rPr>
        <w:t>kiếm</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2B144CD7"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Tạo</w:t>
      </w:r>
      <w:proofErr w:type="spellEnd"/>
      <w:r>
        <w:rPr>
          <w:iCs/>
          <w:sz w:val="30"/>
          <w:szCs w:val="30"/>
        </w:rPr>
        <w:t xml:space="preserve"> </w:t>
      </w:r>
      <w:proofErr w:type="spellStart"/>
      <w:r>
        <w:rPr>
          <w:iCs/>
          <w:sz w:val="30"/>
          <w:szCs w:val="30"/>
        </w:rPr>
        <w:t>nhóm</w:t>
      </w:r>
      <w:proofErr w:type="spellEnd"/>
      <w:r>
        <w:rPr>
          <w:iCs/>
          <w:sz w:val="30"/>
          <w:szCs w:val="30"/>
        </w:rPr>
        <w:t xml:space="preserve"> chat</w:t>
      </w:r>
    </w:p>
    <w:p w14:paraId="44D4AD6C"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Chặn</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2E0DCF7E"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Kết</w:t>
      </w:r>
      <w:proofErr w:type="spellEnd"/>
      <w:r>
        <w:rPr>
          <w:iCs/>
          <w:sz w:val="30"/>
          <w:szCs w:val="30"/>
        </w:rPr>
        <w:t xml:space="preserve"> </w:t>
      </w:r>
      <w:proofErr w:type="spellStart"/>
      <w:r>
        <w:rPr>
          <w:iCs/>
          <w:sz w:val="30"/>
          <w:szCs w:val="30"/>
        </w:rPr>
        <w:t>bạn</w:t>
      </w:r>
      <w:proofErr w:type="spellEnd"/>
    </w:p>
    <w:p w14:paraId="62DDE4A5" w14:textId="77777777" w:rsidR="003A1BC7" w:rsidRDefault="00CC6572">
      <w:pPr>
        <w:pStyle w:val="ListParagraph"/>
        <w:spacing w:line="360" w:lineRule="auto"/>
        <w:ind w:left="520" w:right="284" w:firstLine="715"/>
        <w:jc w:val="both"/>
        <w:rPr>
          <w:iCs/>
          <w:sz w:val="30"/>
          <w:szCs w:val="30"/>
          <w:lang w:val="fr-FR"/>
        </w:rPr>
      </w:pPr>
      <w:r>
        <w:rPr>
          <w:iCs/>
          <w:sz w:val="30"/>
          <w:szCs w:val="30"/>
        </w:rPr>
        <w:t xml:space="preserve">+ </w:t>
      </w:r>
      <w:proofErr w:type="spellStart"/>
      <w:r>
        <w:rPr>
          <w:iCs/>
          <w:sz w:val="30"/>
          <w:szCs w:val="30"/>
          <w:lang w:val="fr-FR"/>
        </w:rPr>
        <w:t>Kết</w:t>
      </w:r>
      <w:proofErr w:type="spellEnd"/>
      <w:r>
        <w:rPr>
          <w:iCs/>
          <w:sz w:val="30"/>
          <w:szCs w:val="30"/>
          <w:lang w:val="fr-FR"/>
        </w:rPr>
        <w:t xml:space="preserve"> </w:t>
      </w:r>
      <w:proofErr w:type="spellStart"/>
      <w:r>
        <w:rPr>
          <w:iCs/>
          <w:sz w:val="30"/>
          <w:szCs w:val="30"/>
          <w:lang w:val="fr-FR"/>
        </w:rPr>
        <w:t>bạn</w:t>
      </w:r>
      <w:proofErr w:type="spellEnd"/>
      <w:r>
        <w:rPr>
          <w:iCs/>
          <w:sz w:val="30"/>
          <w:szCs w:val="30"/>
          <w:lang w:val="fr-FR"/>
        </w:rPr>
        <w:t xml:space="preserve"> qua </w:t>
      </w:r>
      <w:proofErr w:type="spellStart"/>
      <w:r>
        <w:rPr>
          <w:iCs/>
          <w:sz w:val="30"/>
          <w:szCs w:val="30"/>
          <w:lang w:val="fr-FR"/>
        </w:rPr>
        <w:t>tên</w:t>
      </w:r>
      <w:proofErr w:type="spellEnd"/>
      <w:r>
        <w:rPr>
          <w:iCs/>
          <w:sz w:val="30"/>
          <w:szCs w:val="30"/>
          <w:lang w:val="fr-FR"/>
        </w:rPr>
        <w:t xml:space="preserve"> Gmail</w:t>
      </w:r>
    </w:p>
    <w:p w14:paraId="75997FE8" w14:textId="77777777" w:rsidR="003A1BC7" w:rsidRDefault="00CC6572">
      <w:pPr>
        <w:pStyle w:val="ListParagraph"/>
        <w:spacing w:line="360" w:lineRule="auto"/>
        <w:ind w:left="520" w:right="284" w:firstLine="715"/>
        <w:jc w:val="both"/>
        <w:rPr>
          <w:iCs/>
          <w:sz w:val="30"/>
          <w:szCs w:val="30"/>
          <w:lang w:val="fr-FR"/>
        </w:rPr>
      </w:pPr>
      <w:r>
        <w:rPr>
          <w:iCs/>
          <w:sz w:val="30"/>
          <w:szCs w:val="30"/>
        </w:rPr>
        <w:t xml:space="preserve">+ </w:t>
      </w:r>
      <w:proofErr w:type="spellStart"/>
      <w:r>
        <w:rPr>
          <w:iCs/>
          <w:sz w:val="30"/>
          <w:szCs w:val="30"/>
          <w:lang w:val="fr-FR"/>
        </w:rPr>
        <w:t>Kết</w:t>
      </w:r>
      <w:proofErr w:type="spellEnd"/>
      <w:r>
        <w:rPr>
          <w:iCs/>
          <w:sz w:val="30"/>
          <w:szCs w:val="30"/>
          <w:lang w:val="fr-FR"/>
        </w:rPr>
        <w:t xml:space="preserve"> </w:t>
      </w:r>
      <w:proofErr w:type="spellStart"/>
      <w:r>
        <w:rPr>
          <w:iCs/>
          <w:sz w:val="30"/>
          <w:szCs w:val="30"/>
          <w:lang w:val="fr-FR"/>
        </w:rPr>
        <w:t>bạn</w:t>
      </w:r>
      <w:proofErr w:type="spellEnd"/>
      <w:r>
        <w:rPr>
          <w:iCs/>
          <w:sz w:val="30"/>
          <w:szCs w:val="30"/>
          <w:lang w:val="fr-FR"/>
        </w:rPr>
        <w:t xml:space="preserve"> qua </w:t>
      </w:r>
      <w:proofErr w:type="spellStart"/>
      <w:r>
        <w:rPr>
          <w:iCs/>
          <w:sz w:val="30"/>
          <w:szCs w:val="30"/>
          <w:lang w:val="fr-FR"/>
        </w:rPr>
        <w:t>số</w:t>
      </w:r>
      <w:proofErr w:type="spellEnd"/>
      <w:r>
        <w:rPr>
          <w:iCs/>
          <w:sz w:val="30"/>
          <w:szCs w:val="30"/>
          <w:lang w:val="fr-FR"/>
        </w:rPr>
        <w:t xml:space="preserve"> </w:t>
      </w:r>
      <w:proofErr w:type="spellStart"/>
      <w:r>
        <w:rPr>
          <w:iCs/>
          <w:sz w:val="30"/>
          <w:szCs w:val="30"/>
          <w:lang w:val="fr-FR"/>
        </w:rPr>
        <w:t>điện</w:t>
      </w:r>
      <w:proofErr w:type="spellEnd"/>
      <w:r>
        <w:rPr>
          <w:iCs/>
          <w:sz w:val="30"/>
          <w:szCs w:val="30"/>
          <w:lang w:val="fr-FR"/>
        </w:rPr>
        <w:t xml:space="preserve"> </w:t>
      </w:r>
      <w:proofErr w:type="spellStart"/>
      <w:r>
        <w:rPr>
          <w:iCs/>
          <w:sz w:val="30"/>
          <w:szCs w:val="30"/>
          <w:lang w:val="fr-FR"/>
        </w:rPr>
        <w:t>thoại</w:t>
      </w:r>
      <w:proofErr w:type="spellEnd"/>
    </w:p>
    <w:p w14:paraId="1CCCCBB0"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r>
        <w:rPr>
          <w:iCs/>
          <w:sz w:val="30"/>
          <w:szCs w:val="30"/>
          <w:lang w:val="fr-FR"/>
        </w:rPr>
        <w:t>Chat 1-1</w:t>
      </w:r>
    </w:p>
    <w:p w14:paraId="77AEE1B2"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proofErr w:type="spellStart"/>
      <w:r>
        <w:rPr>
          <w:iCs/>
          <w:sz w:val="30"/>
          <w:szCs w:val="30"/>
          <w:lang w:val="fr-FR"/>
        </w:rPr>
        <w:t>Gửi</w:t>
      </w:r>
      <w:proofErr w:type="spellEnd"/>
      <w:r>
        <w:rPr>
          <w:iCs/>
          <w:sz w:val="30"/>
          <w:szCs w:val="30"/>
          <w:lang w:val="fr-FR"/>
        </w:rPr>
        <w:t xml:space="preserve"> </w:t>
      </w:r>
      <w:proofErr w:type="spellStart"/>
      <w:r>
        <w:rPr>
          <w:iCs/>
          <w:sz w:val="30"/>
          <w:szCs w:val="30"/>
          <w:lang w:val="fr-FR"/>
        </w:rPr>
        <w:t>văn</w:t>
      </w:r>
      <w:proofErr w:type="spellEnd"/>
      <w:r>
        <w:rPr>
          <w:iCs/>
          <w:sz w:val="30"/>
          <w:szCs w:val="30"/>
          <w:lang w:val="fr-FR"/>
        </w:rPr>
        <w:t xml:space="preserve"> </w:t>
      </w:r>
      <w:proofErr w:type="spellStart"/>
      <w:r>
        <w:rPr>
          <w:iCs/>
          <w:sz w:val="30"/>
          <w:szCs w:val="30"/>
          <w:lang w:val="fr-FR"/>
        </w:rPr>
        <w:t>bản</w:t>
      </w:r>
      <w:proofErr w:type="spellEnd"/>
      <w:r>
        <w:rPr>
          <w:iCs/>
          <w:sz w:val="30"/>
          <w:szCs w:val="30"/>
          <w:lang w:val="fr-FR"/>
        </w:rPr>
        <w:t xml:space="preserve">, </w:t>
      </w:r>
      <w:proofErr w:type="spellStart"/>
      <w:r>
        <w:rPr>
          <w:iCs/>
          <w:sz w:val="30"/>
          <w:szCs w:val="30"/>
          <w:lang w:val="fr-FR"/>
        </w:rPr>
        <w:t>hình</w:t>
      </w:r>
      <w:proofErr w:type="spellEnd"/>
      <w:r>
        <w:rPr>
          <w:iCs/>
          <w:sz w:val="30"/>
          <w:szCs w:val="30"/>
          <w:lang w:val="fr-FR"/>
        </w:rPr>
        <w:t xml:space="preserve"> </w:t>
      </w:r>
      <w:proofErr w:type="spellStart"/>
      <w:r>
        <w:rPr>
          <w:iCs/>
          <w:sz w:val="30"/>
          <w:szCs w:val="30"/>
          <w:lang w:val="fr-FR"/>
        </w:rPr>
        <w:t>ảnh</w:t>
      </w:r>
      <w:proofErr w:type="spellEnd"/>
      <w:r>
        <w:rPr>
          <w:iCs/>
          <w:sz w:val="30"/>
          <w:szCs w:val="30"/>
          <w:lang w:val="fr-FR"/>
        </w:rPr>
        <w:t>, file</w:t>
      </w:r>
    </w:p>
    <w:p w14:paraId="0B1563CD"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proofErr w:type="spellStart"/>
      <w:r>
        <w:rPr>
          <w:iCs/>
          <w:sz w:val="30"/>
          <w:szCs w:val="30"/>
          <w:lang w:val="fr-FR"/>
        </w:rPr>
        <w:t>Trả</w:t>
      </w:r>
      <w:proofErr w:type="spellEnd"/>
      <w:r>
        <w:rPr>
          <w:iCs/>
          <w:sz w:val="30"/>
          <w:szCs w:val="30"/>
          <w:lang w:val="fr-FR"/>
        </w:rPr>
        <w:t xml:space="preserve"> </w:t>
      </w:r>
      <w:proofErr w:type="spellStart"/>
      <w:r>
        <w:rPr>
          <w:iCs/>
          <w:sz w:val="30"/>
          <w:szCs w:val="30"/>
          <w:lang w:val="fr-FR"/>
        </w:rPr>
        <w:t>lời</w:t>
      </w:r>
      <w:proofErr w:type="spellEnd"/>
      <w:r>
        <w:rPr>
          <w:iCs/>
          <w:sz w:val="30"/>
          <w:szCs w:val="30"/>
          <w:lang w:val="fr-FR"/>
        </w:rPr>
        <w:t xml:space="preserve"> tin </w:t>
      </w:r>
      <w:proofErr w:type="spellStart"/>
      <w:r>
        <w:rPr>
          <w:iCs/>
          <w:sz w:val="30"/>
          <w:szCs w:val="30"/>
          <w:lang w:val="fr-FR"/>
        </w:rPr>
        <w:t>nhắn</w:t>
      </w:r>
      <w:proofErr w:type="spellEnd"/>
    </w:p>
    <w:p w14:paraId="4EA265F2"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proofErr w:type="spellStart"/>
      <w:r>
        <w:rPr>
          <w:iCs/>
          <w:sz w:val="30"/>
          <w:szCs w:val="30"/>
        </w:rPr>
        <w:t>Xóa</w:t>
      </w:r>
      <w:proofErr w:type="spellEnd"/>
      <w:r>
        <w:rPr>
          <w:iCs/>
          <w:sz w:val="30"/>
          <w:szCs w:val="30"/>
          <w:lang w:val="fr-FR"/>
        </w:rPr>
        <w:t xml:space="preserve"> tin </w:t>
      </w:r>
      <w:proofErr w:type="spellStart"/>
      <w:r>
        <w:rPr>
          <w:iCs/>
          <w:sz w:val="30"/>
          <w:szCs w:val="30"/>
          <w:lang w:val="fr-FR"/>
        </w:rPr>
        <w:t>nhắn</w:t>
      </w:r>
      <w:proofErr w:type="spellEnd"/>
    </w:p>
    <w:p w14:paraId="472DD0C7"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proofErr w:type="spellStart"/>
      <w:r>
        <w:rPr>
          <w:iCs/>
          <w:sz w:val="30"/>
          <w:szCs w:val="30"/>
          <w:lang w:val="fr-FR"/>
        </w:rPr>
        <w:t>Tải</w:t>
      </w:r>
      <w:proofErr w:type="spellEnd"/>
      <w:r>
        <w:rPr>
          <w:iCs/>
          <w:sz w:val="30"/>
          <w:szCs w:val="30"/>
          <w:lang w:val="fr-FR"/>
        </w:rPr>
        <w:t xml:space="preserve"> file </w:t>
      </w:r>
      <w:proofErr w:type="spellStart"/>
      <w:r>
        <w:rPr>
          <w:iCs/>
          <w:sz w:val="30"/>
          <w:szCs w:val="30"/>
          <w:lang w:val="fr-FR"/>
        </w:rPr>
        <w:t>đã</w:t>
      </w:r>
      <w:proofErr w:type="spellEnd"/>
      <w:r>
        <w:rPr>
          <w:iCs/>
          <w:sz w:val="30"/>
          <w:szCs w:val="30"/>
          <w:lang w:val="fr-FR"/>
        </w:rPr>
        <w:t xml:space="preserve"> </w:t>
      </w:r>
      <w:proofErr w:type="spellStart"/>
      <w:r>
        <w:rPr>
          <w:iCs/>
          <w:sz w:val="30"/>
          <w:szCs w:val="30"/>
          <w:lang w:val="fr-FR"/>
        </w:rPr>
        <w:t>gửi</w:t>
      </w:r>
      <w:proofErr w:type="spellEnd"/>
    </w:p>
    <w:p w14:paraId="43AF304B" w14:textId="77777777" w:rsidR="003A1BC7" w:rsidRDefault="00CC6572">
      <w:pPr>
        <w:pStyle w:val="ListParagraph"/>
        <w:spacing w:line="360" w:lineRule="auto"/>
        <w:ind w:left="0" w:right="284"/>
        <w:jc w:val="both"/>
        <w:rPr>
          <w:iCs/>
          <w:sz w:val="30"/>
          <w:szCs w:val="30"/>
          <w:lang w:val="fr-FR"/>
        </w:rPr>
      </w:pPr>
      <w:r>
        <w:rPr>
          <w:iCs/>
          <w:sz w:val="30"/>
          <w:szCs w:val="30"/>
        </w:rPr>
        <w:lastRenderedPageBreak/>
        <w:t xml:space="preserve">- </w:t>
      </w:r>
      <w:proofErr w:type="spellStart"/>
      <w:r>
        <w:rPr>
          <w:iCs/>
          <w:sz w:val="30"/>
          <w:szCs w:val="30"/>
          <w:lang w:val="fr-FR"/>
        </w:rPr>
        <w:t>Xem</w:t>
      </w:r>
      <w:proofErr w:type="spellEnd"/>
      <w:r>
        <w:rPr>
          <w:iCs/>
          <w:sz w:val="30"/>
          <w:szCs w:val="30"/>
          <w:lang w:val="fr-FR"/>
        </w:rPr>
        <w:t xml:space="preserve"> </w:t>
      </w:r>
      <w:proofErr w:type="spellStart"/>
      <w:r>
        <w:rPr>
          <w:iCs/>
          <w:sz w:val="30"/>
          <w:szCs w:val="30"/>
          <w:lang w:val="fr-FR"/>
        </w:rPr>
        <w:t>thông</w:t>
      </w:r>
      <w:proofErr w:type="spellEnd"/>
      <w:r>
        <w:rPr>
          <w:iCs/>
          <w:sz w:val="30"/>
          <w:szCs w:val="30"/>
          <w:lang w:val="fr-FR"/>
        </w:rPr>
        <w:t xml:space="preserve"> tin </w:t>
      </w:r>
      <w:proofErr w:type="spellStart"/>
      <w:r>
        <w:rPr>
          <w:iCs/>
          <w:sz w:val="30"/>
          <w:szCs w:val="30"/>
          <w:lang w:val="fr-FR"/>
        </w:rPr>
        <w:t>người</w:t>
      </w:r>
      <w:proofErr w:type="spellEnd"/>
      <w:r>
        <w:rPr>
          <w:iCs/>
          <w:sz w:val="30"/>
          <w:szCs w:val="30"/>
          <w:lang w:val="fr-FR"/>
        </w:rPr>
        <w:t xml:space="preserve"> </w:t>
      </w:r>
      <w:proofErr w:type="spellStart"/>
      <w:r>
        <w:rPr>
          <w:iCs/>
          <w:sz w:val="30"/>
          <w:szCs w:val="30"/>
          <w:lang w:val="fr-FR"/>
        </w:rPr>
        <w:t>dùng</w:t>
      </w:r>
      <w:proofErr w:type="spellEnd"/>
      <w:r>
        <w:rPr>
          <w:iCs/>
          <w:sz w:val="30"/>
          <w:szCs w:val="30"/>
          <w:lang w:val="fr-FR"/>
        </w:rPr>
        <w:t xml:space="preserve"> </w:t>
      </w:r>
      <w:proofErr w:type="spellStart"/>
      <w:r>
        <w:rPr>
          <w:iCs/>
          <w:sz w:val="30"/>
          <w:szCs w:val="30"/>
          <w:lang w:val="fr-FR"/>
        </w:rPr>
        <w:t>đang</w:t>
      </w:r>
      <w:proofErr w:type="spellEnd"/>
      <w:r>
        <w:rPr>
          <w:iCs/>
          <w:sz w:val="30"/>
          <w:szCs w:val="30"/>
          <w:lang w:val="fr-FR"/>
        </w:rPr>
        <w:t xml:space="preserve"> chat </w:t>
      </w:r>
      <w:proofErr w:type="spellStart"/>
      <w:r>
        <w:rPr>
          <w:iCs/>
          <w:sz w:val="30"/>
          <w:szCs w:val="30"/>
          <w:lang w:val="fr-FR"/>
        </w:rPr>
        <w:t>cùng</w:t>
      </w:r>
      <w:proofErr w:type="spellEnd"/>
    </w:p>
    <w:p w14:paraId="32DC8A75" w14:textId="77777777" w:rsidR="003A1BC7" w:rsidRDefault="00CC6572">
      <w:pPr>
        <w:pStyle w:val="ListParagraph"/>
        <w:spacing w:line="360" w:lineRule="auto"/>
        <w:ind w:left="0" w:right="284"/>
        <w:jc w:val="both"/>
        <w:rPr>
          <w:iCs/>
          <w:sz w:val="30"/>
          <w:szCs w:val="30"/>
          <w:lang w:val="fr-FR"/>
        </w:rPr>
      </w:pPr>
      <w:r>
        <w:rPr>
          <w:iCs/>
          <w:sz w:val="30"/>
          <w:szCs w:val="30"/>
        </w:rPr>
        <w:t xml:space="preserve">- </w:t>
      </w:r>
      <w:r>
        <w:rPr>
          <w:iCs/>
          <w:sz w:val="30"/>
          <w:szCs w:val="30"/>
          <w:lang w:val="fr-FR"/>
        </w:rPr>
        <w:t xml:space="preserve">Chat </w:t>
      </w:r>
      <w:proofErr w:type="spellStart"/>
      <w:r>
        <w:rPr>
          <w:iCs/>
          <w:sz w:val="30"/>
          <w:szCs w:val="30"/>
          <w:lang w:val="fr-FR"/>
        </w:rPr>
        <w:t>nhóm</w:t>
      </w:r>
      <w:proofErr w:type="spellEnd"/>
    </w:p>
    <w:p w14:paraId="51B882D8" w14:textId="77777777" w:rsidR="003A1BC7" w:rsidRDefault="00CC6572">
      <w:pPr>
        <w:pStyle w:val="ListParagraph"/>
        <w:spacing w:line="360" w:lineRule="auto"/>
        <w:ind w:left="0" w:right="284" w:firstLine="720"/>
        <w:jc w:val="both"/>
        <w:rPr>
          <w:iCs/>
          <w:sz w:val="30"/>
          <w:szCs w:val="30"/>
          <w:lang w:val="fr-FR"/>
        </w:rPr>
      </w:pPr>
      <w:r>
        <w:rPr>
          <w:iCs/>
          <w:sz w:val="30"/>
          <w:szCs w:val="30"/>
        </w:rPr>
        <w:t xml:space="preserve">+ </w:t>
      </w:r>
      <w:proofErr w:type="spellStart"/>
      <w:r>
        <w:rPr>
          <w:iCs/>
          <w:sz w:val="30"/>
          <w:szCs w:val="30"/>
          <w:lang w:val="fr-FR"/>
        </w:rPr>
        <w:t>Gửi</w:t>
      </w:r>
      <w:proofErr w:type="spellEnd"/>
      <w:r>
        <w:rPr>
          <w:iCs/>
          <w:sz w:val="30"/>
          <w:szCs w:val="30"/>
          <w:lang w:val="fr-FR"/>
        </w:rPr>
        <w:t xml:space="preserve"> </w:t>
      </w:r>
      <w:proofErr w:type="spellStart"/>
      <w:r>
        <w:rPr>
          <w:iCs/>
          <w:sz w:val="30"/>
          <w:szCs w:val="30"/>
          <w:lang w:val="fr-FR"/>
        </w:rPr>
        <w:t>văn</w:t>
      </w:r>
      <w:proofErr w:type="spellEnd"/>
      <w:r>
        <w:rPr>
          <w:iCs/>
          <w:sz w:val="30"/>
          <w:szCs w:val="30"/>
          <w:lang w:val="fr-FR"/>
        </w:rPr>
        <w:t xml:space="preserve"> </w:t>
      </w:r>
      <w:proofErr w:type="spellStart"/>
      <w:r>
        <w:rPr>
          <w:iCs/>
          <w:sz w:val="30"/>
          <w:szCs w:val="30"/>
          <w:lang w:val="fr-FR"/>
        </w:rPr>
        <w:t>bản</w:t>
      </w:r>
      <w:proofErr w:type="spellEnd"/>
      <w:r>
        <w:rPr>
          <w:iCs/>
          <w:sz w:val="30"/>
          <w:szCs w:val="30"/>
          <w:lang w:val="fr-FR"/>
        </w:rPr>
        <w:t xml:space="preserve">, </w:t>
      </w:r>
      <w:proofErr w:type="spellStart"/>
      <w:r>
        <w:rPr>
          <w:iCs/>
          <w:sz w:val="30"/>
          <w:szCs w:val="30"/>
          <w:lang w:val="fr-FR"/>
        </w:rPr>
        <w:t>hình</w:t>
      </w:r>
      <w:proofErr w:type="spellEnd"/>
      <w:r>
        <w:rPr>
          <w:iCs/>
          <w:sz w:val="30"/>
          <w:szCs w:val="30"/>
          <w:lang w:val="fr-FR"/>
        </w:rPr>
        <w:t xml:space="preserve"> </w:t>
      </w:r>
      <w:proofErr w:type="spellStart"/>
      <w:r>
        <w:rPr>
          <w:iCs/>
          <w:sz w:val="30"/>
          <w:szCs w:val="30"/>
          <w:lang w:val="fr-FR"/>
        </w:rPr>
        <w:t>ảnh</w:t>
      </w:r>
      <w:proofErr w:type="spellEnd"/>
      <w:r>
        <w:rPr>
          <w:iCs/>
          <w:sz w:val="30"/>
          <w:szCs w:val="30"/>
          <w:lang w:val="fr-FR"/>
        </w:rPr>
        <w:t>, file</w:t>
      </w:r>
    </w:p>
    <w:p w14:paraId="2E80783A" w14:textId="77777777" w:rsidR="003A1BC7" w:rsidRDefault="00CC6572">
      <w:pPr>
        <w:pStyle w:val="ListParagraph"/>
        <w:spacing w:line="360" w:lineRule="auto"/>
        <w:ind w:left="0" w:right="284" w:firstLine="720"/>
        <w:jc w:val="both"/>
        <w:rPr>
          <w:iCs/>
          <w:sz w:val="30"/>
          <w:szCs w:val="30"/>
          <w:lang w:val="fr-FR"/>
        </w:rPr>
      </w:pPr>
      <w:r>
        <w:rPr>
          <w:iCs/>
          <w:sz w:val="30"/>
          <w:szCs w:val="30"/>
        </w:rPr>
        <w:t xml:space="preserve">+ </w:t>
      </w:r>
      <w:proofErr w:type="spellStart"/>
      <w:r>
        <w:rPr>
          <w:iCs/>
          <w:sz w:val="30"/>
          <w:szCs w:val="30"/>
          <w:lang w:val="fr-FR"/>
        </w:rPr>
        <w:t>Trả</w:t>
      </w:r>
      <w:proofErr w:type="spellEnd"/>
      <w:r>
        <w:rPr>
          <w:iCs/>
          <w:sz w:val="30"/>
          <w:szCs w:val="30"/>
          <w:lang w:val="fr-FR"/>
        </w:rPr>
        <w:t xml:space="preserve"> </w:t>
      </w:r>
      <w:proofErr w:type="spellStart"/>
      <w:r>
        <w:rPr>
          <w:iCs/>
          <w:sz w:val="30"/>
          <w:szCs w:val="30"/>
          <w:lang w:val="fr-FR"/>
        </w:rPr>
        <w:t>lời</w:t>
      </w:r>
      <w:proofErr w:type="spellEnd"/>
      <w:r>
        <w:rPr>
          <w:iCs/>
          <w:sz w:val="30"/>
          <w:szCs w:val="30"/>
          <w:lang w:val="fr-FR"/>
        </w:rPr>
        <w:t xml:space="preserve"> tin </w:t>
      </w:r>
      <w:proofErr w:type="spellStart"/>
      <w:r>
        <w:rPr>
          <w:iCs/>
          <w:sz w:val="30"/>
          <w:szCs w:val="30"/>
          <w:lang w:val="fr-FR"/>
        </w:rPr>
        <w:t>nhắn</w:t>
      </w:r>
      <w:proofErr w:type="spellEnd"/>
    </w:p>
    <w:p w14:paraId="11912828" w14:textId="77777777" w:rsidR="003A1BC7" w:rsidRDefault="00CC6572">
      <w:pPr>
        <w:pStyle w:val="ListParagraph"/>
        <w:spacing w:line="360" w:lineRule="auto"/>
        <w:ind w:left="0" w:right="284" w:firstLine="720"/>
        <w:jc w:val="both"/>
        <w:rPr>
          <w:iCs/>
          <w:sz w:val="30"/>
          <w:szCs w:val="30"/>
          <w:lang w:val="fr-FR"/>
        </w:rPr>
      </w:pPr>
      <w:r>
        <w:rPr>
          <w:iCs/>
          <w:sz w:val="30"/>
          <w:szCs w:val="30"/>
        </w:rPr>
        <w:t xml:space="preserve">+ </w:t>
      </w:r>
      <w:proofErr w:type="spellStart"/>
      <w:r>
        <w:rPr>
          <w:iCs/>
          <w:sz w:val="30"/>
          <w:szCs w:val="30"/>
        </w:rPr>
        <w:t>Xóa</w:t>
      </w:r>
      <w:proofErr w:type="spellEnd"/>
      <w:r>
        <w:rPr>
          <w:iCs/>
          <w:sz w:val="30"/>
          <w:szCs w:val="30"/>
        </w:rPr>
        <w:t xml:space="preserve"> </w:t>
      </w:r>
      <w:r>
        <w:rPr>
          <w:iCs/>
          <w:sz w:val="30"/>
          <w:szCs w:val="30"/>
          <w:lang w:val="fr-FR"/>
        </w:rPr>
        <w:t xml:space="preserve">tin </w:t>
      </w:r>
      <w:proofErr w:type="spellStart"/>
      <w:r>
        <w:rPr>
          <w:iCs/>
          <w:sz w:val="30"/>
          <w:szCs w:val="30"/>
          <w:lang w:val="fr-FR"/>
        </w:rPr>
        <w:t>nhắn</w:t>
      </w:r>
      <w:proofErr w:type="spellEnd"/>
    </w:p>
    <w:p w14:paraId="08BE4D44" w14:textId="77777777" w:rsidR="003A1BC7" w:rsidRDefault="00CC6572">
      <w:pPr>
        <w:pStyle w:val="ListParagraph"/>
        <w:spacing w:line="360" w:lineRule="auto"/>
        <w:ind w:left="0" w:right="284" w:firstLine="720"/>
        <w:jc w:val="both"/>
        <w:rPr>
          <w:iCs/>
          <w:sz w:val="30"/>
          <w:szCs w:val="30"/>
          <w:lang w:val="fr-FR"/>
        </w:rPr>
      </w:pPr>
      <w:r>
        <w:rPr>
          <w:iCs/>
          <w:sz w:val="30"/>
          <w:szCs w:val="30"/>
        </w:rPr>
        <w:t xml:space="preserve">+ </w:t>
      </w:r>
      <w:proofErr w:type="spellStart"/>
      <w:r>
        <w:rPr>
          <w:iCs/>
          <w:sz w:val="30"/>
          <w:szCs w:val="30"/>
          <w:lang w:val="fr-FR"/>
        </w:rPr>
        <w:t>Tải</w:t>
      </w:r>
      <w:proofErr w:type="spellEnd"/>
      <w:r>
        <w:rPr>
          <w:iCs/>
          <w:sz w:val="30"/>
          <w:szCs w:val="30"/>
          <w:lang w:val="fr-FR"/>
        </w:rPr>
        <w:t xml:space="preserve"> file </w:t>
      </w:r>
      <w:proofErr w:type="spellStart"/>
      <w:r>
        <w:rPr>
          <w:iCs/>
          <w:sz w:val="30"/>
          <w:szCs w:val="30"/>
          <w:lang w:val="fr-FR"/>
        </w:rPr>
        <w:t>đã</w:t>
      </w:r>
      <w:proofErr w:type="spellEnd"/>
      <w:r>
        <w:rPr>
          <w:iCs/>
          <w:sz w:val="30"/>
          <w:szCs w:val="30"/>
          <w:lang w:val="fr-FR"/>
        </w:rPr>
        <w:t xml:space="preserve"> </w:t>
      </w:r>
      <w:proofErr w:type="spellStart"/>
      <w:r>
        <w:rPr>
          <w:iCs/>
          <w:sz w:val="30"/>
          <w:szCs w:val="30"/>
          <w:lang w:val="fr-FR"/>
        </w:rPr>
        <w:t>gửi</w:t>
      </w:r>
      <w:proofErr w:type="spellEnd"/>
    </w:p>
    <w:p w14:paraId="07A6EF2A" w14:textId="77777777" w:rsidR="003A1BC7" w:rsidRDefault="00CC6572">
      <w:pPr>
        <w:pStyle w:val="ListParagraph"/>
        <w:spacing w:line="360" w:lineRule="auto"/>
        <w:ind w:left="0" w:right="284" w:firstLine="720"/>
        <w:jc w:val="both"/>
        <w:rPr>
          <w:iCs/>
          <w:sz w:val="30"/>
          <w:szCs w:val="30"/>
        </w:rPr>
      </w:pPr>
      <w:r>
        <w:rPr>
          <w:iCs/>
          <w:sz w:val="30"/>
          <w:szCs w:val="30"/>
        </w:rPr>
        <w:t xml:space="preserve">+ </w:t>
      </w:r>
      <w:proofErr w:type="spellStart"/>
      <w:r>
        <w:rPr>
          <w:iCs/>
          <w:sz w:val="30"/>
          <w:szCs w:val="30"/>
        </w:rPr>
        <w:t>Thêm</w:t>
      </w:r>
      <w:proofErr w:type="spellEnd"/>
      <w:r>
        <w:rPr>
          <w:iCs/>
          <w:sz w:val="30"/>
          <w:szCs w:val="30"/>
        </w:rPr>
        <w:t xml:space="preserve"> </w:t>
      </w:r>
      <w:proofErr w:type="spellStart"/>
      <w:r>
        <w:rPr>
          <w:iCs/>
          <w:sz w:val="30"/>
          <w:szCs w:val="30"/>
        </w:rPr>
        <w:t>thành</w:t>
      </w:r>
      <w:proofErr w:type="spellEnd"/>
      <w:r>
        <w:rPr>
          <w:iCs/>
          <w:sz w:val="30"/>
          <w:szCs w:val="30"/>
        </w:rPr>
        <w:t xml:space="preserve"> </w:t>
      </w:r>
      <w:proofErr w:type="spellStart"/>
      <w:r>
        <w:rPr>
          <w:iCs/>
          <w:sz w:val="30"/>
          <w:szCs w:val="30"/>
        </w:rPr>
        <w:t>viên</w:t>
      </w:r>
      <w:proofErr w:type="spellEnd"/>
      <w:r>
        <w:rPr>
          <w:iCs/>
          <w:sz w:val="30"/>
          <w:szCs w:val="30"/>
        </w:rPr>
        <w:t xml:space="preserve"> </w:t>
      </w:r>
      <w:proofErr w:type="spellStart"/>
      <w:r>
        <w:rPr>
          <w:iCs/>
          <w:sz w:val="30"/>
          <w:szCs w:val="30"/>
        </w:rPr>
        <w:t>vào</w:t>
      </w:r>
      <w:proofErr w:type="spellEnd"/>
      <w:r>
        <w:rPr>
          <w:iCs/>
          <w:sz w:val="30"/>
          <w:szCs w:val="30"/>
        </w:rPr>
        <w:t xml:space="preserve"> </w:t>
      </w:r>
      <w:proofErr w:type="spellStart"/>
      <w:r>
        <w:rPr>
          <w:iCs/>
          <w:sz w:val="30"/>
          <w:szCs w:val="30"/>
        </w:rPr>
        <w:t>nhóm</w:t>
      </w:r>
      <w:proofErr w:type="spellEnd"/>
      <w:r>
        <w:rPr>
          <w:iCs/>
          <w:sz w:val="30"/>
          <w:szCs w:val="30"/>
        </w:rPr>
        <w:t xml:space="preserve"> chat</w:t>
      </w:r>
    </w:p>
    <w:p w14:paraId="2A31E059" w14:textId="77777777" w:rsidR="003A1BC7" w:rsidRDefault="00CC6572">
      <w:pPr>
        <w:pStyle w:val="ListParagraph"/>
        <w:spacing w:line="360" w:lineRule="auto"/>
        <w:ind w:left="0" w:right="284" w:firstLine="720"/>
        <w:jc w:val="both"/>
        <w:rPr>
          <w:iCs/>
          <w:sz w:val="30"/>
          <w:szCs w:val="30"/>
        </w:rPr>
      </w:pPr>
      <w:r>
        <w:rPr>
          <w:iCs/>
          <w:sz w:val="30"/>
          <w:szCs w:val="30"/>
        </w:rPr>
        <w:t xml:space="preserve">+ </w:t>
      </w:r>
      <w:proofErr w:type="spellStart"/>
      <w:r>
        <w:rPr>
          <w:iCs/>
          <w:sz w:val="30"/>
          <w:szCs w:val="30"/>
        </w:rPr>
        <w:t>Xóa</w:t>
      </w:r>
      <w:proofErr w:type="spellEnd"/>
      <w:r>
        <w:rPr>
          <w:iCs/>
          <w:sz w:val="30"/>
          <w:szCs w:val="30"/>
        </w:rPr>
        <w:t xml:space="preserve"> </w:t>
      </w:r>
      <w:proofErr w:type="spellStart"/>
      <w:r>
        <w:rPr>
          <w:iCs/>
          <w:sz w:val="30"/>
          <w:szCs w:val="30"/>
        </w:rPr>
        <w:t>thành</w:t>
      </w:r>
      <w:proofErr w:type="spellEnd"/>
      <w:r>
        <w:rPr>
          <w:iCs/>
          <w:sz w:val="30"/>
          <w:szCs w:val="30"/>
        </w:rPr>
        <w:t xml:space="preserve"> </w:t>
      </w:r>
      <w:proofErr w:type="spellStart"/>
      <w:r>
        <w:rPr>
          <w:iCs/>
          <w:sz w:val="30"/>
          <w:szCs w:val="30"/>
        </w:rPr>
        <w:t>viên</w:t>
      </w:r>
      <w:proofErr w:type="spellEnd"/>
    </w:p>
    <w:p w14:paraId="567871C0"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Đổi</w:t>
      </w:r>
      <w:proofErr w:type="spellEnd"/>
      <w:r>
        <w:rPr>
          <w:iCs/>
          <w:sz w:val="30"/>
          <w:szCs w:val="30"/>
        </w:rPr>
        <w:t xml:space="preserve"> </w:t>
      </w:r>
      <w:proofErr w:type="spellStart"/>
      <w:r>
        <w:rPr>
          <w:iCs/>
          <w:sz w:val="30"/>
          <w:szCs w:val="30"/>
        </w:rPr>
        <w:t>ảnh</w:t>
      </w:r>
      <w:proofErr w:type="spellEnd"/>
      <w:r>
        <w:rPr>
          <w:iCs/>
          <w:sz w:val="30"/>
          <w:szCs w:val="30"/>
        </w:rPr>
        <w:t xml:space="preserve"> </w:t>
      </w:r>
      <w:proofErr w:type="spellStart"/>
      <w:r>
        <w:rPr>
          <w:iCs/>
          <w:sz w:val="30"/>
          <w:szCs w:val="30"/>
        </w:rPr>
        <w:t>nhóm</w:t>
      </w:r>
      <w:proofErr w:type="spellEnd"/>
    </w:p>
    <w:p w14:paraId="65B0AE29" w14:textId="77777777" w:rsidR="003A1BC7" w:rsidRDefault="00CC6572">
      <w:pPr>
        <w:pStyle w:val="ListParagraph"/>
        <w:spacing w:line="360" w:lineRule="auto"/>
        <w:ind w:left="0" w:right="284"/>
        <w:jc w:val="both"/>
        <w:rPr>
          <w:b/>
          <w:bCs/>
          <w:iCs/>
          <w:sz w:val="30"/>
          <w:szCs w:val="30"/>
          <w:u w:val="single"/>
        </w:rPr>
      </w:pPr>
      <w:proofErr w:type="spellStart"/>
      <w:r>
        <w:rPr>
          <w:b/>
          <w:bCs/>
          <w:iCs/>
          <w:sz w:val="30"/>
          <w:szCs w:val="30"/>
          <w:u w:val="single"/>
        </w:rPr>
        <w:t>Yêu</w:t>
      </w:r>
      <w:proofErr w:type="spellEnd"/>
      <w:r>
        <w:rPr>
          <w:b/>
          <w:bCs/>
          <w:iCs/>
          <w:sz w:val="30"/>
          <w:szCs w:val="30"/>
          <w:u w:val="single"/>
        </w:rPr>
        <w:t xml:space="preserve"> </w:t>
      </w:r>
      <w:proofErr w:type="spellStart"/>
      <w:r>
        <w:rPr>
          <w:b/>
          <w:bCs/>
          <w:iCs/>
          <w:sz w:val="30"/>
          <w:szCs w:val="30"/>
          <w:u w:val="single"/>
        </w:rPr>
        <w:t>cầu</w:t>
      </w:r>
      <w:proofErr w:type="spellEnd"/>
      <w:r>
        <w:rPr>
          <w:b/>
          <w:bCs/>
          <w:iCs/>
          <w:sz w:val="30"/>
          <w:szCs w:val="30"/>
          <w:u w:val="single"/>
        </w:rPr>
        <w:t xml:space="preserve"> </w:t>
      </w:r>
      <w:proofErr w:type="spellStart"/>
      <w:r>
        <w:rPr>
          <w:b/>
          <w:bCs/>
          <w:iCs/>
          <w:sz w:val="30"/>
          <w:szCs w:val="30"/>
          <w:u w:val="single"/>
        </w:rPr>
        <w:t>chức</w:t>
      </w:r>
      <w:proofErr w:type="spellEnd"/>
      <w:r>
        <w:rPr>
          <w:b/>
          <w:bCs/>
          <w:iCs/>
          <w:sz w:val="30"/>
          <w:szCs w:val="30"/>
          <w:u w:val="single"/>
        </w:rPr>
        <w:t xml:space="preserve"> </w:t>
      </w:r>
      <w:proofErr w:type="spellStart"/>
      <w:r>
        <w:rPr>
          <w:b/>
          <w:bCs/>
          <w:iCs/>
          <w:sz w:val="30"/>
          <w:szCs w:val="30"/>
          <w:u w:val="single"/>
        </w:rPr>
        <w:t>năng</w:t>
      </w:r>
      <w:proofErr w:type="spellEnd"/>
      <w:r>
        <w:rPr>
          <w:b/>
          <w:bCs/>
          <w:iCs/>
          <w:sz w:val="30"/>
          <w:szCs w:val="30"/>
          <w:u w:val="single"/>
        </w:rPr>
        <w:t xml:space="preserve"> </w:t>
      </w:r>
      <w:proofErr w:type="spellStart"/>
      <w:r>
        <w:rPr>
          <w:b/>
          <w:bCs/>
          <w:iCs/>
          <w:sz w:val="30"/>
          <w:szCs w:val="30"/>
          <w:u w:val="single"/>
        </w:rPr>
        <w:t>cho</w:t>
      </w:r>
      <w:proofErr w:type="spellEnd"/>
      <w:r>
        <w:rPr>
          <w:b/>
          <w:bCs/>
          <w:iCs/>
          <w:sz w:val="30"/>
          <w:szCs w:val="30"/>
          <w:u w:val="single"/>
        </w:rPr>
        <w:t xml:space="preserve"> </w:t>
      </w:r>
      <w:proofErr w:type="spellStart"/>
      <w:r>
        <w:rPr>
          <w:b/>
          <w:bCs/>
          <w:iCs/>
          <w:sz w:val="30"/>
          <w:szCs w:val="30"/>
          <w:u w:val="single"/>
        </w:rPr>
        <w:t>hệ</w:t>
      </w:r>
      <w:proofErr w:type="spellEnd"/>
      <w:r>
        <w:rPr>
          <w:b/>
          <w:bCs/>
          <w:iCs/>
          <w:sz w:val="30"/>
          <w:szCs w:val="30"/>
          <w:u w:val="single"/>
        </w:rPr>
        <w:t xml:space="preserve"> </w:t>
      </w:r>
      <w:proofErr w:type="spellStart"/>
      <w:r>
        <w:rPr>
          <w:b/>
          <w:bCs/>
          <w:iCs/>
          <w:sz w:val="30"/>
          <w:szCs w:val="30"/>
          <w:u w:val="single"/>
        </w:rPr>
        <w:t>thống</w:t>
      </w:r>
      <w:proofErr w:type="spellEnd"/>
      <w:r>
        <w:rPr>
          <w:b/>
          <w:bCs/>
          <w:iCs/>
          <w:sz w:val="30"/>
          <w:szCs w:val="30"/>
          <w:u w:val="single"/>
        </w:rPr>
        <w:t>:</w:t>
      </w:r>
    </w:p>
    <w:p w14:paraId="46164BD0" w14:textId="77777777" w:rsidR="003A1BC7" w:rsidRDefault="00CC6572">
      <w:pPr>
        <w:pStyle w:val="ListParagraph"/>
        <w:spacing w:line="360" w:lineRule="auto"/>
        <w:ind w:left="0" w:right="284"/>
        <w:jc w:val="both"/>
        <w:rPr>
          <w:iCs/>
          <w:sz w:val="30"/>
          <w:szCs w:val="30"/>
        </w:rPr>
      </w:pPr>
      <w:r>
        <w:rPr>
          <w:iCs/>
          <w:sz w:val="30"/>
          <w:szCs w:val="30"/>
        </w:rPr>
        <w:t xml:space="preserve">- Quản </w:t>
      </w:r>
      <w:proofErr w:type="spellStart"/>
      <w:r>
        <w:rPr>
          <w:iCs/>
          <w:sz w:val="30"/>
          <w:szCs w:val="30"/>
        </w:rPr>
        <w:t>lý</w:t>
      </w:r>
      <w:proofErr w:type="spellEnd"/>
      <w:r>
        <w:rPr>
          <w:iCs/>
          <w:sz w:val="30"/>
          <w:szCs w:val="30"/>
        </w:rPr>
        <w:t xml:space="preserve"> </w:t>
      </w:r>
      <w:proofErr w:type="spellStart"/>
      <w:r>
        <w:rPr>
          <w:iCs/>
          <w:sz w:val="30"/>
          <w:szCs w:val="30"/>
        </w:rPr>
        <w:t>tài</w:t>
      </w:r>
      <w:proofErr w:type="spellEnd"/>
      <w:r>
        <w:rPr>
          <w:iCs/>
          <w:sz w:val="30"/>
          <w:szCs w:val="30"/>
        </w:rPr>
        <w:t xml:space="preserve"> </w:t>
      </w:r>
      <w:proofErr w:type="spellStart"/>
      <w:r>
        <w:rPr>
          <w:iCs/>
          <w:sz w:val="30"/>
          <w:szCs w:val="30"/>
        </w:rPr>
        <w:t>khoản</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r>
        <w:rPr>
          <w:iCs/>
          <w:sz w:val="30"/>
          <w:szCs w:val="30"/>
        </w:rPr>
        <w:t>:</w:t>
      </w:r>
    </w:p>
    <w:p w14:paraId="60673A22" w14:textId="77777777" w:rsidR="003A1BC7" w:rsidRDefault="00CC6572">
      <w:pPr>
        <w:pStyle w:val="ListParagraph"/>
        <w:spacing w:line="360" w:lineRule="auto"/>
        <w:ind w:left="0" w:right="284"/>
        <w:jc w:val="both"/>
        <w:rPr>
          <w:iCs/>
          <w:sz w:val="30"/>
          <w:szCs w:val="30"/>
        </w:rPr>
      </w:pPr>
      <w:r>
        <w:rPr>
          <w:iCs/>
          <w:sz w:val="30"/>
          <w:szCs w:val="30"/>
        </w:rPr>
        <w:t xml:space="preserve">- Xem </w:t>
      </w:r>
      <w:proofErr w:type="spellStart"/>
      <w:r>
        <w:rPr>
          <w:iCs/>
          <w:sz w:val="30"/>
          <w:szCs w:val="30"/>
        </w:rPr>
        <w:t>danh</w:t>
      </w:r>
      <w:proofErr w:type="spellEnd"/>
      <w:r>
        <w:rPr>
          <w:iCs/>
          <w:sz w:val="30"/>
          <w:szCs w:val="30"/>
        </w:rPr>
        <w:t xml:space="preserve"> </w:t>
      </w:r>
      <w:proofErr w:type="spellStart"/>
      <w:r>
        <w:rPr>
          <w:iCs/>
          <w:sz w:val="30"/>
          <w:szCs w:val="30"/>
        </w:rPr>
        <w:t>sách</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đang</w:t>
      </w:r>
      <w:proofErr w:type="spellEnd"/>
      <w:r>
        <w:rPr>
          <w:iCs/>
          <w:sz w:val="30"/>
          <w:szCs w:val="30"/>
        </w:rPr>
        <w:t xml:space="preserve"> </w:t>
      </w:r>
      <w:proofErr w:type="spellStart"/>
      <w:r>
        <w:rPr>
          <w:iCs/>
          <w:sz w:val="30"/>
          <w:szCs w:val="30"/>
        </w:rPr>
        <w:t>dùng</w:t>
      </w:r>
      <w:proofErr w:type="spellEnd"/>
      <w:r>
        <w:rPr>
          <w:iCs/>
          <w:sz w:val="30"/>
          <w:szCs w:val="30"/>
        </w:rPr>
        <w:t xml:space="preserve"> app</w:t>
      </w:r>
    </w:p>
    <w:p w14:paraId="732E26CE" w14:textId="77777777" w:rsidR="003A1BC7" w:rsidRDefault="00CC6572">
      <w:pPr>
        <w:pStyle w:val="ListParagraph"/>
        <w:spacing w:line="360" w:lineRule="auto"/>
        <w:ind w:left="0" w:right="284"/>
        <w:jc w:val="both"/>
        <w:rPr>
          <w:iCs/>
          <w:sz w:val="30"/>
          <w:szCs w:val="30"/>
        </w:rPr>
      </w:pPr>
      <w:r>
        <w:rPr>
          <w:iCs/>
          <w:sz w:val="30"/>
          <w:szCs w:val="30"/>
        </w:rPr>
        <w:t xml:space="preserve">- Kiểm </w:t>
      </w:r>
      <w:proofErr w:type="spellStart"/>
      <w:r>
        <w:rPr>
          <w:iCs/>
          <w:sz w:val="30"/>
          <w:szCs w:val="30"/>
        </w:rPr>
        <w:t>tra</w:t>
      </w:r>
      <w:proofErr w:type="spellEnd"/>
      <w:r>
        <w:rPr>
          <w:iCs/>
          <w:sz w:val="30"/>
          <w:szCs w:val="30"/>
        </w:rPr>
        <w:t xml:space="preserve"> </w:t>
      </w:r>
      <w:proofErr w:type="spellStart"/>
      <w:r>
        <w:rPr>
          <w:iCs/>
          <w:sz w:val="30"/>
          <w:szCs w:val="30"/>
        </w:rPr>
        <w:t>thông</w:t>
      </w:r>
      <w:proofErr w:type="spellEnd"/>
      <w:r>
        <w:rPr>
          <w:iCs/>
          <w:sz w:val="30"/>
          <w:szCs w:val="30"/>
        </w:rPr>
        <w:t xml:space="preserve"> tin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4C93A1B9" w14:textId="77777777" w:rsidR="003A1BC7" w:rsidRDefault="00CC6572">
      <w:pPr>
        <w:pStyle w:val="ListParagraph"/>
        <w:spacing w:line="360" w:lineRule="auto"/>
        <w:ind w:left="0" w:right="284"/>
        <w:jc w:val="both"/>
        <w:rPr>
          <w:iCs/>
          <w:sz w:val="30"/>
          <w:szCs w:val="30"/>
        </w:rPr>
      </w:pPr>
      <w:r>
        <w:rPr>
          <w:iCs/>
          <w:sz w:val="30"/>
          <w:szCs w:val="30"/>
        </w:rPr>
        <w:t xml:space="preserve">- Thay </w:t>
      </w:r>
      <w:proofErr w:type="spellStart"/>
      <w:r>
        <w:rPr>
          <w:iCs/>
          <w:sz w:val="30"/>
          <w:szCs w:val="30"/>
        </w:rPr>
        <w:t>đổi</w:t>
      </w:r>
      <w:proofErr w:type="spellEnd"/>
      <w:r>
        <w:rPr>
          <w:iCs/>
          <w:sz w:val="30"/>
          <w:szCs w:val="30"/>
        </w:rPr>
        <w:t xml:space="preserve"> </w:t>
      </w:r>
      <w:proofErr w:type="spellStart"/>
      <w:r>
        <w:rPr>
          <w:iCs/>
          <w:sz w:val="30"/>
          <w:szCs w:val="30"/>
        </w:rPr>
        <w:t>thông</w:t>
      </w:r>
      <w:proofErr w:type="spellEnd"/>
      <w:r>
        <w:rPr>
          <w:iCs/>
          <w:sz w:val="30"/>
          <w:szCs w:val="30"/>
        </w:rPr>
        <w:t xml:space="preserve"> tin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56B01DD5"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Đổi</w:t>
      </w:r>
      <w:proofErr w:type="spellEnd"/>
      <w:r>
        <w:rPr>
          <w:iCs/>
          <w:sz w:val="30"/>
          <w:szCs w:val="30"/>
        </w:rPr>
        <w:t xml:space="preserve"> </w:t>
      </w:r>
      <w:proofErr w:type="spellStart"/>
      <w:r>
        <w:rPr>
          <w:iCs/>
          <w:sz w:val="30"/>
          <w:szCs w:val="30"/>
        </w:rPr>
        <w:t>mật</w:t>
      </w:r>
      <w:proofErr w:type="spellEnd"/>
      <w:r>
        <w:rPr>
          <w:iCs/>
          <w:sz w:val="30"/>
          <w:szCs w:val="30"/>
        </w:rPr>
        <w:t xml:space="preserve"> </w:t>
      </w:r>
      <w:proofErr w:type="spellStart"/>
      <w:r>
        <w:rPr>
          <w:iCs/>
          <w:sz w:val="30"/>
          <w:szCs w:val="30"/>
        </w:rPr>
        <w:t>khẩu</w:t>
      </w:r>
      <w:proofErr w:type="spellEnd"/>
    </w:p>
    <w:p w14:paraId="3D75563C" w14:textId="77777777" w:rsidR="003A1BC7" w:rsidRDefault="00CC6572">
      <w:pPr>
        <w:pStyle w:val="ListParagraph"/>
        <w:spacing w:line="360" w:lineRule="auto"/>
        <w:ind w:left="0" w:right="284"/>
        <w:jc w:val="both"/>
        <w:rPr>
          <w:iCs/>
          <w:sz w:val="30"/>
          <w:szCs w:val="30"/>
        </w:rPr>
      </w:pPr>
      <w:r>
        <w:rPr>
          <w:iCs/>
          <w:sz w:val="30"/>
          <w:szCs w:val="30"/>
        </w:rPr>
        <w:t xml:space="preserve">- </w:t>
      </w:r>
      <w:proofErr w:type="spellStart"/>
      <w:r>
        <w:rPr>
          <w:iCs/>
          <w:sz w:val="30"/>
          <w:szCs w:val="30"/>
        </w:rPr>
        <w:t>Khóa</w:t>
      </w:r>
      <w:proofErr w:type="spellEnd"/>
      <w:r>
        <w:rPr>
          <w:iCs/>
          <w:sz w:val="30"/>
          <w:szCs w:val="30"/>
        </w:rPr>
        <w:t xml:space="preserve"> </w:t>
      </w:r>
      <w:proofErr w:type="spellStart"/>
      <w:r>
        <w:rPr>
          <w:iCs/>
          <w:sz w:val="30"/>
          <w:szCs w:val="30"/>
        </w:rPr>
        <w:t>tài</w:t>
      </w:r>
      <w:proofErr w:type="spellEnd"/>
      <w:r>
        <w:rPr>
          <w:iCs/>
          <w:sz w:val="30"/>
          <w:szCs w:val="30"/>
        </w:rPr>
        <w:t xml:space="preserve"> </w:t>
      </w:r>
      <w:proofErr w:type="spellStart"/>
      <w:r>
        <w:rPr>
          <w:iCs/>
          <w:sz w:val="30"/>
          <w:szCs w:val="30"/>
        </w:rPr>
        <w:t>khoản</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597A1E2D" w14:textId="77777777" w:rsidR="003A1BC7" w:rsidRDefault="00CC6572">
      <w:pPr>
        <w:pStyle w:val="Heading2"/>
        <w:numPr>
          <w:ilvl w:val="1"/>
          <w:numId w:val="12"/>
        </w:numPr>
        <w:spacing w:line="360" w:lineRule="auto"/>
        <w:ind w:left="0" w:right="284" w:firstLine="0"/>
        <w:jc w:val="both"/>
        <w:rPr>
          <w:sz w:val="30"/>
          <w:szCs w:val="30"/>
        </w:rPr>
      </w:pPr>
      <w:bookmarkStart w:id="16" w:name="_Toc14898"/>
      <w:bookmarkStart w:id="17" w:name="_Toc2415"/>
      <w:bookmarkStart w:id="18" w:name="_Toc23619"/>
      <w:proofErr w:type="spellStart"/>
      <w:r>
        <w:rPr>
          <w:sz w:val="30"/>
          <w:szCs w:val="30"/>
        </w:rPr>
        <w:t>Yêu</w:t>
      </w:r>
      <w:proofErr w:type="spellEnd"/>
      <w:r>
        <w:rPr>
          <w:sz w:val="30"/>
          <w:szCs w:val="30"/>
        </w:rPr>
        <w:t xml:space="preserve"> </w:t>
      </w:r>
      <w:proofErr w:type="spellStart"/>
      <w:r>
        <w:rPr>
          <w:sz w:val="30"/>
          <w:szCs w:val="30"/>
        </w:rPr>
        <w:t>cầu</w:t>
      </w:r>
      <w:proofErr w:type="spellEnd"/>
      <w:r>
        <w:rPr>
          <w:sz w:val="30"/>
          <w:szCs w:val="30"/>
        </w:rPr>
        <w:t xml:space="preserve"> phi </w:t>
      </w:r>
      <w:proofErr w:type="spellStart"/>
      <w:r>
        <w:rPr>
          <w:sz w:val="30"/>
          <w:szCs w:val="30"/>
        </w:rPr>
        <w:t>chức</w:t>
      </w:r>
      <w:proofErr w:type="spellEnd"/>
      <w:r>
        <w:rPr>
          <w:sz w:val="30"/>
          <w:szCs w:val="30"/>
        </w:rPr>
        <w:t xml:space="preserve"> </w:t>
      </w:r>
      <w:proofErr w:type="spellStart"/>
      <w:r>
        <w:rPr>
          <w:sz w:val="30"/>
          <w:szCs w:val="30"/>
        </w:rPr>
        <w:t>năng</w:t>
      </w:r>
      <w:bookmarkEnd w:id="16"/>
      <w:bookmarkEnd w:id="17"/>
      <w:bookmarkEnd w:id="18"/>
      <w:proofErr w:type="spellEnd"/>
    </w:p>
    <w:p w14:paraId="3CE49125" w14:textId="77777777" w:rsidR="003A1BC7" w:rsidRDefault="00CC6572">
      <w:pPr>
        <w:pStyle w:val="ListParagraph"/>
        <w:spacing w:line="360" w:lineRule="auto"/>
        <w:ind w:leftChars="-100" w:left="-260" w:right="284"/>
        <w:jc w:val="both"/>
        <w:rPr>
          <w:iCs/>
          <w:sz w:val="30"/>
          <w:szCs w:val="30"/>
        </w:rPr>
      </w:pPr>
      <w:r>
        <w:rPr>
          <w:iCs/>
          <w:sz w:val="30"/>
          <w:szCs w:val="30"/>
        </w:rPr>
        <w:t xml:space="preserve">- Giao </w:t>
      </w:r>
      <w:proofErr w:type="spellStart"/>
      <w:r>
        <w:rPr>
          <w:iCs/>
          <w:sz w:val="30"/>
          <w:szCs w:val="30"/>
        </w:rPr>
        <w:t>diện</w:t>
      </w:r>
      <w:proofErr w:type="spellEnd"/>
      <w:r>
        <w:rPr>
          <w:iCs/>
          <w:sz w:val="30"/>
          <w:szCs w:val="30"/>
        </w:rPr>
        <w:t xml:space="preserve"> </w:t>
      </w:r>
      <w:proofErr w:type="spellStart"/>
      <w:r>
        <w:rPr>
          <w:iCs/>
          <w:sz w:val="30"/>
          <w:szCs w:val="30"/>
        </w:rPr>
        <w:t>thân</w:t>
      </w:r>
      <w:proofErr w:type="spellEnd"/>
      <w:r>
        <w:rPr>
          <w:iCs/>
          <w:sz w:val="30"/>
          <w:szCs w:val="30"/>
        </w:rPr>
        <w:t xml:space="preserve"> </w:t>
      </w:r>
      <w:proofErr w:type="spellStart"/>
      <w:r>
        <w:rPr>
          <w:iCs/>
          <w:sz w:val="30"/>
          <w:szCs w:val="30"/>
        </w:rPr>
        <w:t>thiện</w:t>
      </w:r>
      <w:proofErr w:type="spellEnd"/>
      <w:r>
        <w:rPr>
          <w:iCs/>
          <w:sz w:val="30"/>
          <w:szCs w:val="30"/>
        </w:rPr>
        <w:t xml:space="preserve">, </w:t>
      </w:r>
      <w:proofErr w:type="spellStart"/>
      <w:r>
        <w:rPr>
          <w:iCs/>
          <w:sz w:val="30"/>
          <w:szCs w:val="30"/>
        </w:rPr>
        <w:t>dễ</w:t>
      </w:r>
      <w:proofErr w:type="spellEnd"/>
      <w:r>
        <w:rPr>
          <w:iCs/>
          <w:sz w:val="30"/>
          <w:szCs w:val="30"/>
        </w:rPr>
        <w:t xml:space="preserve"> </w:t>
      </w:r>
      <w:proofErr w:type="spellStart"/>
      <w:r>
        <w:rPr>
          <w:iCs/>
          <w:sz w:val="30"/>
          <w:szCs w:val="30"/>
        </w:rPr>
        <w:t>nhìn</w:t>
      </w:r>
      <w:proofErr w:type="spellEnd"/>
      <w:r>
        <w:rPr>
          <w:iCs/>
          <w:sz w:val="30"/>
          <w:szCs w:val="30"/>
        </w:rPr>
        <w:t xml:space="preserve">, </w:t>
      </w:r>
      <w:proofErr w:type="spellStart"/>
      <w:r>
        <w:rPr>
          <w:iCs/>
          <w:sz w:val="30"/>
          <w:szCs w:val="30"/>
        </w:rPr>
        <w:t>bố</w:t>
      </w:r>
      <w:proofErr w:type="spellEnd"/>
      <w:r>
        <w:rPr>
          <w:iCs/>
          <w:sz w:val="30"/>
          <w:szCs w:val="30"/>
        </w:rPr>
        <w:t xml:space="preserve"> </w:t>
      </w:r>
      <w:proofErr w:type="spellStart"/>
      <w:r>
        <w:rPr>
          <w:iCs/>
          <w:sz w:val="30"/>
          <w:szCs w:val="30"/>
        </w:rPr>
        <w:t>cục</w:t>
      </w:r>
      <w:proofErr w:type="spellEnd"/>
      <w:r>
        <w:rPr>
          <w:iCs/>
          <w:sz w:val="30"/>
          <w:szCs w:val="30"/>
        </w:rPr>
        <w:t xml:space="preserve"> </w:t>
      </w:r>
      <w:proofErr w:type="spellStart"/>
      <w:r>
        <w:rPr>
          <w:iCs/>
          <w:sz w:val="30"/>
          <w:szCs w:val="30"/>
        </w:rPr>
        <w:t>rõ</w:t>
      </w:r>
      <w:proofErr w:type="spellEnd"/>
      <w:r>
        <w:rPr>
          <w:iCs/>
          <w:sz w:val="30"/>
          <w:szCs w:val="30"/>
        </w:rPr>
        <w:t xml:space="preserve"> </w:t>
      </w:r>
      <w:proofErr w:type="spellStart"/>
      <w:r>
        <w:rPr>
          <w:iCs/>
          <w:sz w:val="30"/>
          <w:szCs w:val="30"/>
        </w:rPr>
        <w:t>ràng</w:t>
      </w:r>
      <w:proofErr w:type="spellEnd"/>
      <w:r>
        <w:rPr>
          <w:iCs/>
          <w:sz w:val="30"/>
          <w:szCs w:val="30"/>
        </w:rPr>
        <w:t xml:space="preserve">, </w:t>
      </w:r>
      <w:proofErr w:type="spellStart"/>
      <w:r>
        <w:rPr>
          <w:iCs/>
          <w:sz w:val="30"/>
          <w:szCs w:val="30"/>
        </w:rPr>
        <w:t>màu</w:t>
      </w:r>
      <w:proofErr w:type="spellEnd"/>
      <w:r>
        <w:rPr>
          <w:iCs/>
          <w:sz w:val="30"/>
          <w:szCs w:val="30"/>
        </w:rPr>
        <w:t xml:space="preserve"> </w:t>
      </w:r>
      <w:proofErr w:type="spellStart"/>
      <w:r>
        <w:rPr>
          <w:iCs/>
          <w:sz w:val="30"/>
          <w:szCs w:val="30"/>
        </w:rPr>
        <w:t>sắc</w:t>
      </w:r>
      <w:proofErr w:type="spellEnd"/>
      <w:r>
        <w:rPr>
          <w:iCs/>
          <w:sz w:val="30"/>
          <w:szCs w:val="30"/>
        </w:rPr>
        <w:t xml:space="preserve"> </w:t>
      </w:r>
      <w:proofErr w:type="spellStart"/>
      <w:r>
        <w:rPr>
          <w:iCs/>
          <w:sz w:val="30"/>
          <w:szCs w:val="30"/>
        </w:rPr>
        <w:t>phù</w:t>
      </w:r>
      <w:proofErr w:type="spellEnd"/>
      <w:r>
        <w:rPr>
          <w:iCs/>
          <w:sz w:val="30"/>
          <w:szCs w:val="30"/>
        </w:rPr>
        <w:t xml:space="preserve"> </w:t>
      </w:r>
      <w:proofErr w:type="spellStart"/>
      <w:r>
        <w:rPr>
          <w:iCs/>
          <w:sz w:val="30"/>
          <w:szCs w:val="30"/>
        </w:rPr>
        <w:t>hợp</w:t>
      </w:r>
      <w:proofErr w:type="spellEnd"/>
      <w:r>
        <w:rPr>
          <w:iCs/>
          <w:sz w:val="30"/>
          <w:szCs w:val="30"/>
        </w:rPr>
        <w:t xml:space="preserve"> </w:t>
      </w:r>
      <w:proofErr w:type="spellStart"/>
      <w:r>
        <w:rPr>
          <w:iCs/>
          <w:sz w:val="30"/>
          <w:szCs w:val="30"/>
        </w:rPr>
        <w:t>không</w:t>
      </w:r>
      <w:proofErr w:type="spellEnd"/>
      <w:r>
        <w:rPr>
          <w:iCs/>
          <w:sz w:val="30"/>
          <w:szCs w:val="30"/>
        </w:rPr>
        <w:t xml:space="preserve"> </w:t>
      </w:r>
      <w:proofErr w:type="spellStart"/>
      <w:r>
        <w:rPr>
          <w:iCs/>
          <w:sz w:val="30"/>
          <w:szCs w:val="30"/>
        </w:rPr>
        <w:t>bị</w:t>
      </w:r>
      <w:proofErr w:type="spellEnd"/>
      <w:r>
        <w:rPr>
          <w:iCs/>
          <w:sz w:val="30"/>
          <w:szCs w:val="30"/>
        </w:rPr>
        <w:t xml:space="preserve"> </w:t>
      </w:r>
      <w:proofErr w:type="spellStart"/>
      <w:r>
        <w:rPr>
          <w:iCs/>
          <w:sz w:val="30"/>
          <w:szCs w:val="30"/>
        </w:rPr>
        <w:t>chói</w:t>
      </w:r>
      <w:proofErr w:type="spellEnd"/>
      <w:r>
        <w:rPr>
          <w:iCs/>
          <w:sz w:val="30"/>
          <w:szCs w:val="30"/>
        </w:rPr>
        <w:t xml:space="preserve"> </w:t>
      </w:r>
      <w:proofErr w:type="spellStart"/>
      <w:r>
        <w:rPr>
          <w:iCs/>
          <w:sz w:val="30"/>
          <w:szCs w:val="30"/>
        </w:rPr>
        <w:t>và</w:t>
      </w:r>
      <w:proofErr w:type="spellEnd"/>
      <w:r>
        <w:rPr>
          <w:iCs/>
          <w:sz w:val="30"/>
          <w:szCs w:val="30"/>
        </w:rPr>
        <w:t xml:space="preserve"> </w:t>
      </w:r>
      <w:proofErr w:type="spellStart"/>
      <w:r>
        <w:rPr>
          <w:iCs/>
          <w:sz w:val="30"/>
          <w:szCs w:val="30"/>
        </w:rPr>
        <w:t>dễ</w:t>
      </w:r>
      <w:proofErr w:type="spellEnd"/>
      <w:r>
        <w:rPr>
          <w:iCs/>
          <w:sz w:val="30"/>
          <w:szCs w:val="30"/>
        </w:rPr>
        <w:t xml:space="preserve"> </w:t>
      </w:r>
      <w:proofErr w:type="spellStart"/>
      <w:r>
        <w:rPr>
          <w:iCs/>
          <w:sz w:val="30"/>
          <w:szCs w:val="30"/>
        </w:rPr>
        <w:t>dùng</w:t>
      </w:r>
      <w:proofErr w:type="spellEnd"/>
    </w:p>
    <w:p w14:paraId="27A10864" w14:textId="77777777" w:rsidR="003A1BC7" w:rsidRDefault="00CC6572">
      <w:pPr>
        <w:pStyle w:val="ListParagraph"/>
        <w:spacing w:line="360" w:lineRule="auto"/>
        <w:ind w:leftChars="-100" w:left="-260" w:right="284"/>
        <w:jc w:val="both"/>
        <w:rPr>
          <w:iCs/>
          <w:sz w:val="30"/>
          <w:szCs w:val="30"/>
        </w:rPr>
      </w:pPr>
      <w:r>
        <w:rPr>
          <w:iCs/>
          <w:sz w:val="30"/>
          <w:szCs w:val="30"/>
        </w:rPr>
        <w:t xml:space="preserve">- Các </w:t>
      </w:r>
      <w:proofErr w:type="spellStart"/>
      <w:r>
        <w:rPr>
          <w:iCs/>
          <w:sz w:val="30"/>
          <w:szCs w:val="30"/>
        </w:rPr>
        <w:t>chức</w:t>
      </w:r>
      <w:proofErr w:type="spellEnd"/>
      <w:r>
        <w:rPr>
          <w:iCs/>
          <w:sz w:val="30"/>
          <w:szCs w:val="30"/>
        </w:rPr>
        <w:t xml:space="preserve"> </w:t>
      </w:r>
      <w:proofErr w:type="spellStart"/>
      <w:r>
        <w:rPr>
          <w:iCs/>
          <w:sz w:val="30"/>
          <w:szCs w:val="30"/>
        </w:rPr>
        <w:t>năng</w:t>
      </w:r>
      <w:proofErr w:type="spellEnd"/>
      <w:r>
        <w:rPr>
          <w:iCs/>
          <w:sz w:val="30"/>
          <w:szCs w:val="30"/>
        </w:rPr>
        <w:t xml:space="preserve"> </w:t>
      </w:r>
      <w:proofErr w:type="spellStart"/>
      <w:r>
        <w:rPr>
          <w:iCs/>
          <w:sz w:val="30"/>
          <w:szCs w:val="30"/>
        </w:rPr>
        <w:t>hoạt</w:t>
      </w:r>
      <w:proofErr w:type="spellEnd"/>
      <w:r>
        <w:rPr>
          <w:iCs/>
          <w:sz w:val="30"/>
          <w:szCs w:val="30"/>
        </w:rPr>
        <w:t xml:space="preserve"> </w:t>
      </w:r>
      <w:proofErr w:type="spellStart"/>
      <w:r>
        <w:rPr>
          <w:iCs/>
          <w:sz w:val="30"/>
          <w:szCs w:val="30"/>
        </w:rPr>
        <w:t>động</w:t>
      </w:r>
      <w:proofErr w:type="spellEnd"/>
      <w:r>
        <w:rPr>
          <w:iCs/>
          <w:sz w:val="30"/>
          <w:szCs w:val="30"/>
        </w:rPr>
        <w:t xml:space="preserve"> </w:t>
      </w:r>
      <w:proofErr w:type="spellStart"/>
      <w:r>
        <w:rPr>
          <w:iCs/>
          <w:sz w:val="30"/>
          <w:szCs w:val="30"/>
        </w:rPr>
        <w:t>ổn</w:t>
      </w:r>
      <w:proofErr w:type="spellEnd"/>
      <w:r>
        <w:rPr>
          <w:iCs/>
          <w:sz w:val="30"/>
          <w:szCs w:val="30"/>
        </w:rPr>
        <w:t xml:space="preserve"> </w:t>
      </w:r>
      <w:proofErr w:type="spellStart"/>
      <w:r>
        <w:rPr>
          <w:iCs/>
          <w:sz w:val="30"/>
          <w:szCs w:val="30"/>
        </w:rPr>
        <w:t>định</w:t>
      </w:r>
      <w:proofErr w:type="spellEnd"/>
      <w:r>
        <w:rPr>
          <w:iCs/>
          <w:sz w:val="30"/>
          <w:szCs w:val="30"/>
        </w:rPr>
        <w:t xml:space="preserve">, </w:t>
      </w:r>
      <w:proofErr w:type="spellStart"/>
      <w:r>
        <w:rPr>
          <w:iCs/>
          <w:sz w:val="30"/>
          <w:szCs w:val="30"/>
        </w:rPr>
        <w:t>chính</w:t>
      </w:r>
      <w:proofErr w:type="spellEnd"/>
      <w:r>
        <w:rPr>
          <w:iCs/>
          <w:sz w:val="30"/>
          <w:szCs w:val="30"/>
        </w:rPr>
        <w:t xml:space="preserve"> </w:t>
      </w:r>
      <w:proofErr w:type="spellStart"/>
      <w:r>
        <w:rPr>
          <w:iCs/>
          <w:sz w:val="30"/>
          <w:szCs w:val="30"/>
        </w:rPr>
        <w:t>xác</w:t>
      </w:r>
      <w:proofErr w:type="spellEnd"/>
    </w:p>
    <w:p w14:paraId="67CBB6E6" w14:textId="77777777" w:rsidR="003A1BC7" w:rsidRDefault="00CC6572">
      <w:pPr>
        <w:pStyle w:val="ListParagraph"/>
        <w:spacing w:line="360" w:lineRule="auto"/>
        <w:ind w:leftChars="-100" w:left="-260" w:right="284"/>
        <w:jc w:val="both"/>
        <w:rPr>
          <w:iCs/>
          <w:sz w:val="30"/>
          <w:szCs w:val="30"/>
        </w:rPr>
      </w:pPr>
      <w:r>
        <w:rPr>
          <w:iCs/>
          <w:sz w:val="30"/>
          <w:szCs w:val="30"/>
        </w:rPr>
        <w:t xml:space="preserve">- </w:t>
      </w:r>
      <w:proofErr w:type="spellStart"/>
      <w:r>
        <w:rPr>
          <w:iCs/>
          <w:sz w:val="30"/>
          <w:szCs w:val="30"/>
        </w:rPr>
        <w:t>Đảm</w:t>
      </w:r>
      <w:proofErr w:type="spellEnd"/>
      <w:r>
        <w:rPr>
          <w:iCs/>
          <w:sz w:val="30"/>
          <w:szCs w:val="30"/>
        </w:rPr>
        <w:t xml:space="preserve"> </w:t>
      </w:r>
      <w:proofErr w:type="spellStart"/>
      <w:r>
        <w:rPr>
          <w:iCs/>
          <w:sz w:val="30"/>
          <w:szCs w:val="30"/>
        </w:rPr>
        <w:t>bảo</w:t>
      </w:r>
      <w:proofErr w:type="spellEnd"/>
      <w:r>
        <w:rPr>
          <w:iCs/>
          <w:sz w:val="30"/>
          <w:szCs w:val="30"/>
        </w:rPr>
        <w:t xml:space="preserve"> </w:t>
      </w:r>
      <w:proofErr w:type="spellStart"/>
      <w:r>
        <w:rPr>
          <w:iCs/>
          <w:sz w:val="30"/>
          <w:szCs w:val="30"/>
        </w:rPr>
        <w:t>vấn</w:t>
      </w:r>
      <w:proofErr w:type="spellEnd"/>
      <w:r>
        <w:rPr>
          <w:iCs/>
          <w:sz w:val="30"/>
          <w:szCs w:val="30"/>
        </w:rPr>
        <w:t xml:space="preserve"> </w:t>
      </w:r>
      <w:proofErr w:type="spellStart"/>
      <w:r>
        <w:rPr>
          <w:iCs/>
          <w:sz w:val="30"/>
          <w:szCs w:val="30"/>
        </w:rPr>
        <w:t>đề</w:t>
      </w:r>
      <w:proofErr w:type="spellEnd"/>
      <w:r>
        <w:rPr>
          <w:iCs/>
          <w:sz w:val="30"/>
          <w:szCs w:val="30"/>
        </w:rPr>
        <w:t xml:space="preserve"> </w:t>
      </w:r>
      <w:proofErr w:type="spellStart"/>
      <w:r>
        <w:rPr>
          <w:iCs/>
          <w:sz w:val="30"/>
          <w:szCs w:val="30"/>
        </w:rPr>
        <w:t>bảo</w:t>
      </w:r>
      <w:proofErr w:type="spellEnd"/>
      <w:r>
        <w:rPr>
          <w:iCs/>
          <w:sz w:val="30"/>
          <w:szCs w:val="30"/>
        </w:rPr>
        <w:t xml:space="preserve"> </w:t>
      </w:r>
      <w:proofErr w:type="spellStart"/>
      <w:r>
        <w:rPr>
          <w:iCs/>
          <w:sz w:val="30"/>
          <w:szCs w:val="30"/>
        </w:rPr>
        <w:t>mật</w:t>
      </w:r>
      <w:proofErr w:type="spellEnd"/>
      <w:r>
        <w:rPr>
          <w:iCs/>
          <w:sz w:val="30"/>
          <w:szCs w:val="30"/>
        </w:rPr>
        <w:t xml:space="preserve">, </w:t>
      </w:r>
      <w:proofErr w:type="spellStart"/>
      <w:r>
        <w:rPr>
          <w:iCs/>
          <w:sz w:val="30"/>
          <w:szCs w:val="30"/>
        </w:rPr>
        <w:t>xác</w:t>
      </w:r>
      <w:proofErr w:type="spellEnd"/>
      <w:r>
        <w:rPr>
          <w:iCs/>
          <w:sz w:val="30"/>
          <w:szCs w:val="30"/>
        </w:rPr>
        <w:t xml:space="preserve"> </w:t>
      </w:r>
      <w:proofErr w:type="spellStart"/>
      <w:r>
        <w:rPr>
          <w:iCs/>
          <w:sz w:val="30"/>
          <w:szCs w:val="30"/>
        </w:rPr>
        <w:t>thực</w:t>
      </w:r>
      <w:proofErr w:type="spellEnd"/>
      <w:r>
        <w:rPr>
          <w:iCs/>
          <w:sz w:val="30"/>
          <w:szCs w:val="30"/>
        </w:rPr>
        <w:t xml:space="preserve"> </w:t>
      </w:r>
      <w:proofErr w:type="spellStart"/>
      <w:r>
        <w:rPr>
          <w:iCs/>
          <w:sz w:val="30"/>
          <w:szCs w:val="30"/>
        </w:rPr>
        <w:t>người</w:t>
      </w:r>
      <w:proofErr w:type="spellEnd"/>
      <w:r>
        <w:rPr>
          <w:iCs/>
          <w:sz w:val="30"/>
          <w:szCs w:val="30"/>
        </w:rPr>
        <w:t xml:space="preserve"> dung</w:t>
      </w:r>
      <w:r>
        <w:rPr>
          <w:iCs/>
          <w:sz w:val="30"/>
          <w:szCs w:val="30"/>
          <w:lang w:val="vi-VN"/>
        </w:rPr>
        <w:t>.</w:t>
      </w:r>
    </w:p>
    <w:p w14:paraId="0D3475D7" w14:textId="77777777" w:rsidR="003A1BC7" w:rsidRDefault="00CC6572">
      <w:pPr>
        <w:pStyle w:val="ListParagraph"/>
        <w:spacing w:line="360" w:lineRule="auto"/>
        <w:ind w:leftChars="-100" w:left="-260" w:right="284"/>
        <w:jc w:val="both"/>
        <w:rPr>
          <w:iCs/>
          <w:sz w:val="30"/>
          <w:szCs w:val="30"/>
          <w:lang w:val="vi-VN"/>
        </w:rPr>
      </w:pPr>
      <w:r>
        <w:rPr>
          <w:iCs/>
          <w:sz w:val="30"/>
          <w:szCs w:val="30"/>
        </w:rPr>
        <w:t xml:space="preserve">- </w:t>
      </w:r>
      <w:proofErr w:type="spellStart"/>
      <w:r>
        <w:rPr>
          <w:iCs/>
          <w:sz w:val="30"/>
          <w:szCs w:val="30"/>
        </w:rPr>
        <w:t>Hệ</w:t>
      </w:r>
      <w:proofErr w:type="spellEnd"/>
      <w:r>
        <w:rPr>
          <w:iCs/>
          <w:sz w:val="30"/>
          <w:szCs w:val="30"/>
        </w:rPr>
        <w:t xml:space="preserve"> </w:t>
      </w:r>
      <w:proofErr w:type="spellStart"/>
      <w:r>
        <w:rPr>
          <w:iCs/>
          <w:sz w:val="30"/>
          <w:szCs w:val="30"/>
        </w:rPr>
        <w:t>thống</w:t>
      </w:r>
      <w:proofErr w:type="spellEnd"/>
      <w:r>
        <w:rPr>
          <w:iCs/>
          <w:sz w:val="30"/>
          <w:szCs w:val="30"/>
        </w:rPr>
        <w:t xml:space="preserve"> </w:t>
      </w:r>
      <w:proofErr w:type="spellStart"/>
      <w:r>
        <w:rPr>
          <w:iCs/>
          <w:sz w:val="30"/>
          <w:szCs w:val="30"/>
        </w:rPr>
        <w:t>luôn</w:t>
      </w:r>
      <w:proofErr w:type="spellEnd"/>
      <w:r>
        <w:rPr>
          <w:iCs/>
          <w:sz w:val="30"/>
          <w:szCs w:val="30"/>
        </w:rPr>
        <w:t xml:space="preserve"> </w:t>
      </w:r>
      <w:proofErr w:type="spellStart"/>
      <w:r>
        <w:rPr>
          <w:iCs/>
          <w:sz w:val="30"/>
          <w:szCs w:val="30"/>
        </w:rPr>
        <w:t>hoạt</w:t>
      </w:r>
      <w:proofErr w:type="spellEnd"/>
      <w:r>
        <w:rPr>
          <w:iCs/>
          <w:sz w:val="30"/>
          <w:szCs w:val="30"/>
        </w:rPr>
        <w:t xml:space="preserve"> </w:t>
      </w:r>
      <w:proofErr w:type="spellStart"/>
      <w:r>
        <w:rPr>
          <w:iCs/>
          <w:sz w:val="30"/>
          <w:szCs w:val="30"/>
        </w:rPr>
        <w:t>động</w:t>
      </w:r>
      <w:proofErr w:type="spellEnd"/>
      <w:r>
        <w:rPr>
          <w:iCs/>
          <w:sz w:val="30"/>
          <w:szCs w:val="30"/>
        </w:rPr>
        <w:t xml:space="preserve"> 24/</w:t>
      </w:r>
      <w:r>
        <w:rPr>
          <w:iCs/>
          <w:sz w:val="30"/>
          <w:szCs w:val="30"/>
          <w:lang w:val="vi-VN"/>
        </w:rPr>
        <w:t>7.</w:t>
      </w:r>
    </w:p>
    <w:p w14:paraId="30997C3E" w14:textId="77777777" w:rsidR="003A1BC7" w:rsidRDefault="00CC6572">
      <w:pPr>
        <w:pStyle w:val="ListParagraph"/>
        <w:spacing w:line="360" w:lineRule="auto"/>
        <w:ind w:leftChars="-100" w:left="-260" w:right="284"/>
        <w:jc w:val="both"/>
        <w:rPr>
          <w:iCs/>
          <w:sz w:val="30"/>
          <w:szCs w:val="30"/>
        </w:rPr>
      </w:pPr>
      <w:r>
        <w:rPr>
          <w:iCs/>
          <w:sz w:val="30"/>
          <w:szCs w:val="30"/>
        </w:rPr>
        <w:t xml:space="preserve">- Bảo </w:t>
      </w:r>
      <w:proofErr w:type="spellStart"/>
      <w:r>
        <w:rPr>
          <w:iCs/>
          <w:sz w:val="30"/>
          <w:szCs w:val="30"/>
        </w:rPr>
        <w:t>mật</w:t>
      </w:r>
      <w:proofErr w:type="spellEnd"/>
      <w:r>
        <w:rPr>
          <w:iCs/>
          <w:sz w:val="30"/>
          <w:szCs w:val="30"/>
        </w:rPr>
        <w:t xml:space="preserve"> </w:t>
      </w:r>
      <w:proofErr w:type="spellStart"/>
      <w:r>
        <w:rPr>
          <w:iCs/>
          <w:sz w:val="30"/>
          <w:szCs w:val="30"/>
        </w:rPr>
        <w:t>mọi</w:t>
      </w:r>
      <w:proofErr w:type="spellEnd"/>
      <w:r>
        <w:rPr>
          <w:iCs/>
          <w:sz w:val="30"/>
          <w:szCs w:val="30"/>
        </w:rPr>
        <w:t xml:space="preserve"> </w:t>
      </w:r>
      <w:proofErr w:type="spellStart"/>
      <w:r>
        <w:rPr>
          <w:iCs/>
          <w:sz w:val="30"/>
          <w:szCs w:val="30"/>
        </w:rPr>
        <w:t>thông</w:t>
      </w:r>
      <w:proofErr w:type="spellEnd"/>
      <w:r>
        <w:rPr>
          <w:iCs/>
          <w:sz w:val="30"/>
          <w:szCs w:val="30"/>
        </w:rPr>
        <w:t xml:space="preserve"> tin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r>
        <w:rPr>
          <w:iCs/>
          <w:sz w:val="30"/>
          <w:szCs w:val="30"/>
        </w:rPr>
        <w:t xml:space="preserve"> </w:t>
      </w:r>
    </w:p>
    <w:p w14:paraId="0B4026C6" w14:textId="77777777" w:rsidR="003A1BC7" w:rsidRDefault="00CC6572">
      <w:pPr>
        <w:pStyle w:val="ListParagraph"/>
        <w:spacing w:line="360" w:lineRule="auto"/>
        <w:ind w:leftChars="-100" w:left="-260" w:right="284"/>
        <w:jc w:val="both"/>
        <w:rPr>
          <w:iCs/>
          <w:sz w:val="30"/>
          <w:szCs w:val="30"/>
        </w:rPr>
      </w:pPr>
      <w:r>
        <w:rPr>
          <w:iCs/>
          <w:sz w:val="30"/>
          <w:szCs w:val="30"/>
        </w:rPr>
        <w:t xml:space="preserve">- Quản </w:t>
      </w:r>
      <w:proofErr w:type="spellStart"/>
      <w:r>
        <w:rPr>
          <w:iCs/>
          <w:sz w:val="30"/>
          <w:szCs w:val="30"/>
        </w:rPr>
        <w:t>trị</w:t>
      </w:r>
      <w:proofErr w:type="spellEnd"/>
      <w:r>
        <w:rPr>
          <w:iCs/>
          <w:sz w:val="30"/>
          <w:szCs w:val="30"/>
        </w:rPr>
        <w:t xml:space="preserve"> </w:t>
      </w:r>
      <w:proofErr w:type="spellStart"/>
      <w:r>
        <w:rPr>
          <w:iCs/>
          <w:sz w:val="30"/>
          <w:szCs w:val="30"/>
        </w:rPr>
        <w:t>viên</w:t>
      </w:r>
      <w:proofErr w:type="spellEnd"/>
      <w:r>
        <w:rPr>
          <w:iCs/>
          <w:sz w:val="30"/>
          <w:szCs w:val="30"/>
        </w:rPr>
        <w:t xml:space="preserve"> </w:t>
      </w:r>
      <w:proofErr w:type="spellStart"/>
      <w:r>
        <w:rPr>
          <w:iCs/>
          <w:sz w:val="30"/>
          <w:szCs w:val="30"/>
        </w:rPr>
        <w:t>không</w:t>
      </w:r>
      <w:proofErr w:type="spellEnd"/>
      <w:r>
        <w:rPr>
          <w:iCs/>
          <w:sz w:val="30"/>
          <w:szCs w:val="30"/>
        </w:rPr>
        <w:t xml:space="preserve"> </w:t>
      </w:r>
      <w:proofErr w:type="spellStart"/>
      <w:r>
        <w:rPr>
          <w:iCs/>
          <w:sz w:val="30"/>
          <w:szCs w:val="30"/>
        </w:rPr>
        <w:t>được</w:t>
      </w:r>
      <w:proofErr w:type="spellEnd"/>
      <w:r>
        <w:rPr>
          <w:iCs/>
          <w:sz w:val="30"/>
          <w:szCs w:val="30"/>
        </w:rPr>
        <w:t xml:space="preserve"> </w:t>
      </w:r>
      <w:proofErr w:type="spellStart"/>
      <w:r>
        <w:rPr>
          <w:iCs/>
          <w:sz w:val="30"/>
          <w:szCs w:val="30"/>
        </w:rPr>
        <w:t>phép</w:t>
      </w:r>
      <w:proofErr w:type="spellEnd"/>
      <w:r>
        <w:rPr>
          <w:iCs/>
          <w:sz w:val="30"/>
          <w:szCs w:val="30"/>
        </w:rPr>
        <w:t xml:space="preserve"> </w:t>
      </w:r>
      <w:proofErr w:type="spellStart"/>
      <w:r>
        <w:rPr>
          <w:iCs/>
          <w:sz w:val="30"/>
          <w:szCs w:val="30"/>
        </w:rPr>
        <w:t>đọc</w:t>
      </w:r>
      <w:proofErr w:type="spellEnd"/>
      <w:r>
        <w:rPr>
          <w:iCs/>
          <w:sz w:val="30"/>
          <w:szCs w:val="30"/>
        </w:rPr>
        <w:t xml:space="preserve"> tin </w:t>
      </w:r>
      <w:proofErr w:type="spellStart"/>
      <w:r>
        <w:rPr>
          <w:iCs/>
          <w:sz w:val="30"/>
          <w:szCs w:val="30"/>
        </w:rPr>
        <w:t>nhắn</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p w14:paraId="371C4203" w14:textId="77777777" w:rsidR="003A1BC7" w:rsidRDefault="00CC6572">
      <w:pPr>
        <w:pStyle w:val="ListParagraph"/>
        <w:spacing w:line="360" w:lineRule="auto"/>
        <w:ind w:leftChars="-100" w:left="-260" w:right="284"/>
        <w:jc w:val="both"/>
        <w:rPr>
          <w:iCs/>
          <w:sz w:val="30"/>
          <w:szCs w:val="30"/>
        </w:rPr>
      </w:pPr>
      <w:r>
        <w:rPr>
          <w:iCs/>
          <w:sz w:val="30"/>
          <w:szCs w:val="30"/>
        </w:rPr>
        <w:t xml:space="preserve">- </w:t>
      </w:r>
      <w:proofErr w:type="spellStart"/>
      <w:r>
        <w:rPr>
          <w:iCs/>
          <w:sz w:val="30"/>
          <w:szCs w:val="30"/>
        </w:rPr>
        <w:t>Đảo</w:t>
      </w:r>
      <w:proofErr w:type="spellEnd"/>
      <w:r>
        <w:rPr>
          <w:iCs/>
          <w:sz w:val="30"/>
          <w:szCs w:val="30"/>
        </w:rPr>
        <w:t xml:space="preserve"> </w:t>
      </w:r>
      <w:proofErr w:type="spellStart"/>
      <w:r>
        <w:rPr>
          <w:iCs/>
          <w:sz w:val="30"/>
          <w:szCs w:val="30"/>
        </w:rPr>
        <w:t>bảo</w:t>
      </w:r>
      <w:proofErr w:type="spellEnd"/>
      <w:r>
        <w:rPr>
          <w:iCs/>
          <w:sz w:val="30"/>
          <w:szCs w:val="30"/>
        </w:rPr>
        <w:t xml:space="preserve"> </w:t>
      </w:r>
      <w:proofErr w:type="spellStart"/>
      <w:r>
        <w:rPr>
          <w:iCs/>
          <w:sz w:val="30"/>
          <w:szCs w:val="30"/>
        </w:rPr>
        <w:t>xác</w:t>
      </w:r>
      <w:proofErr w:type="spellEnd"/>
      <w:r>
        <w:rPr>
          <w:iCs/>
          <w:sz w:val="30"/>
          <w:szCs w:val="30"/>
        </w:rPr>
        <w:t xml:space="preserve"> </w:t>
      </w:r>
      <w:proofErr w:type="spellStart"/>
      <w:r>
        <w:rPr>
          <w:iCs/>
          <w:sz w:val="30"/>
          <w:szCs w:val="30"/>
        </w:rPr>
        <w:t>thực</w:t>
      </w:r>
      <w:proofErr w:type="spellEnd"/>
      <w:r>
        <w:rPr>
          <w:iCs/>
          <w:sz w:val="30"/>
          <w:szCs w:val="30"/>
        </w:rPr>
        <w:t xml:space="preserve"> 2 </w:t>
      </w:r>
      <w:proofErr w:type="spellStart"/>
      <w:r>
        <w:rPr>
          <w:iCs/>
          <w:sz w:val="30"/>
          <w:szCs w:val="30"/>
        </w:rPr>
        <w:t>bước</w:t>
      </w:r>
      <w:proofErr w:type="spellEnd"/>
      <w:r>
        <w:rPr>
          <w:iCs/>
          <w:sz w:val="30"/>
          <w:szCs w:val="30"/>
        </w:rPr>
        <w:t xml:space="preserve"> </w:t>
      </w:r>
      <w:proofErr w:type="spellStart"/>
      <w:r>
        <w:rPr>
          <w:iCs/>
          <w:sz w:val="30"/>
          <w:szCs w:val="30"/>
        </w:rPr>
        <w:t>trước</w:t>
      </w:r>
      <w:proofErr w:type="spellEnd"/>
      <w:r>
        <w:rPr>
          <w:iCs/>
          <w:sz w:val="30"/>
          <w:szCs w:val="30"/>
        </w:rPr>
        <w:t xml:space="preserve"> </w:t>
      </w:r>
      <w:proofErr w:type="spellStart"/>
      <w:r>
        <w:rPr>
          <w:iCs/>
          <w:sz w:val="30"/>
          <w:szCs w:val="30"/>
        </w:rPr>
        <w:t>khi</w:t>
      </w:r>
      <w:proofErr w:type="spellEnd"/>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nhập</w:t>
      </w:r>
      <w:proofErr w:type="spellEnd"/>
      <w:r>
        <w:rPr>
          <w:iCs/>
          <w:sz w:val="30"/>
          <w:szCs w:val="30"/>
        </w:rPr>
        <w:t xml:space="preserve"> </w:t>
      </w:r>
    </w:p>
    <w:p w14:paraId="521D3CE3" w14:textId="77777777" w:rsidR="003A1BC7" w:rsidRDefault="003A1BC7">
      <w:pPr>
        <w:pStyle w:val="ListParagraph"/>
        <w:spacing w:line="360" w:lineRule="auto"/>
        <w:ind w:leftChars="-100" w:left="-260" w:right="284"/>
        <w:jc w:val="both"/>
        <w:rPr>
          <w:iCs/>
          <w:sz w:val="30"/>
          <w:szCs w:val="30"/>
        </w:rPr>
      </w:pPr>
    </w:p>
    <w:p w14:paraId="46B5BB76" w14:textId="77777777" w:rsidR="003A1BC7" w:rsidRDefault="003A1BC7">
      <w:pPr>
        <w:spacing w:line="360" w:lineRule="auto"/>
        <w:ind w:leftChars="275" w:left="715" w:right="284"/>
        <w:jc w:val="both"/>
        <w:rPr>
          <w:sz w:val="30"/>
          <w:szCs w:val="30"/>
        </w:rPr>
      </w:pPr>
    </w:p>
    <w:p w14:paraId="44E58664" w14:textId="77777777" w:rsidR="003A1BC7" w:rsidRDefault="00CC6572">
      <w:pPr>
        <w:pStyle w:val="Heading2"/>
        <w:spacing w:line="360" w:lineRule="auto"/>
        <w:jc w:val="both"/>
        <w:rPr>
          <w:sz w:val="30"/>
          <w:szCs w:val="30"/>
        </w:rPr>
      </w:pPr>
      <w:bookmarkStart w:id="19" w:name="_Toc20591"/>
      <w:bookmarkStart w:id="20" w:name="_Toc1517"/>
      <w:bookmarkStart w:id="21" w:name="_Toc5149"/>
      <w:r>
        <w:rPr>
          <w:sz w:val="30"/>
          <w:szCs w:val="30"/>
        </w:rPr>
        <w:lastRenderedPageBreak/>
        <w:t xml:space="preserve">1.6 </w:t>
      </w:r>
      <w:proofErr w:type="spellStart"/>
      <w:r>
        <w:rPr>
          <w:sz w:val="30"/>
          <w:szCs w:val="30"/>
        </w:rPr>
        <w:t>Kế</w:t>
      </w:r>
      <w:proofErr w:type="spellEnd"/>
      <w:r>
        <w:rPr>
          <w:sz w:val="30"/>
          <w:szCs w:val="30"/>
        </w:rPr>
        <w:t xml:space="preserve"> </w:t>
      </w:r>
      <w:proofErr w:type="spellStart"/>
      <w:r>
        <w:rPr>
          <w:sz w:val="30"/>
          <w:szCs w:val="30"/>
        </w:rPr>
        <w:t>hoạch</w:t>
      </w:r>
      <w:proofErr w:type="spellEnd"/>
      <w:r>
        <w:rPr>
          <w:sz w:val="30"/>
          <w:szCs w:val="30"/>
        </w:rPr>
        <w:t xml:space="preserve"> </w:t>
      </w:r>
      <w:proofErr w:type="spellStart"/>
      <w:r>
        <w:rPr>
          <w:sz w:val="30"/>
          <w:szCs w:val="30"/>
        </w:rPr>
        <w:t>thực</w:t>
      </w:r>
      <w:proofErr w:type="spellEnd"/>
      <w:r>
        <w:rPr>
          <w:sz w:val="30"/>
          <w:szCs w:val="30"/>
        </w:rPr>
        <w:t xml:space="preserve"> </w:t>
      </w:r>
      <w:proofErr w:type="spellStart"/>
      <w:r>
        <w:rPr>
          <w:sz w:val="30"/>
          <w:szCs w:val="30"/>
        </w:rPr>
        <w:t>hiện</w:t>
      </w:r>
      <w:bookmarkEnd w:id="19"/>
      <w:bookmarkEnd w:id="20"/>
      <w:bookmarkEnd w:id="21"/>
      <w:proofErr w:type="spellEnd"/>
    </w:p>
    <w:tbl>
      <w:tblPr>
        <w:tblStyle w:val="TableGrid"/>
        <w:tblpPr w:leftFromText="180" w:rightFromText="180" w:vertAnchor="page" w:horzAnchor="page" w:tblpX="2335" w:tblpY="2167"/>
        <w:tblW w:w="8738" w:type="dxa"/>
        <w:tblLook w:val="04A0" w:firstRow="1" w:lastRow="0" w:firstColumn="1" w:lastColumn="0" w:noHBand="0" w:noVBand="1"/>
      </w:tblPr>
      <w:tblGrid>
        <w:gridCol w:w="1961"/>
        <w:gridCol w:w="6777"/>
      </w:tblGrid>
      <w:tr w:rsidR="003A1BC7" w14:paraId="0F19C0CB" w14:textId="77777777">
        <w:trPr>
          <w:trHeight w:val="597"/>
        </w:trPr>
        <w:tc>
          <w:tcPr>
            <w:tcW w:w="1961" w:type="dxa"/>
            <w:shd w:val="clear" w:color="auto" w:fill="CFCDCD" w:themeFill="background2" w:themeFillShade="E5"/>
          </w:tcPr>
          <w:p w14:paraId="34619314" w14:textId="77777777" w:rsidR="003A1BC7" w:rsidRDefault="00CC6572">
            <w:pPr>
              <w:ind w:leftChars="-3" w:left="22" w:right="284" w:hangingChars="10" w:hanging="30"/>
              <w:jc w:val="center"/>
              <w:rPr>
                <w:b/>
                <w:bCs/>
                <w:iCs/>
                <w:sz w:val="30"/>
                <w:szCs w:val="30"/>
              </w:rPr>
            </w:pPr>
            <w:proofErr w:type="spellStart"/>
            <w:r>
              <w:rPr>
                <w:b/>
                <w:bCs/>
                <w:iCs/>
                <w:sz w:val="30"/>
                <w:szCs w:val="30"/>
              </w:rPr>
              <w:t>Thời</w:t>
            </w:r>
            <w:proofErr w:type="spellEnd"/>
            <w:r>
              <w:rPr>
                <w:b/>
                <w:bCs/>
                <w:iCs/>
                <w:sz w:val="30"/>
                <w:szCs w:val="30"/>
              </w:rPr>
              <w:t xml:space="preserve"> </w:t>
            </w:r>
            <w:proofErr w:type="spellStart"/>
            <w:r>
              <w:rPr>
                <w:b/>
                <w:bCs/>
                <w:iCs/>
                <w:sz w:val="30"/>
                <w:szCs w:val="30"/>
              </w:rPr>
              <w:t>gian</w:t>
            </w:r>
            <w:proofErr w:type="spellEnd"/>
          </w:p>
          <w:p w14:paraId="1E543D8F" w14:textId="77777777" w:rsidR="003A1BC7" w:rsidRDefault="003A1BC7">
            <w:pPr>
              <w:ind w:leftChars="-3" w:left="22" w:right="284" w:hangingChars="10" w:hanging="30"/>
              <w:jc w:val="center"/>
              <w:rPr>
                <w:b/>
                <w:bCs/>
                <w:iCs/>
                <w:sz w:val="30"/>
                <w:szCs w:val="30"/>
              </w:rPr>
            </w:pPr>
          </w:p>
        </w:tc>
        <w:tc>
          <w:tcPr>
            <w:tcW w:w="6777" w:type="dxa"/>
            <w:shd w:val="clear" w:color="auto" w:fill="CFCDCD" w:themeFill="background2" w:themeFillShade="E5"/>
          </w:tcPr>
          <w:p w14:paraId="20CA61E1" w14:textId="77777777" w:rsidR="003A1BC7" w:rsidRDefault="00CC6572">
            <w:pPr>
              <w:ind w:leftChars="-3" w:left="22" w:right="284" w:hangingChars="10" w:hanging="30"/>
              <w:jc w:val="center"/>
              <w:rPr>
                <w:b/>
                <w:bCs/>
                <w:iCs/>
                <w:sz w:val="30"/>
                <w:szCs w:val="30"/>
              </w:rPr>
            </w:pPr>
            <w:r>
              <w:rPr>
                <w:b/>
                <w:bCs/>
                <w:iCs/>
                <w:sz w:val="30"/>
                <w:szCs w:val="30"/>
              </w:rPr>
              <w:t xml:space="preserve">Công </w:t>
            </w:r>
            <w:proofErr w:type="spellStart"/>
            <w:r>
              <w:rPr>
                <w:b/>
                <w:bCs/>
                <w:iCs/>
                <w:sz w:val="30"/>
                <w:szCs w:val="30"/>
              </w:rPr>
              <w:t>việc</w:t>
            </w:r>
            <w:proofErr w:type="spellEnd"/>
          </w:p>
        </w:tc>
      </w:tr>
      <w:tr w:rsidR="003A1BC7" w14:paraId="6AE3946D" w14:textId="77777777">
        <w:trPr>
          <w:trHeight w:val="1776"/>
        </w:trPr>
        <w:tc>
          <w:tcPr>
            <w:tcW w:w="1961" w:type="dxa"/>
          </w:tcPr>
          <w:p w14:paraId="6A05ED3B" w14:textId="77777777" w:rsidR="003A1BC7" w:rsidRDefault="00CC6572">
            <w:pPr>
              <w:ind w:leftChars="-3" w:left="22" w:right="284" w:hangingChars="10" w:hanging="30"/>
              <w:rPr>
                <w:b/>
                <w:bCs/>
                <w:iCs/>
                <w:sz w:val="30"/>
                <w:szCs w:val="30"/>
              </w:rPr>
            </w:pPr>
            <w:proofErr w:type="spellStart"/>
            <w:r>
              <w:rPr>
                <w:b/>
                <w:bCs/>
                <w:iCs/>
                <w:sz w:val="30"/>
                <w:szCs w:val="30"/>
              </w:rPr>
              <w:t>Tuần</w:t>
            </w:r>
            <w:proofErr w:type="spellEnd"/>
            <w:r>
              <w:rPr>
                <w:b/>
                <w:bCs/>
                <w:iCs/>
                <w:sz w:val="30"/>
                <w:szCs w:val="30"/>
              </w:rPr>
              <w:t xml:space="preserve"> 01</w:t>
            </w:r>
          </w:p>
        </w:tc>
        <w:tc>
          <w:tcPr>
            <w:tcW w:w="6777" w:type="dxa"/>
            <w:shd w:val="clear" w:color="auto" w:fill="auto"/>
          </w:tcPr>
          <w:p w14:paraId="006AE733" w14:textId="77777777" w:rsidR="003A1BC7" w:rsidRDefault="00CC6572">
            <w:pPr>
              <w:pStyle w:val="ListParagraph"/>
              <w:numPr>
                <w:ilvl w:val="0"/>
                <w:numId w:val="13"/>
              </w:numPr>
              <w:ind w:left="260" w:right="284" w:firstLine="0"/>
              <w:rPr>
                <w:iCs/>
                <w:sz w:val="30"/>
                <w:szCs w:val="30"/>
              </w:rPr>
            </w:pPr>
            <w:proofErr w:type="spellStart"/>
            <w:r>
              <w:rPr>
                <w:iCs/>
                <w:sz w:val="30"/>
                <w:szCs w:val="30"/>
              </w:rPr>
              <w:t>Chọn</w:t>
            </w:r>
            <w:proofErr w:type="spellEnd"/>
            <w:r>
              <w:rPr>
                <w:iCs/>
                <w:sz w:val="30"/>
                <w:szCs w:val="30"/>
              </w:rPr>
              <w:t xml:space="preserve"> </w:t>
            </w:r>
            <w:proofErr w:type="spellStart"/>
            <w:r>
              <w:rPr>
                <w:iCs/>
                <w:sz w:val="30"/>
                <w:szCs w:val="30"/>
              </w:rPr>
              <w:t>đề</w:t>
            </w:r>
            <w:proofErr w:type="spellEnd"/>
            <w:r>
              <w:rPr>
                <w:iCs/>
                <w:sz w:val="30"/>
                <w:szCs w:val="30"/>
              </w:rPr>
              <w:t xml:space="preserve"> </w:t>
            </w:r>
            <w:proofErr w:type="spellStart"/>
            <w:r>
              <w:rPr>
                <w:iCs/>
                <w:sz w:val="30"/>
                <w:szCs w:val="30"/>
              </w:rPr>
              <w:t>tài</w:t>
            </w:r>
            <w:proofErr w:type="spellEnd"/>
          </w:p>
          <w:p w14:paraId="20343F2F" w14:textId="77777777" w:rsidR="003A1BC7" w:rsidRDefault="00CC6572">
            <w:pPr>
              <w:pStyle w:val="ListParagraph"/>
              <w:numPr>
                <w:ilvl w:val="0"/>
                <w:numId w:val="13"/>
              </w:numPr>
              <w:ind w:left="260" w:right="284" w:firstLine="0"/>
              <w:rPr>
                <w:iCs/>
                <w:sz w:val="30"/>
                <w:szCs w:val="30"/>
              </w:rPr>
            </w:pPr>
            <w:proofErr w:type="spellStart"/>
            <w:r>
              <w:rPr>
                <w:iCs/>
                <w:sz w:val="30"/>
                <w:szCs w:val="30"/>
              </w:rPr>
              <w:t>Chọn</w:t>
            </w:r>
            <w:proofErr w:type="spellEnd"/>
            <w:r>
              <w:rPr>
                <w:iCs/>
                <w:sz w:val="30"/>
                <w:szCs w:val="30"/>
              </w:rPr>
              <w:t xml:space="preserve"> </w:t>
            </w:r>
            <w:proofErr w:type="spellStart"/>
            <w:r>
              <w:rPr>
                <w:iCs/>
                <w:sz w:val="30"/>
                <w:szCs w:val="30"/>
              </w:rPr>
              <w:t>công</w:t>
            </w:r>
            <w:proofErr w:type="spellEnd"/>
            <w:r>
              <w:rPr>
                <w:iCs/>
                <w:sz w:val="30"/>
                <w:szCs w:val="30"/>
              </w:rPr>
              <w:t xml:space="preserve"> </w:t>
            </w:r>
            <w:proofErr w:type="spellStart"/>
            <w:r>
              <w:rPr>
                <w:iCs/>
                <w:sz w:val="30"/>
                <w:szCs w:val="30"/>
              </w:rPr>
              <w:t>nghệ</w:t>
            </w:r>
            <w:proofErr w:type="spellEnd"/>
            <w:r>
              <w:rPr>
                <w:iCs/>
                <w:sz w:val="30"/>
                <w:szCs w:val="30"/>
              </w:rPr>
              <w:t xml:space="preserve"> </w:t>
            </w:r>
            <w:proofErr w:type="spellStart"/>
            <w:r>
              <w:rPr>
                <w:iCs/>
                <w:sz w:val="30"/>
                <w:szCs w:val="30"/>
              </w:rPr>
              <w:t>thực</w:t>
            </w:r>
            <w:proofErr w:type="spellEnd"/>
            <w:r>
              <w:rPr>
                <w:iCs/>
                <w:sz w:val="30"/>
                <w:szCs w:val="30"/>
              </w:rPr>
              <w:t xml:space="preserve"> </w:t>
            </w:r>
            <w:proofErr w:type="spellStart"/>
            <w:r>
              <w:rPr>
                <w:iCs/>
                <w:sz w:val="30"/>
                <w:szCs w:val="30"/>
              </w:rPr>
              <w:t>hiện</w:t>
            </w:r>
            <w:proofErr w:type="spellEnd"/>
          </w:p>
          <w:p w14:paraId="0F68B5A3" w14:textId="77777777" w:rsidR="003A1BC7" w:rsidRDefault="00CC6572">
            <w:pPr>
              <w:pStyle w:val="ListParagraph"/>
              <w:numPr>
                <w:ilvl w:val="0"/>
                <w:numId w:val="13"/>
              </w:numPr>
              <w:ind w:left="260" w:right="284" w:firstLine="0"/>
              <w:rPr>
                <w:iCs/>
                <w:sz w:val="30"/>
                <w:szCs w:val="30"/>
              </w:rPr>
            </w:pPr>
            <w:proofErr w:type="spellStart"/>
            <w:r>
              <w:rPr>
                <w:iCs/>
                <w:sz w:val="30"/>
                <w:szCs w:val="30"/>
              </w:rPr>
              <w:t>Chọn</w:t>
            </w:r>
            <w:proofErr w:type="spellEnd"/>
            <w:r>
              <w:rPr>
                <w:iCs/>
                <w:sz w:val="30"/>
                <w:szCs w:val="30"/>
              </w:rPr>
              <w:t xml:space="preserve"> </w:t>
            </w:r>
            <w:proofErr w:type="spellStart"/>
            <w:r>
              <w:rPr>
                <w:iCs/>
                <w:sz w:val="30"/>
                <w:szCs w:val="30"/>
              </w:rPr>
              <w:t>địa</w:t>
            </w:r>
            <w:proofErr w:type="spellEnd"/>
            <w:r>
              <w:rPr>
                <w:iCs/>
                <w:sz w:val="30"/>
                <w:szCs w:val="30"/>
              </w:rPr>
              <w:t xml:space="preserve"> </w:t>
            </w:r>
            <w:proofErr w:type="spellStart"/>
            <w:r>
              <w:rPr>
                <w:iCs/>
                <w:sz w:val="30"/>
                <w:szCs w:val="30"/>
              </w:rPr>
              <w:t>điểm</w:t>
            </w:r>
            <w:proofErr w:type="spellEnd"/>
            <w:r>
              <w:rPr>
                <w:iCs/>
                <w:sz w:val="30"/>
                <w:szCs w:val="30"/>
              </w:rPr>
              <w:t xml:space="preserve"> </w:t>
            </w:r>
            <w:proofErr w:type="spellStart"/>
            <w:r>
              <w:rPr>
                <w:iCs/>
                <w:sz w:val="30"/>
                <w:szCs w:val="30"/>
              </w:rPr>
              <w:t>và</w:t>
            </w:r>
            <w:proofErr w:type="spellEnd"/>
            <w:r>
              <w:rPr>
                <w:iCs/>
                <w:sz w:val="30"/>
                <w:szCs w:val="30"/>
              </w:rPr>
              <w:t xml:space="preserve"> </w:t>
            </w:r>
            <w:proofErr w:type="spellStart"/>
            <w:r>
              <w:rPr>
                <w:iCs/>
                <w:sz w:val="30"/>
                <w:szCs w:val="30"/>
              </w:rPr>
              <w:t>thời</w:t>
            </w:r>
            <w:proofErr w:type="spellEnd"/>
            <w:r>
              <w:rPr>
                <w:iCs/>
                <w:sz w:val="30"/>
                <w:szCs w:val="30"/>
              </w:rPr>
              <w:t xml:space="preserve"> </w:t>
            </w:r>
            <w:proofErr w:type="spellStart"/>
            <w:r>
              <w:rPr>
                <w:iCs/>
                <w:sz w:val="30"/>
                <w:szCs w:val="30"/>
              </w:rPr>
              <w:t>gian</w:t>
            </w:r>
            <w:proofErr w:type="spellEnd"/>
            <w:r>
              <w:rPr>
                <w:iCs/>
                <w:sz w:val="30"/>
                <w:szCs w:val="30"/>
              </w:rPr>
              <w:t xml:space="preserve"> </w:t>
            </w:r>
            <w:proofErr w:type="spellStart"/>
            <w:r>
              <w:rPr>
                <w:iCs/>
                <w:sz w:val="30"/>
                <w:szCs w:val="30"/>
              </w:rPr>
              <w:t>để</w:t>
            </w:r>
            <w:proofErr w:type="spellEnd"/>
            <w:r>
              <w:rPr>
                <w:iCs/>
                <w:sz w:val="30"/>
                <w:szCs w:val="30"/>
              </w:rPr>
              <w:t xml:space="preserve"> </w:t>
            </w:r>
            <w:proofErr w:type="spellStart"/>
            <w:r>
              <w:rPr>
                <w:iCs/>
                <w:sz w:val="30"/>
                <w:szCs w:val="30"/>
              </w:rPr>
              <w:t>họp</w:t>
            </w:r>
            <w:proofErr w:type="spellEnd"/>
            <w:r>
              <w:rPr>
                <w:iCs/>
                <w:sz w:val="30"/>
                <w:szCs w:val="30"/>
              </w:rPr>
              <w:t xml:space="preserve"> </w:t>
            </w:r>
            <w:proofErr w:type="spellStart"/>
            <w:r>
              <w:rPr>
                <w:iCs/>
                <w:sz w:val="30"/>
                <w:szCs w:val="30"/>
              </w:rPr>
              <w:t>nhóm</w:t>
            </w:r>
            <w:proofErr w:type="spellEnd"/>
          </w:p>
          <w:p w14:paraId="3F0CD8BD" w14:textId="77777777" w:rsidR="003A1BC7" w:rsidRDefault="00CC6572">
            <w:pPr>
              <w:pStyle w:val="ListParagraph"/>
              <w:numPr>
                <w:ilvl w:val="0"/>
                <w:numId w:val="13"/>
              </w:numPr>
              <w:ind w:left="260" w:right="284" w:firstLine="0"/>
              <w:rPr>
                <w:iCs/>
                <w:sz w:val="30"/>
                <w:szCs w:val="30"/>
              </w:rPr>
            </w:pPr>
            <w:proofErr w:type="spellStart"/>
            <w:r>
              <w:rPr>
                <w:iCs/>
                <w:sz w:val="30"/>
                <w:szCs w:val="30"/>
              </w:rPr>
              <w:t>Chuẩn</w:t>
            </w:r>
            <w:proofErr w:type="spellEnd"/>
            <w:r>
              <w:rPr>
                <w:iCs/>
                <w:sz w:val="30"/>
                <w:szCs w:val="30"/>
              </w:rPr>
              <w:t xml:space="preserve"> </w:t>
            </w:r>
            <w:proofErr w:type="spellStart"/>
            <w:r>
              <w:rPr>
                <w:iCs/>
                <w:sz w:val="30"/>
                <w:szCs w:val="30"/>
              </w:rPr>
              <w:t>bị</w:t>
            </w:r>
            <w:proofErr w:type="spellEnd"/>
            <w:r>
              <w:rPr>
                <w:iCs/>
                <w:sz w:val="30"/>
                <w:szCs w:val="30"/>
              </w:rPr>
              <w:t xml:space="preserve"> file </w:t>
            </w:r>
            <w:proofErr w:type="spellStart"/>
            <w:r>
              <w:rPr>
                <w:iCs/>
                <w:sz w:val="30"/>
                <w:szCs w:val="30"/>
              </w:rPr>
              <w:t>báo</w:t>
            </w:r>
            <w:proofErr w:type="spellEnd"/>
            <w:r>
              <w:rPr>
                <w:iCs/>
                <w:sz w:val="30"/>
                <w:szCs w:val="30"/>
              </w:rPr>
              <w:t xml:space="preserve"> </w:t>
            </w:r>
            <w:proofErr w:type="spellStart"/>
            <w:r>
              <w:rPr>
                <w:iCs/>
                <w:sz w:val="30"/>
                <w:szCs w:val="30"/>
              </w:rPr>
              <w:t>cáo</w:t>
            </w:r>
            <w:proofErr w:type="spellEnd"/>
          </w:p>
        </w:tc>
      </w:tr>
      <w:tr w:rsidR="003A1BC7" w14:paraId="5BCBA26E" w14:textId="77777777">
        <w:trPr>
          <w:trHeight w:val="1776"/>
        </w:trPr>
        <w:tc>
          <w:tcPr>
            <w:tcW w:w="1961" w:type="dxa"/>
          </w:tcPr>
          <w:p w14:paraId="37C1FFF3" w14:textId="77777777" w:rsidR="003A1BC7" w:rsidRDefault="00CC6572">
            <w:pPr>
              <w:ind w:leftChars="-3" w:left="22" w:right="284" w:hangingChars="10" w:hanging="30"/>
              <w:rPr>
                <w:b/>
                <w:bCs/>
                <w:iCs/>
                <w:sz w:val="30"/>
                <w:szCs w:val="30"/>
              </w:rPr>
            </w:pPr>
            <w:proofErr w:type="spellStart"/>
            <w:r>
              <w:rPr>
                <w:b/>
                <w:bCs/>
                <w:iCs/>
                <w:sz w:val="30"/>
                <w:szCs w:val="30"/>
              </w:rPr>
              <w:t>Tuần</w:t>
            </w:r>
            <w:proofErr w:type="spellEnd"/>
            <w:r>
              <w:rPr>
                <w:b/>
                <w:bCs/>
                <w:iCs/>
                <w:sz w:val="30"/>
                <w:szCs w:val="30"/>
              </w:rPr>
              <w:t xml:space="preserve"> 02</w:t>
            </w:r>
          </w:p>
        </w:tc>
        <w:tc>
          <w:tcPr>
            <w:tcW w:w="6777" w:type="dxa"/>
            <w:shd w:val="clear" w:color="auto" w:fill="auto"/>
          </w:tcPr>
          <w:p w14:paraId="2884EBEA" w14:textId="77777777" w:rsidR="003A1BC7" w:rsidRDefault="00CC6572">
            <w:pPr>
              <w:pStyle w:val="ListParagraph"/>
              <w:numPr>
                <w:ilvl w:val="0"/>
                <w:numId w:val="13"/>
              </w:numPr>
              <w:ind w:left="260" w:right="284" w:firstLine="0"/>
              <w:rPr>
                <w:iCs/>
                <w:sz w:val="30"/>
                <w:szCs w:val="30"/>
              </w:rPr>
            </w:pPr>
            <w:proofErr w:type="spellStart"/>
            <w:r>
              <w:rPr>
                <w:iCs/>
                <w:sz w:val="30"/>
                <w:szCs w:val="30"/>
              </w:rPr>
              <w:t>Làm</w:t>
            </w:r>
            <w:proofErr w:type="spellEnd"/>
            <w:r>
              <w:rPr>
                <w:iCs/>
                <w:sz w:val="30"/>
                <w:szCs w:val="30"/>
              </w:rPr>
              <w:t xml:space="preserve"> </w:t>
            </w:r>
            <w:proofErr w:type="spellStart"/>
            <w:r>
              <w:rPr>
                <w:iCs/>
                <w:sz w:val="30"/>
                <w:szCs w:val="30"/>
              </w:rPr>
              <w:t>rõ</w:t>
            </w:r>
            <w:proofErr w:type="spellEnd"/>
            <w:r>
              <w:rPr>
                <w:iCs/>
                <w:sz w:val="30"/>
                <w:szCs w:val="30"/>
              </w:rPr>
              <w:t xml:space="preserve"> </w:t>
            </w:r>
            <w:proofErr w:type="spellStart"/>
            <w:r>
              <w:rPr>
                <w:iCs/>
                <w:sz w:val="30"/>
                <w:szCs w:val="30"/>
              </w:rPr>
              <w:t>các</w:t>
            </w:r>
            <w:proofErr w:type="spellEnd"/>
            <w:r>
              <w:rPr>
                <w:iCs/>
                <w:sz w:val="30"/>
                <w:szCs w:val="30"/>
              </w:rPr>
              <w:t xml:space="preserve"> </w:t>
            </w:r>
            <w:proofErr w:type="spellStart"/>
            <w:r>
              <w:rPr>
                <w:iCs/>
                <w:sz w:val="30"/>
                <w:szCs w:val="30"/>
              </w:rPr>
              <w:t>yêu</w:t>
            </w:r>
            <w:proofErr w:type="spellEnd"/>
            <w:r>
              <w:rPr>
                <w:iCs/>
                <w:sz w:val="30"/>
                <w:szCs w:val="30"/>
              </w:rPr>
              <w:t xml:space="preserve"> </w:t>
            </w:r>
            <w:proofErr w:type="spellStart"/>
            <w:r>
              <w:rPr>
                <w:iCs/>
                <w:sz w:val="30"/>
                <w:szCs w:val="30"/>
              </w:rPr>
              <w:t>cầu</w:t>
            </w:r>
            <w:proofErr w:type="spellEnd"/>
            <w:r>
              <w:rPr>
                <w:iCs/>
                <w:sz w:val="30"/>
                <w:szCs w:val="30"/>
              </w:rPr>
              <w:t xml:space="preserve"> </w:t>
            </w:r>
            <w:proofErr w:type="gramStart"/>
            <w:r>
              <w:rPr>
                <w:iCs/>
                <w:sz w:val="30"/>
                <w:szCs w:val="30"/>
              </w:rPr>
              <w:t xml:space="preserve">( </w:t>
            </w:r>
            <w:proofErr w:type="spellStart"/>
            <w:r>
              <w:rPr>
                <w:iCs/>
                <w:sz w:val="30"/>
                <w:szCs w:val="30"/>
              </w:rPr>
              <w:t>Yêu</w:t>
            </w:r>
            <w:proofErr w:type="spellEnd"/>
            <w:proofErr w:type="gramEnd"/>
            <w:r>
              <w:rPr>
                <w:iCs/>
                <w:sz w:val="30"/>
                <w:szCs w:val="30"/>
              </w:rPr>
              <w:t xml:space="preserve"> </w:t>
            </w:r>
            <w:proofErr w:type="spellStart"/>
            <w:r>
              <w:rPr>
                <w:iCs/>
                <w:sz w:val="30"/>
                <w:szCs w:val="30"/>
              </w:rPr>
              <w:t>cầu</w:t>
            </w:r>
            <w:proofErr w:type="spellEnd"/>
            <w:r>
              <w:rPr>
                <w:iCs/>
                <w:sz w:val="30"/>
                <w:szCs w:val="30"/>
              </w:rPr>
              <w:t xml:space="preserve"> </w:t>
            </w:r>
            <w:proofErr w:type="spellStart"/>
            <w:r>
              <w:rPr>
                <w:iCs/>
                <w:sz w:val="30"/>
                <w:szCs w:val="30"/>
              </w:rPr>
              <w:t>chức</w:t>
            </w:r>
            <w:proofErr w:type="spellEnd"/>
            <w:r>
              <w:rPr>
                <w:iCs/>
                <w:sz w:val="30"/>
                <w:szCs w:val="30"/>
              </w:rPr>
              <w:t xml:space="preserve"> </w:t>
            </w:r>
            <w:proofErr w:type="spellStart"/>
            <w:r>
              <w:rPr>
                <w:iCs/>
                <w:sz w:val="30"/>
                <w:szCs w:val="30"/>
              </w:rPr>
              <w:t>năng</w:t>
            </w:r>
            <w:proofErr w:type="spellEnd"/>
            <w:r>
              <w:rPr>
                <w:iCs/>
                <w:sz w:val="30"/>
                <w:szCs w:val="30"/>
              </w:rPr>
              <w:t xml:space="preserve"> </w:t>
            </w:r>
            <w:proofErr w:type="spellStart"/>
            <w:r>
              <w:rPr>
                <w:iCs/>
                <w:sz w:val="30"/>
                <w:szCs w:val="30"/>
              </w:rPr>
              <w:t>và</w:t>
            </w:r>
            <w:proofErr w:type="spellEnd"/>
            <w:r>
              <w:rPr>
                <w:iCs/>
                <w:sz w:val="30"/>
                <w:szCs w:val="30"/>
              </w:rPr>
              <w:t xml:space="preserve"> phi </w:t>
            </w:r>
            <w:proofErr w:type="spellStart"/>
            <w:r>
              <w:rPr>
                <w:iCs/>
                <w:sz w:val="30"/>
                <w:szCs w:val="30"/>
              </w:rPr>
              <w:t>chức</w:t>
            </w:r>
            <w:proofErr w:type="spellEnd"/>
            <w:r>
              <w:rPr>
                <w:iCs/>
                <w:sz w:val="30"/>
                <w:szCs w:val="30"/>
              </w:rPr>
              <w:t xml:space="preserve"> </w:t>
            </w:r>
            <w:proofErr w:type="spellStart"/>
            <w:r>
              <w:rPr>
                <w:iCs/>
                <w:sz w:val="30"/>
                <w:szCs w:val="30"/>
              </w:rPr>
              <w:t>năng</w:t>
            </w:r>
            <w:proofErr w:type="spellEnd"/>
            <w:r>
              <w:rPr>
                <w:iCs/>
                <w:sz w:val="30"/>
                <w:szCs w:val="30"/>
              </w:rPr>
              <w:t xml:space="preserve"> ) </w:t>
            </w:r>
            <w:proofErr w:type="spellStart"/>
            <w:r>
              <w:rPr>
                <w:iCs/>
                <w:sz w:val="30"/>
                <w:szCs w:val="30"/>
              </w:rPr>
              <w:t>của</w:t>
            </w:r>
            <w:proofErr w:type="spellEnd"/>
            <w:r>
              <w:rPr>
                <w:iCs/>
                <w:sz w:val="30"/>
                <w:szCs w:val="30"/>
              </w:rPr>
              <w:t xml:space="preserve"> </w:t>
            </w:r>
            <w:proofErr w:type="spellStart"/>
            <w:r>
              <w:rPr>
                <w:iCs/>
                <w:sz w:val="30"/>
                <w:szCs w:val="30"/>
              </w:rPr>
              <w:t>đề</w:t>
            </w:r>
            <w:proofErr w:type="spellEnd"/>
            <w:r>
              <w:rPr>
                <w:iCs/>
                <w:sz w:val="30"/>
                <w:szCs w:val="30"/>
              </w:rPr>
              <w:t xml:space="preserve"> </w:t>
            </w:r>
            <w:proofErr w:type="spellStart"/>
            <w:r>
              <w:rPr>
                <w:iCs/>
                <w:sz w:val="30"/>
                <w:szCs w:val="30"/>
              </w:rPr>
              <w:t>tài</w:t>
            </w:r>
            <w:proofErr w:type="spellEnd"/>
          </w:p>
          <w:p w14:paraId="0E5B334C" w14:textId="77777777" w:rsidR="003A1BC7" w:rsidRDefault="00CC6572">
            <w:pPr>
              <w:pStyle w:val="ListParagraph"/>
              <w:numPr>
                <w:ilvl w:val="0"/>
                <w:numId w:val="13"/>
              </w:numPr>
              <w:ind w:left="260" w:right="284" w:firstLine="0"/>
              <w:rPr>
                <w:iCs/>
                <w:sz w:val="30"/>
                <w:szCs w:val="30"/>
              </w:rPr>
            </w:pPr>
            <w:proofErr w:type="spellStart"/>
            <w:r>
              <w:rPr>
                <w:iCs/>
                <w:sz w:val="30"/>
                <w:szCs w:val="30"/>
              </w:rPr>
              <w:t>Xác</w:t>
            </w:r>
            <w:proofErr w:type="spellEnd"/>
            <w:r>
              <w:rPr>
                <w:iCs/>
                <w:sz w:val="30"/>
                <w:szCs w:val="30"/>
              </w:rPr>
              <w:t xml:space="preserve"> </w:t>
            </w:r>
            <w:proofErr w:type="spellStart"/>
            <w:r>
              <w:rPr>
                <w:iCs/>
                <w:sz w:val="30"/>
                <w:szCs w:val="30"/>
              </w:rPr>
              <w:t>định</w:t>
            </w:r>
            <w:proofErr w:type="spellEnd"/>
            <w:r>
              <w:rPr>
                <w:iCs/>
                <w:sz w:val="30"/>
                <w:szCs w:val="30"/>
              </w:rPr>
              <w:t xml:space="preserve"> </w:t>
            </w:r>
            <w:proofErr w:type="spellStart"/>
            <w:r>
              <w:rPr>
                <w:iCs/>
                <w:sz w:val="30"/>
                <w:szCs w:val="30"/>
              </w:rPr>
              <w:t>chức</w:t>
            </w:r>
            <w:proofErr w:type="spellEnd"/>
            <w:r>
              <w:rPr>
                <w:iCs/>
                <w:sz w:val="30"/>
                <w:szCs w:val="30"/>
              </w:rPr>
              <w:t xml:space="preserve"> </w:t>
            </w:r>
            <w:proofErr w:type="spellStart"/>
            <w:r>
              <w:rPr>
                <w:iCs/>
                <w:sz w:val="30"/>
                <w:szCs w:val="30"/>
              </w:rPr>
              <w:t>năng</w:t>
            </w:r>
            <w:proofErr w:type="spellEnd"/>
            <w:r>
              <w:rPr>
                <w:iCs/>
                <w:sz w:val="30"/>
                <w:szCs w:val="30"/>
              </w:rPr>
              <w:t xml:space="preserve"> </w:t>
            </w:r>
            <w:proofErr w:type="spellStart"/>
            <w:r>
              <w:rPr>
                <w:iCs/>
                <w:sz w:val="30"/>
                <w:szCs w:val="30"/>
              </w:rPr>
              <w:t>ứng</w:t>
            </w:r>
            <w:proofErr w:type="spellEnd"/>
            <w:r>
              <w:rPr>
                <w:iCs/>
                <w:sz w:val="30"/>
                <w:szCs w:val="30"/>
              </w:rPr>
              <w:t xml:space="preserve"> </w:t>
            </w:r>
            <w:proofErr w:type="spellStart"/>
            <w:r>
              <w:rPr>
                <w:iCs/>
                <w:sz w:val="30"/>
                <w:szCs w:val="30"/>
              </w:rPr>
              <w:t>dụng</w:t>
            </w:r>
            <w:proofErr w:type="spellEnd"/>
            <w:r>
              <w:rPr>
                <w:iCs/>
                <w:sz w:val="30"/>
                <w:szCs w:val="30"/>
              </w:rPr>
              <w:t xml:space="preserve"> </w:t>
            </w:r>
            <w:proofErr w:type="spellStart"/>
            <w:r>
              <w:rPr>
                <w:iCs/>
                <w:sz w:val="30"/>
                <w:szCs w:val="30"/>
              </w:rPr>
              <w:t>đề</w:t>
            </w:r>
            <w:proofErr w:type="spellEnd"/>
            <w:r>
              <w:rPr>
                <w:iCs/>
                <w:sz w:val="30"/>
                <w:szCs w:val="30"/>
              </w:rPr>
              <w:t xml:space="preserve"> </w:t>
            </w:r>
            <w:proofErr w:type="spellStart"/>
            <w:r>
              <w:rPr>
                <w:iCs/>
                <w:sz w:val="30"/>
                <w:szCs w:val="30"/>
              </w:rPr>
              <w:t>tài</w:t>
            </w:r>
            <w:proofErr w:type="spellEnd"/>
          </w:p>
        </w:tc>
      </w:tr>
      <w:tr w:rsidR="003A1BC7" w14:paraId="1F48E15B" w14:textId="77777777">
        <w:trPr>
          <w:trHeight w:val="1187"/>
        </w:trPr>
        <w:tc>
          <w:tcPr>
            <w:tcW w:w="1961" w:type="dxa"/>
          </w:tcPr>
          <w:p w14:paraId="2E233C2A" w14:textId="77777777" w:rsidR="003A1BC7" w:rsidRDefault="00CC6572">
            <w:pPr>
              <w:ind w:leftChars="-3" w:left="22" w:right="284" w:hangingChars="10" w:hanging="30"/>
              <w:rPr>
                <w:b/>
                <w:bCs/>
                <w:iCs/>
                <w:sz w:val="30"/>
                <w:szCs w:val="30"/>
              </w:rPr>
            </w:pPr>
            <w:proofErr w:type="spellStart"/>
            <w:r>
              <w:rPr>
                <w:b/>
                <w:bCs/>
                <w:iCs/>
                <w:sz w:val="30"/>
                <w:szCs w:val="30"/>
              </w:rPr>
              <w:t>Tuần</w:t>
            </w:r>
            <w:proofErr w:type="spellEnd"/>
            <w:r>
              <w:rPr>
                <w:b/>
                <w:bCs/>
                <w:iCs/>
                <w:sz w:val="30"/>
                <w:szCs w:val="30"/>
              </w:rPr>
              <w:t xml:space="preserve"> 03</w:t>
            </w:r>
          </w:p>
        </w:tc>
        <w:tc>
          <w:tcPr>
            <w:tcW w:w="6777" w:type="dxa"/>
            <w:shd w:val="clear" w:color="auto" w:fill="auto"/>
          </w:tcPr>
          <w:p w14:paraId="18C7E7CF" w14:textId="77777777" w:rsidR="003A1BC7" w:rsidRDefault="00CC6572">
            <w:pPr>
              <w:pStyle w:val="ListParagraph"/>
              <w:numPr>
                <w:ilvl w:val="0"/>
                <w:numId w:val="13"/>
              </w:numPr>
              <w:ind w:left="260" w:right="284" w:firstLine="0"/>
              <w:rPr>
                <w:iCs/>
                <w:sz w:val="30"/>
                <w:szCs w:val="30"/>
              </w:rPr>
            </w:pPr>
            <w:proofErr w:type="spellStart"/>
            <w:r>
              <w:rPr>
                <w:iCs/>
                <w:sz w:val="30"/>
                <w:szCs w:val="30"/>
              </w:rPr>
              <w:t>Vẽ</w:t>
            </w:r>
            <w:proofErr w:type="spellEnd"/>
            <w:r>
              <w:rPr>
                <w:iCs/>
                <w:sz w:val="30"/>
                <w:szCs w:val="30"/>
              </w:rPr>
              <w:t xml:space="preserve"> UML</w:t>
            </w:r>
          </w:p>
          <w:p w14:paraId="4814ADCA" w14:textId="77777777" w:rsidR="003A1BC7" w:rsidRDefault="00CC6572">
            <w:pPr>
              <w:pStyle w:val="ListParagraph"/>
              <w:numPr>
                <w:ilvl w:val="0"/>
                <w:numId w:val="13"/>
              </w:numPr>
              <w:ind w:left="260" w:right="284" w:firstLine="0"/>
              <w:rPr>
                <w:iCs/>
                <w:sz w:val="30"/>
                <w:szCs w:val="30"/>
              </w:rPr>
            </w:pPr>
            <w:proofErr w:type="spellStart"/>
            <w:r>
              <w:rPr>
                <w:iCs/>
                <w:sz w:val="30"/>
                <w:szCs w:val="30"/>
              </w:rPr>
              <w:t>Vẽ</w:t>
            </w:r>
            <w:proofErr w:type="spellEnd"/>
            <w:r>
              <w:rPr>
                <w:iCs/>
                <w:sz w:val="30"/>
                <w:szCs w:val="30"/>
              </w:rPr>
              <w:t xml:space="preserve"> </w:t>
            </w:r>
            <w:proofErr w:type="spellStart"/>
            <w:r>
              <w:rPr>
                <w:iCs/>
                <w:sz w:val="30"/>
                <w:szCs w:val="30"/>
              </w:rPr>
              <w:t>UseCase</w:t>
            </w:r>
            <w:proofErr w:type="spellEnd"/>
            <w:r>
              <w:rPr>
                <w:iCs/>
                <w:sz w:val="30"/>
                <w:szCs w:val="30"/>
              </w:rPr>
              <w:t xml:space="preserve"> Diagram</w:t>
            </w:r>
          </w:p>
          <w:p w14:paraId="5C5C040F" w14:textId="77777777" w:rsidR="003A1BC7" w:rsidRDefault="00CC6572">
            <w:pPr>
              <w:pStyle w:val="ListParagraph"/>
              <w:numPr>
                <w:ilvl w:val="0"/>
                <w:numId w:val="13"/>
              </w:numPr>
              <w:ind w:left="260" w:right="284" w:firstLine="0"/>
              <w:rPr>
                <w:iCs/>
                <w:sz w:val="30"/>
                <w:szCs w:val="30"/>
              </w:rPr>
            </w:pPr>
            <w:proofErr w:type="spellStart"/>
            <w:r>
              <w:rPr>
                <w:iCs/>
                <w:sz w:val="30"/>
                <w:szCs w:val="30"/>
              </w:rPr>
              <w:t>Vẽ</w:t>
            </w:r>
            <w:proofErr w:type="spellEnd"/>
            <w:r>
              <w:rPr>
                <w:iCs/>
                <w:sz w:val="30"/>
                <w:szCs w:val="30"/>
              </w:rPr>
              <w:t xml:space="preserve"> Sequence Diagram</w:t>
            </w:r>
          </w:p>
          <w:p w14:paraId="51149FF2" w14:textId="77777777" w:rsidR="003A1BC7" w:rsidRDefault="00CC6572">
            <w:pPr>
              <w:pStyle w:val="ListParagraph"/>
              <w:numPr>
                <w:ilvl w:val="0"/>
                <w:numId w:val="13"/>
              </w:numPr>
              <w:ind w:left="260" w:right="284" w:firstLine="0"/>
              <w:rPr>
                <w:iCs/>
                <w:sz w:val="30"/>
                <w:szCs w:val="30"/>
              </w:rPr>
            </w:pPr>
            <w:r>
              <w:rPr>
                <w:iCs/>
                <w:sz w:val="30"/>
                <w:szCs w:val="30"/>
              </w:rPr>
              <w:t>Class Diagram</w:t>
            </w:r>
          </w:p>
        </w:tc>
      </w:tr>
      <w:tr w:rsidR="003A1BC7" w14:paraId="5978CC54" w14:textId="77777777">
        <w:trPr>
          <w:trHeight w:val="1776"/>
        </w:trPr>
        <w:tc>
          <w:tcPr>
            <w:tcW w:w="1961" w:type="dxa"/>
          </w:tcPr>
          <w:p w14:paraId="49FA1CC0" w14:textId="77777777" w:rsidR="003A1BC7" w:rsidRDefault="00CC6572">
            <w:pPr>
              <w:ind w:leftChars="-3" w:left="22" w:right="284" w:hangingChars="10" w:hanging="30"/>
              <w:rPr>
                <w:b/>
                <w:bCs/>
                <w:iCs/>
                <w:sz w:val="30"/>
                <w:szCs w:val="30"/>
              </w:rPr>
            </w:pPr>
            <w:proofErr w:type="spellStart"/>
            <w:r>
              <w:rPr>
                <w:b/>
                <w:bCs/>
                <w:iCs/>
                <w:sz w:val="30"/>
                <w:szCs w:val="30"/>
              </w:rPr>
              <w:t>Tuần</w:t>
            </w:r>
            <w:proofErr w:type="spellEnd"/>
            <w:r>
              <w:rPr>
                <w:b/>
                <w:bCs/>
                <w:iCs/>
                <w:sz w:val="30"/>
                <w:szCs w:val="30"/>
              </w:rPr>
              <w:t xml:space="preserve"> 04</w:t>
            </w:r>
          </w:p>
        </w:tc>
        <w:tc>
          <w:tcPr>
            <w:tcW w:w="6777" w:type="dxa"/>
            <w:shd w:val="clear" w:color="auto" w:fill="auto"/>
          </w:tcPr>
          <w:p w14:paraId="1B2DD089" w14:textId="77777777" w:rsidR="003A1BC7" w:rsidRDefault="00CC6572">
            <w:pPr>
              <w:pStyle w:val="ListParagraph"/>
              <w:numPr>
                <w:ilvl w:val="0"/>
                <w:numId w:val="13"/>
              </w:numPr>
              <w:ind w:left="260" w:right="284" w:firstLine="0"/>
              <w:rPr>
                <w:iCs/>
                <w:sz w:val="30"/>
                <w:szCs w:val="30"/>
                <w:lang w:val="fr-FR"/>
              </w:rPr>
            </w:pPr>
            <w:r>
              <w:rPr>
                <w:iCs/>
                <w:sz w:val="30"/>
                <w:szCs w:val="30"/>
                <w:lang w:val="fr-FR"/>
              </w:rPr>
              <w:t xml:space="preserve">Code </w:t>
            </w:r>
            <w:proofErr w:type="spellStart"/>
            <w:r>
              <w:rPr>
                <w:iCs/>
                <w:sz w:val="30"/>
                <w:szCs w:val="30"/>
                <w:lang w:val="fr-FR"/>
              </w:rPr>
              <w:t>chức</w:t>
            </w:r>
            <w:proofErr w:type="spellEnd"/>
            <w:r>
              <w:rPr>
                <w:iCs/>
                <w:sz w:val="30"/>
                <w:szCs w:val="30"/>
                <w:lang w:val="fr-FR"/>
              </w:rPr>
              <w:t xml:space="preserve"> </w:t>
            </w:r>
            <w:proofErr w:type="spellStart"/>
            <w:r>
              <w:rPr>
                <w:iCs/>
                <w:sz w:val="30"/>
                <w:szCs w:val="30"/>
                <w:lang w:val="fr-FR"/>
              </w:rPr>
              <w:t>năng</w:t>
            </w:r>
            <w:proofErr w:type="spellEnd"/>
            <w:r>
              <w:rPr>
                <w:iCs/>
                <w:sz w:val="30"/>
                <w:szCs w:val="30"/>
                <w:lang w:val="fr-FR"/>
              </w:rPr>
              <w:t xml:space="preserve"> </w:t>
            </w:r>
            <w:proofErr w:type="spellStart"/>
            <w:r>
              <w:rPr>
                <w:iCs/>
                <w:sz w:val="30"/>
                <w:szCs w:val="30"/>
                <w:lang w:val="fr-FR"/>
              </w:rPr>
              <w:t>cơ</w:t>
            </w:r>
            <w:proofErr w:type="spellEnd"/>
            <w:r>
              <w:rPr>
                <w:iCs/>
                <w:sz w:val="30"/>
                <w:szCs w:val="30"/>
                <w:lang w:val="fr-FR"/>
              </w:rPr>
              <w:t xml:space="preserve"> </w:t>
            </w:r>
            <w:proofErr w:type="spellStart"/>
            <w:r>
              <w:rPr>
                <w:iCs/>
                <w:sz w:val="30"/>
                <w:szCs w:val="30"/>
                <w:lang w:val="fr-FR"/>
              </w:rPr>
              <w:t>bản</w:t>
            </w:r>
            <w:proofErr w:type="spellEnd"/>
          </w:p>
          <w:p w14:paraId="47A5E8FE" w14:textId="77777777" w:rsidR="003A1BC7" w:rsidRDefault="00CC6572">
            <w:pPr>
              <w:pStyle w:val="ListParagraph"/>
              <w:numPr>
                <w:ilvl w:val="0"/>
                <w:numId w:val="13"/>
              </w:numPr>
              <w:ind w:left="260" w:right="284" w:firstLine="0"/>
              <w:rPr>
                <w:iCs/>
                <w:sz w:val="30"/>
                <w:szCs w:val="30"/>
                <w:lang w:val="fr-FR"/>
              </w:rPr>
            </w:pPr>
            <w:proofErr w:type="spellStart"/>
            <w:r>
              <w:rPr>
                <w:iCs/>
                <w:sz w:val="30"/>
                <w:szCs w:val="30"/>
              </w:rPr>
              <w:t>Đăng</w:t>
            </w:r>
            <w:proofErr w:type="spellEnd"/>
            <w:r>
              <w:rPr>
                <w:iCs/>
                <w:sz w:val="30"/>
                <w:szCs w:val="30"/>
              </w:rPr>
              <w:t xml:space="preserve"> </w:t>
            </w:r>
            <w:proofErr w:type="spellStart"/>
            <w:r>
              <w:rPr>
                <w:iCs/>
                <w:sz w:val="30"/>
                <w:szCs w:val="30"/>
              </w:rPr>
              <w:t>kí</w:t>
            </w:r>
            <w:proofErr w:type="spellEnd"/>
            <w:r>
              <w:rPr>
                <w:iCs/>
                <w:sz w:val="30"/>
                <w:szCs w:val="30"/>
              </w:rPr>
              <w:t xml:space="preserve"> </w:t>
            </w:r>
          </w:p>
          <w:p w14:paraId="42E82E37" w14:textId="77777777" w:rsidR="003A1BC7" w:rsidRDefault="00CC6572">
            <w:pPr>
              <w:pStyle w:val="ListParagraph"/>
              <w:numPr>
                <w:ilvl w:val="0"/>
                <w:numId w:val="13"/>
              </w:numPr>
              <w:ind w:left="260" w:right="284" w:firstLine="0"/>
              <w:rPr>
                <w:iCs/>
                <w:sz w:val="30"/>
                <w:szCs w:val="30"/>
                <w:lang w:val="fr-FR"/>
              </w:rPr>
            </w:pPr>
            <w:proofErr w:type="spellStart"/>
            <w:r>
              <w:rPr>
                <w:iCs/>
                <w:sz w:val="30"/>
                <w:szCs w:val="30"/>
              </w:rPr>
              <w:t>Đăng</w:t>
            </w:r>
            <w:proofErr w:type="spellEnd"/>
            <w:r>
              <w:rPr>
                <w:iCs/>
                <w:sz w:val="30"/>
                <w:szCs w:val="30"/>
              </w:rPr>
              <w:t xml:space="preserve"> </w:t>
            </w:r>
            <w:proofErr w:type="spellStart"/>
            <w:r>
              <w:rPr>
                <w:iCs/>
                <w:sz w:val="30"/>
                <w:szCs w:val="30"/>
              </w:rPr>
              <w:t>nhập</w:t>
            </w:r>
            <w:proofErr w:type="spellEnd"/>
          </w:p>
          <w:p w14:paraId="6041DAEE" w14:textId="77777777" w:rsidR="003A1BC7" w:rsidRDefault="00CC6572">
            <w:pPr>
              <w:pStyle w:val="ListParagraph"/>
              <w:numPr>
                <w:ilvl w:val="0"/>
                <w:numId w:val="13"/>
              </w:numPr>
              <w:ind w:left="260" w:right="284" w:firstLine="0"/>
              <w:rPr>
                <w:iCs/>
                <w:sz w:val="30"/>
                <w:szCs w:val="30"/>
                <w:lang w:val="fr-FR"/>
              </w:rPr>
            </w:pPr>
            <w:r>
              <w:rPr>
                <w:iCs/>
                <w:sz w:val="30"/>
                <w:szCs w:val="30"/>
              </w:rPr>
              <w:t xml:space="preserve">Giao </w:t>
            </w:r>
            <w:proofErr w:type="spellStart"/>
            <w:r>
              <w:rPr>
                <w:iCs/>
                <w:sz w:val="30"/>
                <w:szCs w:val="30"/>
              </w:rPr>
              <w:t>diện</w:t>
            </w:r>
            <w:proofErr w:type="spellEnd"/>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kí</w:t>
            </w:r>
            <w:proofErr w:type="spellEnd"/>
            <w:r>
              <w:rPr>
                <w:iCs/>
                <w:sz w:val="30"/>
                <w:szCs w:val="30"/>
              </w:rPr>
              <w:t xml:space="preserve">/ </w:t>
            </w:r>
            <w:proofErr w:type="spellStart"/>
            <w:r>
              <w:rPr>
                <w:iCs/>
                <w:sz w:val="30"/>
                <w:szCs w:val="30"/>
              </w:rPr>
              <w:t>đăng</w:t>
            </w:r>
            <w:proofErr w:type="spellEnd"/>
            <w:r>
              <w:rPr>
                <w:iCs/>
                <w:sz w:val="30"/>
                <w:szCs w:val="30"/>
              </w:rPr>
              <w:t xml:space="preserve"> </w:t>
            </w:r>
            <w:proofErr w:type="spellStart"/>
            <w:r>
              <w:rPr>
                <w:iCs/>
                <w:sz w:val="30"/>
                <w:szCs w:val="30"/>
              </w:rPr>
              <w:t>nhập</w:t>
            </w:r>
            <w:proofErr w:type="spellEnd"/>
          </w:p>
        </w:tc>
      </w:tr>
      <w:tr w:rsidR="003A1BC7" w14:paraId="0211750D" w14:textId="77777777">
        <w:trPr>
          <w:trHeight w:val="606"/>
        </w:trPr>
        <w:tc>
          <w:tcPr>
            <w:tcW w:w="1961" w:type="dxa"/>
          </w:tcPr>
          <w:p w14:paraId="0A4393A0" w14:textId="77777777" w:rsidR="003A1BC7" w:rsidRDefault="00CC6572">
            <w:pPr>
              <w:ind w:leftChars="-3" w:left="22" w:right="284" w:hangingChars="10" w:hanging="30"/>
              <w:rPr>
                <w:b/>
                <w:bCs/>
                <w:iCs/>
                <w:sz w:val="30"/>
                <w:szCs w:val="30"/>
              </w:rPr>
            </w:pPr>
            <w:proofErr w:type="spellStart"/>
            <w:r>
              <w:rPr>
                <w:b/>
                <w:bCs/>
                <w:iCs/>
                <w:sz w:val="30"/>
                <w:szCs w:val="30"/>
              </w:rPr>
              <w:t>Tuần</w:t>
            </w:r>
            <w:proofErr w:type="spellEnd"/>
            <w:r>
              <w:rPr>
                <w:b/>
                <w:bCs/>
                <w:iCs/>
                <w:sz w:val="30"/>
                <w:szCs w:val="30"/>
              </w:rPr>
              <w:t xml:space="preserve"> 05</w:t>
            </w:r>
          </w:p>
          <w:p w14:paraId="5D83242F" w14:textId="77777777" w:rsidR="003A1BC7" w:rsidRDefault="003A1BC7">
            <w:pPr>
              <w:ind w:leftChars="-3" w:left="22" w:right="284" w:hangingChars="10" w:hanging="30"/>
              <w:rPr>
                <w:b/>
                <w:bCs/>
                <w:iCs/>
                <w:sz w:val="30"/>
                <w:szCs w:val="30"/>
              </w:rPr>
            </w:pPr>
          </w:p>
        </w:tc>
        <w:tc>
          <w:tcPr>
            <w:tcW w:w="6777" w:type="dxa"/>
            <w:shd w:val="clear" w:color="auto" w:fill="auto"/>
          </w:tcPr>
          <w:p w14:paraId="0B100EB9" w14:textId="77777777" w:rsidR="003A1BC7" w:rsidRDefault="00CC6572">
            <w:pPr>
              <w:pStyle w:val="ListParagraph"/>
              <w:numPr>
                <w:ilvl w:val="0"/>
                <w:numId w:val="13"/>
              </w:numPr>
              <w:ind w:left="260" w:right="284" w:firstLine="0"/>
              <w:rPr>
                <w:iCs/>
                <w:sz w:val="30"/>
                <w:szCs w:val="30"/>
              </w:rPr>
            </w:pPr>
            <w:r>
              <w:rPr>
                <w:iCs/>
                <w:sz w:val="30"/>
                <w:szCs w:val="30"/>
              </w:rPr>
              <w:t xml:space="preserve">Code </w:t>
            </w:r>
            <w:proofErr w:type="spellStart"/>
            <w:r>
              <w:rPr>
                <w:iCs/>
                <w:sz w:val="30"/>
                <w:szCs w:val="30"/>
              </w:rPr>
              <w:t>các</w:t>
            </w:r>
            <w:proofErr w:type="spellEnd"/>
            <w:r>
              <w:rPr>
                <w:iCs/>
                <w:sz w:val="30"/>
                <w:szCs w:val="30"/>
              </w:rPr>
              <w:t xml:space="preserve"> </w:t>
            </w:r>
            <w:proofErr w:type="spellStart"/>
            <w:r>
              <w:rPr>
                <w:iCs/>
                <w:sz w:val="30"/>
                <w:szCs w:val="30"/>
              </w:rPr>
              <w:t>chức</w:t>
            </w:r>
            <w:proofErr w:type="spellEnd"/>
            <w:r>
              <w:rPr>
                <w:iCs/>
                <w:sz w:val="30"/>
                <w:szCs w:val="30"/>
              </w:rPr>
              <w:t xml:space="preserve"> </w:t>
            </w:r>
            <w:proofErr w:type="spellStart"/>
            <w:r>
              <w:rPr>
                <w:iCs/>
                <w:sz w:val="30"/>
                <w:szCs w:val="30"/>
              </w:rPr>
              <w:t>năng</w:t>
            </w:r>
            <w:proofErr w:type="spellEnd"/>
            <w:r>
              <w:rPr>
                <w:iCs/>
                <w:sz w:val="30"/>
                <w:szCs w:val="30"/>
              </w:rPr>
              <w:t xml:space="preserve"> </w:t>
            </w:r>
            <w:proofErr w:type="spellStart"/>
            <w:r>
              <w:rPr>
                <w:iCs/>
                <w:sz w:val="30"/>
                <w:szCs w:val="30"/>
              </w:rPr>
              <w:t>còn</w:t>
            </w:r>
            <w:proofErr w:type="spellEnd"/>
            <w:r>
              <w:rPr>
                <w:iCs/>
                <w:sz w:val="30"/>
                <w:szCs w:val="30"/>
              </w:rPr>
              <w:t xml:space="preserve"> </w:t>
            </w:r>
            <w:proofErr w:type="spellStart"/>
            <w:r>
              <w:rPr>
                <w:iCs/>
                <w:sz w:val="30"/>
                <w:szCs w:val="30"/>
              </w:rPr>
              <w:t>lại</w:t>
            </w:r>
            <w:proofErr w:type="spellEnd"/>
          </w:p>
        </w:tc>
      </w:tr>
    </w:tbl>
    <w:p w14:paraId="72C41CC8" w14:textId="77777777" w:rsidR="003A1BC7" w:rsidRDefault="003A1BC7">
      <w:pPr>
        <w:spacing w:line="360" w:lineRule="auto"/>
        <w:jc w:val="both"/>
        <w:rPr>
          <w:iCs/>
          <w:sz w:val="30"/>
          <w:szCs w:val="30"/>
        </w:rPr>
      </w:pPr>
    </w:p>
    <w:p w14:paraId="6891132D" w14:textId="77777777" w:rsidR="003A1BC7" w:rsidRDefault="00CC6572">
      <w:pPr>
        <w:pStyle w:val="Heading1"/>
        <w:spacing w:line="360" w:lineRule="auto"/>
        <w:rPr>
          <w:sz w:val="36"/>
          <w:szCs w:val="36"/>
        </w:rPr>
      </w:pPr>
      <w:bookmarkStart w:id="22" w:name="_Toc4905"/>
      <w:bookmarkStart w:id="23" w:name="_Toc14505"/>
      <w:bookmarkStart w:id="24" w:name="_Toc13278"/>
      <w:r>
        <w:rPr>
          <w:sz w:val="36"/>
          <w:szCs w:val="36"/>
        </w:rPr>
        <w:t>CHƯƠNG 2: CƠ SỞ LÝ THUYẾT</w:t>
      </w:r>
      <w:bookmarkEnd w:id="22"/>
      <w:bookmarkEnd w:id="23"/>
      <w:bookmarkEnd w:id="24"/>
    </w:p>
    <w:p w14:paraId="2099931F" w14:textId="77777777" w:rsidR="003A1BC7" w:rsidRDefault="00CC6572">
      <w:pPr>
        <w:numPr>
          <w:ilvl w:val="0"/>
          <w:numId w:val="14"/>
        </w:numPr>
        <w:spacing w:line="360" w:lineRule="auto"/>
        <w:outlineLvl w:val="0"/>
        <w:rPr>
          <w:b/>
          <w:bCs/>
          <w:sz w:val="30"/>
          <w:szCs w:val="30"/>
        </w:rPr>
      </w:pPr>
      <w:bookmarkStart w:id="25" w:name="_Toc25880"/>
      <w:bookmarkStart w:id="26" w:name="_Toc16250"/>
      <w:bookmarkStart w:id="27" w:name="_Toc14685"/>
      <w:proofErr w:type="spellStart"/>
      <w:r>
        <w:rPr>
          <w:b/>
          <w:bCs/>
          <w:sz w:val="30"/>
          <w:szCs w:val="30"/>
        </w:rPr>
        <w:t>Ngôn</w:t>
      </w:r>
      <w:proofErr w:type="spellEnd"/>
      <w:r>
        <w:rPr>
          <w:b/>
          <w:bCs/>
          <w:sz w:val="30"/>
          <w:szCs w:val="30"/>
        </w:rPr>
        <w:t xml:space="preserve"> </w:t>
      </w:r>
      <w:proofErr w:type="spellStart"/>
      <w:r>
        <w:rPr>
          <w:b/>
          <w:bCs/>
          <w:sz w:val="30"/>
          <w:szCs w:val="30"/>
        </w:rPr>
        <w:t>ngữ</w:t>
      </w:r>
      <w:proofErr w:type="spellEnd"/>
      <w:r>
        <w:rPr>
          <w:b/>
          <w:bCs/>
          <w:sz w:val="30"/>
          <w:szCs w:val="30"/>
        </w:rPr>
        <w:t xml:space="preserve"> </w:t>
      </w:r>
      <w:proofErr w:type="spellStart"/>
      <w:r>
        <w:rPr>
          <w:b/>
          <w:bCs/>
          <w:sz w:val="30"/>
          <w:szCs w:val="30"/>
        </w:rPr>
        <w:t>sử</w:t>
      </w:r>
      <w:proofErr w:type="spellEnd"/>
      <w:r>
        <w:rPr>
          <w:b/>
          <w:bCs/>
          <w:sz w:val="30"/>
          <w:szCs w:val="30"/>
        </w:rPr>
        <w:t xml:space="preserve"> </w:t>
      </w:r>
      <w:proofErr w:type="spellStart"/>
      <w:r>
        <w:rPr>
          <w:b/>
          <w:bCs/>
          <w:sz w:val="30"/>
          <w:szCs w:val="30"/>
        </w:rPr>
        <w:t>dụng</w:t>
      </w:r>
      <w:bookmarkEnd w:id="25"/>
      <w:bookmarkEnd w:id="26"/>
      <w:bookmarkEnd w:id="27"/>
      <w:proofErr w:type="spellEnd"/>
    </w:p>
    <w:p w14:paraId="3EADC3B6" w14:textId="77777777" w:rsidR="003A1BC7" w:rsidRDefault="00CC6572">
      <w:pPr>
        <w:pStyle w:val="Heading2"/>
        <w:spacing w:line="360" w:lineRule="auto"/>
        <w:ind w:leftChars="-51" w:left="-133" w:right="284" w:firstLine="720"/>
        <w:jc w:val="both"/>
        <w:rPr>
          <w:b w:val="0"/>
          <w:bCs w:val="0"/>
          <w:sz w:val="30"/>
          <w:szCs w:val="30"/>
          <w:lang w:val="vi-VN"/>
        </w:rPr>
      </w:pPr>
      <w:r>
        <w:rPr>
          <w:sz w:val="30"/>
          <w:szCs w:val="30"/>
        </w:rPr>
        <w:t xml:space="preserve">1.1 </w:t>
      </w:r>
      <w:r>
        <w:rPr>
          <w:sz w:val="30"/>
          <w:szCs w:val="30"/>
          <w:lang w:val="vi-VN"/>
        </w:rPr>
        <w:t>REACTJS</w:t>
      </w:r>
    </w:p>
    <w:p w14:paraId="2B39E07B" w14:textId="77777777" w:rsidR="003A1BC7" w:rsidRDefault="00CC6572">
      <w:pPr>
        <w:pStyle w:val="BodyText"/>
        <w:spacing w:line="360" w:lineRule="auto"/>
        <w:ind w:firstLine="720"/>
        <w:rPr>
          <w:rFonts w:eastAsia="Segoe UI"/>
          <w:color w:val="001A33"/>
          <w:sz w:val="30"/>
          <w:szCs w:val="30"/>
          <w:shd w:val="clear" w:color="auto" w:fill="FFFFFF"/>
        </w:rPr>
      </w:pPr>
      <w:r>
        <w:rPr>
          <w:rFonts w:eastAsia="Segoe UI"/>
          <w:color w:val="001A33"/>
          <w:sz w:val="30"/>
          <w:szCs w:val="30"/>
          <w:shd w:val="clear" w:color="auto" w:fill="FFFFFF"/>
        </w:rPr>
        <w:t xml:space="preserve">ReactJS </w:t>
      </w:r>
      <w:proofErr w:type="spellStart"/>
      <w:r>
        <w:rPr>
          <w:rFonts w:eastAsia="Segoe UI"/>
          <w:color w:val="001A33"/>
          <w:sz w:val="30"/>
          <w:szCs w:val="30"/>
          <w:shd w:val="clear" w:color="auto" w:fill="FFFFFF"/>
        </w:rPr>
        <w:t>mang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lại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nhiều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lợi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ích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người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dùng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nghệ</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hiện</w:t>
      </w:r>
      <w:proofErr w:type="spellEnd"/>
      <w:r>
        <w:rPr>
          <w:rFonts w:eastAsia="Segoe UI"/>
          <w:color w:val="001A33"/>
          <w:sz w:val="30"/>
          <w:szCs w:val="30"/>
          <w:shd w:val="clear" w:color="auto" w:fill="FFFFFF"/>
        </w:rPr>
        <w:t xml:space="preserve"> nay: • ReactJS </w:t>
      </w:r>
      <w:proofErr w:type="spellStart"/>
      <w:r>
        <w:rPr>
          <w:rFonts w:eastAsia="Segoe UI"/>
          <w:color w:val="001A33"/>
          <w:sz w:val="30"/>
          <w:szCs w:val="30"/>
          <w:shd w:val="clear" w:color="auto" w:fill="FFFFFF"/>
        </w:rPr>
        <w:t>tạo</w:t>
      </w:r>
      <w:proofErr w:type="spellEnd"/>
      <w:r>
        <w:rPr>
          <w:rFonts w:eastAsia="Segoe UI"/>
          <w:color w:val="001A33"/>
          <w:sz w:val="30"/>
          <w:szCs w:val="30"/>
          <w:shd w:val="clear" w:color="auto" w:fill="FFFFFF"/>
        </w:rPr>
        <w:t xml:space="preserve"> ra </w:t>
      </w:r>
      <w:proofErr w:type="spellStart"/>
      <w:r>
        <w:rPr>
          <w:rFonts w:eastAsia="Segoe UI"/>
          <w:color w:val="001A33"/>
          <w:sz w:val="30"/>
          <w:szCs w:val="30"/>
          <w:shd w:val="clear" w:color="auto" w:fill="FFFFFF"/>
        </w:rPr>
        <w:t>cho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bản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thân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Dom </w:t>
      </w:r>
      <w:proofErr w:type="spellStart"/>
      <w:r>
        <w:rPr>
          <w:rFonts w:eastAsia="Segoe UI"/>
          <w:color w:val="001A33"/>
          <w:sz w:val="30"/>
          <w:szCs w:val="30"/>
          <w:shd w:val="clear" w:color="auto" w:fill="FFFFFF"/>
        </w:rPr>
        <w:t>ảo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nơi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w:t>
      </w:r>
      <w:proofErr w:type="spellEnd"/>
      <w:r>
        <w:rPr>
          <w:rFonts w:eastAsia="Segoe UI"/>
          <w:color w:val="001A33"/>
          <w:sz w:val="30"/>
          <w:szCs w:val="30"/>
          <w:shd w:val="clear" w:color="auto" w:fill="FFFFFF"/>
        </w:rPr>
        <w:t xml:space="preserve"> Component </w:t>
      </w:r>
      <w:proofErr w:type="spellStart"/>
      <w:r>
        <w:rPr>
          <w:rFonts w:eastAsia="Segoe UI"/>
          <w:color w:val="001A33"/>
          <w:sz w:val="30"/>
          <w:szCs w:val="30"/>
          <w:shd w:val="clear" w:color="auto" w:fill="FFFFFF"/>
        </w:rPr>
        <w:t>được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tồn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tại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việc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tạo</w:t>
      </w:r>
      <w:proofErr w:type="spellEnd"/>
      <w:r>
        <w:rPr>
          <w:rFonts w:eastAsia="Segoe UI"/>
          <w:color w:val="001A33"/>
          <w:sz w:val="30"/>
          <w:szCs w:val="30"/>
          <w:shd w:val="clear" w:color="auto" w:fill="FFFFFF"/>
        </w:rPr>
        <w:t xml:space="preserve"> ra Dom </w:t>
      </w:r>
      <w:proofErr w:type="spellStart"/>
      <w:r>
        <w:rPr>
          <w:rFonts w:eastAsia="Segoe UI"/>
          <w:color w:val="001A33"/>
          <w:sz w:val="30"/>
          <w:szCs w:val="30"/>
          <w:shd w:val="clear" w:color="auto" w:fill="FFFFFF"/>
        </w:rPr>
        <w:t>giúp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cải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thiện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hiệu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suất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làm</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việc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tốt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hơn</w:t>
      </w:r>
      <w:proofErr w:type="spellEnd"/>
      <w:r>
        <w:rPr>
          <w:rFonts w:eastAsia="Segoe UI"/>
          <w:color w:val="001A33"/>
          <w:sz w:val="30"/>
          <w:szCs w:val="30"/>
          <w:shd w:val="clear" w:color="auto" w:fill="FFFFFF"/>
        </w:rPr>
        <w:t xml:space="preserve">. Khi </w:t>
      </w:r>
      <w:proofErr w:type="spellStart"/>
      <w:r>
        <w:rPr>
          <w:rFonts w:eastAsia="Segoe UI"/>
          <w:color w:val="001A33"/>
          <w:sz w:val="30"/>
          <w:szCs w:val="30"/>
          <w:shd w:val="clear" w:color="auto" w:fill="FFFFFF"/>
        </w:rPr>
        <w:t>bạn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cần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cập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nhật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thông</w:t>
      </w:r>
      <w:proofErr w:type="spellEnd"/>
      <w:r>
        <w:rPr>
          <w:rFonts w:eastAsia="Segoe UI"/>
          <w:color w:val="001A33"/>
          <w:sz w:val="30"/>
          <w:szCs w:val="30"/>
          <w:shd w:val="clear" w:color="auto" w:fill="FFFFFF"/>
        </w:rPr>
        <w:t xml:space="preserve"> tin </w:t>
      </w:r>
      <w:proofErr w:type="spellStart"/>
      <w:r>
        <w:rPr>
          <w:rFonts w:eastAsia="Segoe UI"/>
          <w:color w:val="001A33"/>
          <w:sz w:val="30"/>
          <w:szCs w:val="30"/>
          <w:shd w:val="clear" w:color="auto" w:fill="FFFFFF"/>
        </w:rPr>
        <w:t>lên</w:t>
      </w:r>
      <w:proofErr w:type="spellEnd"/>
      <w:r>
        <w:rPr>
          <w:rFonts w:eastAsia="Segoe UI"/>
          <w:color w:val="001A33"/>
          <w:sz w:val="30"/>
          <w:szCs w:val="30"/>
          <w:shd w:val="clear" w:color="auto" w:fill="FFFFFF"/>
        </w:rPr>
        <w:t xml:space="preserve"> </w:t>
      </w:r>
      <w:r>
        <w:rPr>
          <w:rFonts w:eastAsia="Segoe UI"/>
          <w:color w:val="001A33"/>
          <w:sz w:val="30"/>
          <w:szCs w:val="30"/>
          <w:shd w:val="clear" w:color="auto" w:fill="FFFFFF"/>
        </w:rPr>
        <w:lastRenderedPageBreak/>
        <w:t xml:space="preserve">Dom </w:t>
      </w:r>
      <w:proofErr w:type="spellStart"/>
      <w:r>
        <w:rPr>
          <w:rFonts w:eastAsia="Segoe UI"/>
          <w:color w:val="001A33"/>
          <w:sz w:val="30"/>
          <w:szCs w:val="30"/>
          <w:shd w:val="clear" w:color="auto" w:fill="FFFFFF"/>
        </w:rPr>
        <w:t>hoặc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thay</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đổi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gì</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đó</w:t>
      </w:r>
      <w:proofErr w:type="spellEnd"/>
      <w:r>
        <w:rPr>
          <w:rFonts w:eastAsia="Segoe UI"/>
          <w:color w:val="001A33"/>
          <w:sz w:val="30"/>
          <w:szCs w:val="30"/>
          <w:shd w:val="clear" w:color="auto" w:fill="FFFFFF"/>
        </w:rPr>
        <w:t xml:space="preserve">, ReactJS </w:t>
      </w:r>
      <w:proofErr w:type="spellStart"/>
      <w:r>
        <w:rPr>
          <w:rFonts w:eastAsia="Segoe UI"/>
          <w:color w:val="001A33"/>
          <w:sz w:val="30"/>
          <w:szCs w:val="30"/>
          <w:shd w:val="clear" w:color="auto" w:fill="FFFFFF"/>
        </w:rPr>
        <w:t>đều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thể</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tính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toán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trước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thực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hiện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chúng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Nhờ</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mà</w:t>
      </w:r>
      <w:proofErr w:type="spellEnd"/>
      <w:r>
        <w:rPr>
          <w:rFonts w:eastAsia="Segoe UI"/>
          <w:color w:val="001A33"/>
          <w:sz w:val="30"/>
          <w:szCs w:val="30"/>
          <w:shd w:val="clear" w:color="auto" w:fill="FFFFFF"/>
        </w:rPr>
        <w:t xml:space="preserve"> ReactJS </w:t>
      </w:r>
      <w:proofErr w:type="spellStart"/>
      <w:r>
        <w:rPr>
          <w:rFonts w:eastAsia="Segoe UI"/>
          <w:color w:val="001A33"/>
          <w:sz w:val="30"/>
          <w:szCs w:val="30"/>
          <w:shd w:val="clear" w:color="auto" w:fill="FFFFFF"/>
        </w:rPr>
        <w:t>sẽ</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tránh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được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thao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tác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cần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trên</w:t>
      </w:r>
      <w:proofErr w:type="spellEnd"/>
      <w:r>
        <w:rPr>
          <w:rFonts w:eastAsia="Segoe UI"/>
          <w:color w:val="001A33"/>
          <w:sz w:val="30"/>
          <w:szCs w:val="30"/>
          <w:shd w:val="clear" w:color="auto" w:fill="FFFFFF"/>
        </w:rPr>
        <w:t xml:space="preserve"> Dom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không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tốn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thêm</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bất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cứ</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hành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động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nào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khác</w:t>
      </w:r>
      <w:proofErr w:type="spellEnd"/>
      <w:r>
        <w:rPr>
          <w:rFonts w:eastAsia="Segoe UI"/>
          <w:color w:val="001A33"/>
          <w:sz w:val="30"/>
          <w:szCs w:val="30"/>
          <w:shd w:val="clear" w:color="auto" w:fill="FFFFFF"/>
        </w:rPr>
        <w:t xml:space="preserve">. </w:t>
      </w:r>
    </w:p>
    <w:p w14:paraId="66658D79" w14:textId="77777777" w:rsidR="003A1BC7" w:rsidRDefault="00CC6572">
      <w:pPr>
        <w:pStyle w:val="BodyText"/>
        <w:spacing w:line="360" w:lineRule="auto"/>
        <w:jc w:val="center"/>
        <w:rPr>
          <w:sz w:val="30"/>
          <w:szCs w:val="30"/>
        </w:rPr>
      </w:pPr>
      <w:r>
        <w:rPr>
          <w:noProof/>
          <w:sz w:val="30"/>
          <w:szCs w:val="30"/>
        </w:rPr>
        <w:drawing>
          <wp:inline distT="0" distB="0" distL="114300" distR="114300" wp14:anchorId="7F4BEC8D" wp14:editId="1EBEE6B8">
            <wp:extent cx="4023360" cy="2193290"/>
            <wp:effectExtent l="0" t="0" r="0" b="12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1"/>
                    <a:stretch>
                      <a:fillRect/>
                    </a:stretch>
                  </pic:blipFill>
                  <pic:spPr>
                    <a:xfrm>
                      <a:off x="0" y="0"/>
                      <a:ext cx="4033242" cy="2198977"/>
                    </a:xfrm>
                    <a:prstGeom prst="rect">
                      <a:avLst/>
                    </a:prstGeom>
                    <a:noFill/>
                    <a:ln>
                      <a:noFill/>
                    </a:ln>
                  </pic:spPr>
                </pic:pic>
              </a:graphicData>
            </a:graphic>
          </wp:inline>
        </w:drawing>
      </w:r>
    </w:p>
    <w:p w14:paraId="60F13D09" w14:textId="77777777" w:rsidR="003A1BC7" w:rsidRDefault="00CC6572">
      <w:pPr>
        <w:pStyle w:val="Caption"/>
        <w:spacing w:line="360" w:lineRule="auto"/>
        <w:ind w:firstLine="261"/>
        <w:jc w:val="center"/>
        <w:rPr>
          <w:rFonts w:ascii="Times New Roman" w:hAnsi="Times New Roman" w:cs="Times New Roman"/>
          <w:sz w:val="30"/>
          <w:szCs w:val="30"/>
        </w:rPr>
      </w:pPr>
      <w:proofErr w:type="spellStart"/>
      <w:r>
        <w:rPr>
          <w:rFonts w:ascii="Times New Roman" w:hAnsi="Times New Roman" w:cs="Times New Roman"/>
          <w:b/>
          <w:i/>
          <w:iCs/>
          <w:sz w:val="30"/>
          <w:szCs w:val="30"/>
        </w:rPr>
        <w:t>Hình</w:t>
      </w:r>
      <w:proofErr w:type="spellEnd"/>
      <w:r>
        <w:rPr>
          <w:rFonts w:ascii="Times New Roman" w:hAnsi="Times New Roman" w:cs="Times New Roman"/>
          <w:b/>
          <w:i/>
          <w:iCs/>
          <w:sz w:val="30"/>
          <w:szCs w:val="30"/>
        </w:rPr>
        <w:t xml:space="preserve"> 2.1</w:t>
      </w:r>
      <w:r>
        <w:rPr>
          <w:rFonts w:ascii="Times New Roman" w:hAnsi="Times New Roman" w:cs="Times New Roman"/>
          <w:b/>
          <w:i/>
          <w:iCs/>
          <w:sz w:val="30"/>
          <w:szCs w:val="30"/>
          <w:lang w:val="vi-VN"/>
        </w:rPr>
        <w:t>: ReactJS</w:t>
      </w:r>
    </w:p>
    <w:p w14:paraId="21BF798F" w14:textId="77777777" w:rsidR="003A1BC7" w:rsidRDefault="00CC6572">
      <w:pPr>
        <w:pStyle w:val="BodyText"/>
        <w:spacing w:line="360" w:lineRule="auto"/>
        <w:jc w:val="center"/>
        <w:rPr>
          <w:rFonts w:eastAsia="Segoe UI"/>
          <w:color w:val="001A33"/>
          <w:sz w:val="30"/>
          <w:szCs w:val="30"/>
          <w:shd w:val="clear" w:color="auto" w:fill="FFFFFF"/>
        </w:rPr>
      </w:pPr>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Việc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viết</w:t>
      </w:r>
      <w:proofErr w:type="spellEnd"/>
      <w:r>
        <w:rPr>
          <w:rFonts w:eastAsia="Segoe UI"/>
          <w:color w:val="001A33"/>
          <w:sz w:val="30"/>
          <w:szCs w:val="30"/>
          <w:shd w:val="clear" w:color="auto" w:fill="FFFFFF"/>
        </w:rPr>
        <w:t xml:space="preserve"> code </w:t>
      </w:r>
      <w:proofErr w:type="spellStart"/>
      <w:r>
        <w:rPr>
          <w:rFonts w:eastAsia="Segoe UI"/>
          <w:color w:val="001A33"/>
          <w:sz w:val="30"/>
          <w:szCs w:val="30"/>
          <w:shd w:val="clear" w:color="auto" w:fill="FFFFFF"/>
        </w:rPr>
        <w:t>trở</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dễ</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dàng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bởi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cú</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pháp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đặc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biệt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là</w:t>
      </w:r>
      <w:proofErr w:type="spellEnd"/>
      <w:r>
        <w:rPr>
          <w:rFonts w:eastAsia="Segoe UI"/>
          <w:color w:val="001A33"/>
          <w:sz w:val="30"/>
          <w:szCs w:val="30"/>
          <w:shd w:val="clear" w:color="auto" w:fill="FFFFFF"/>
        </w:rPr>
        <w:t xml:space="preserve"> JSX, </w:t>
      </w:r>
      <w:proofErr w:type="spellStart"/>
      <w:r>
        <w:rPr>
          <w:rFonts w:eastAsia="Segoe UI"/>
          <w:color w:val="001A33"/>
          <w:sz w:val="30"/>
          <w:szCs w:val="30"/>
          <w:shd w:val="clear" w:color="auto" w:fill="FFFFFF"/>
        </w:rPr>
        <w:t>cho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phép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trộn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được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giữa</w:t>
      </w:r>
      <w:proofErr w:type="spellEnd"/>
      <w:r>
        <w:rPr>
          <w:rFonts w:eastAsia="Segoe UI"/>
          <w:color w:val="001A33"/>
          <w:sz w:val="30"/>
          <w:szCs w:val="30"/>
          <w:shd w:val="clear" w:color="auto" w:fill="FFFFFF"/>
        </w:rPr>
        <w:t xml:space="preserve"> code HTML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JavaScript. </w:t>
      </w:r>
      <w:proofErr w:type="spellStart"/>
      <w:r>
        <w:rPr>
          <w:rFonts w:eastAsia="Segoe UI"/>
          <w:color w:val="001A33"/>
          <w:sz w:val="30"/>
          <w:szCs w:val="30"/>
          <w:shd w:val="clear" w:color="auto" w:fill="FFFFFF"/>
        </w:rPr>
        <w:t>Bên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cạnh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người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dùng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thể</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đoạn</w:t>
      </w:r>
      <w:proofErr w:type="spellEnd"/>
      <w:r>
        <w:rPr>
          <w:rFonts w:eastAsia="Segoe UI"/>
          <w:color w:val="001A33"/>
          <w:sz w:val="30"/>
          <w:szCs w:val="30"/>
          <w:shd w:val="clear" w:color="auto" w:fill="FFFFFF"/>
        </w:rPr>
        <w:t xml:space="preserve"> code </w:t>
      </w:r>
      <w:proofErr w:type="spellStart"/>
      <w:r>
        <w:rPr>
          <w:rFonts w:eastAsia="Segoe UI"/>
          <w:color w:val="001A33"/>
          <w:sz w:val="30"/>
          <w:szCs w:val="30"/>
          <w:shd w:val="clear" w:color="auto" w:fill="FFFFFF"/>
        </w:rPr>
        <w:t>này</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để</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thêm</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hàm</w:t>
      </w:r>
      <w:proofErr w:type="spellEnd"/>
      <w:r>
        <w:rPr>
          <w:rFonts w:eastAsia="Segoe UI"/>
          <w:color w:val="001A33"/>
          <w:sz w:val="30"/>
          <w:szCs w:val="30"/>
          <w:shd w:val="clear" w:color="auto" w:fill="FFFFFF"/>
        </w:rPr>
        <w:t xml:space="preserve"> Render </w:t>
      </w:r>
      <w:proofErr w:type="spellStart"/>
      <w:r>
        <w:rPr>
          <w:rFonts w:eastAsia="Segoe UI"/>
          <w:color w:val="001A33"/>
          <w:sz w:val="30"/>
          <w:szCs w:val="30"/>
          <w:shd w:val="clear" w:color="auto" w:fill="FFFFFF"/>
        </w:rPr>
        <w:t>mà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không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cần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thực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hiện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việc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nối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chuỗi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Điều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này</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được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đánh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giá</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trong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những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đặc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tính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mới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cực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thú</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vị</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của</w:t>
      </w:r>
      <w:proofErr w:type="spellEnd"/>
      <w:r>
        <w:rPr>
          <w:rFonts w:eastAsia="Segoe UI"/>
          <w:color w:val="001A33"/>
          <w:sz w:val="30"/>
          <w:szCs w:val="30"/>
          <w:shd w:val="clear" w:color="auto" w:fill="FFFFFF"/>
        </w:rPr>
        <w:t xml:space="preserve"> ReactJS.</w:t>
      </w:r>
    </w:p>
    <w:p w14:paraId="49A71D05" w14:textId="77777777" w:rsidR="003A1BC7" w:rsidRDefault="00CC6572">
      <w:pPr>
        <w:pStyle w:val="BodyText"/>
        <w:spacing w:line="360" w:lineRule="auto"/>
        <w:rPr>
          <w:rFonts w:eastAsia="Segoe UI"/>
          <w:color w:val="001A33"/>
          <w:sz w:val="30"/>
          <w:szCs w:val="30"/>
          <w:shd w:val="clear" w:color="auto" w:fill="FFFFFF"/>
        </w:rPr>
      </w:pPr>
      <w:r>
        <w:rPr>
          <w:rFonts w:eastAsia="Segoe UI"/>
          <w:color w:val="001A33"/>
          <w:sz w:val="30"/>
          <w:szCs w:val="30"/>
          <w:shd w:val="clear" w:color="auto" w:fill="FFFFFF"/>
        </w:rPr>
        <w:t xml:space="preserve">• ReactJS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nhiều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cụ</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phát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triển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nhờ</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cài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đặt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thêm</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ứng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mở</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rộng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của</w:t>
      </w:r>
      <w:proofErr w:type="spellEnd"/>
      <w:r>
        <w:rPr>
          <w:rFonts w:eastAsia="Segoe UI"/>
          <w:color w:val="001A33"/>
          <w:sz w:val="30"/>
          <w:szCs w:val="30"/>
          <w:shd w:val="clear" w:color="auto" w:fill="FFFFFF"/>
        </w:rPr>
        <w:t xml:space="preserve"> Chrome </w:t>
      </w:r>
      <w:proofErr w:type="spellStart"/>
      <w:r>
        <w:rPr>
          <w:rFonts w:eastAsia="Segoe UI"/>
          <w:color w:val="001A33"/>
          <w:sz w:val="30"/>
          <w:szCs w:val="30"/>
          <w:shd w:val="clear" w:color="auto" w:fill="FFFFFF"/>
        </w:rPr>
        <w:t>chuyên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cho</w:t>
      </w:r>
      <w:proofErr w:type="spellEnd"/>
      <w:r>
        <w:rPr>
          <w:rFonts w:eastAsia="Segoe UI"/>
          <w:color w:val="001A33"/>
          <w:sz w:val="30"/>
          <w:szCs w:val="30"/>
          <w:shd w:val="clear" w:color="auto" w:fill="FFFFFF"/>
        </w:rPr>
        <w:t xml:space="preserve"> ReactJS. Các </w:t>
      </w:r>
      <w:proofErr w:type="spellStart"/>
      <w:r>
        <w:rPr>
          <w:rFonts w:eastAsia="Segoe UI"/>
          <w:color w:val="001A33"/>
          <w:sz w:val="30"/>
          <w:szCs w:val="30"/>
          <w:shd w:val="clear" w:color="auto" w:fill="FFFFFF"/>
        </w:rPr>
        <w:t>lập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trình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thể</w:t>
      </w:r>
      <w:proofErr w:type="spellEnd"/>
      <w:r>
        <w:rPr>
          <w:rFonts w:eastAsia="Segoe UI"/>
          <w:color w:val="001A33"/>
          <w:sz w:val="30"/>
          <w:szCs w:val="30"/>
          <w:shd w:val="clear" w:color="auto" w:fill="FFFFFF"/>
        </w:rPr>
        <w:t xml:space="preserve"> debug code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dễ</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dàng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giúp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quan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sát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trực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tiếp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vào</w:t>
      </w:r>
      <w:proofErr w:type="spellEnd"/>
      <w:r>
        <w:rPr>
          <w:rFonts w:eastAsia="Segoe UI"/>
          <w:color w:val="001A33"/>
          <w:sz w:val="30"/>
          <w:szCs w:val="30"/>
          <w:shd w:val="clear" w:color="auto" w:fill="FFFFFF"/>
        </w:rPr>
        <w:t xml:space="preserve"> Virtual Dom.</w:t>
      </w:r>
    </w:p>
    <w:p w14:paraId="2B1119E4" w14:textId="77777777" w:rsidR="003A1BC7" w:rsidRDefault="00CC6572">
      <w:pPr>
        <w:pStyle w:val="BodyText"/>
        <w:spacing w:line="360" w:lineRule="auto"/>
        <w:rPr>
          <w:sz w:val="30"/>
          <w:szCs w:val="30"/>
        </w:rPr>
      </w:pPr>
      <w:r>
        <w:rPr>
          <w:rFonts w:eastAsia="Segoe UI"/>
          <w:color w:val="001A33"/>
          <w:sz w:val="30"/>
          <w:szCs w:val="30"/>
          <w:shd w:val="clear" w:color="auto" w:fill="FFFFFF"/>
        </w:rPr>
        <w:t xml:space="preserve"> • Thư </w:t>
      </w:r>
      <w:proofErr w:type="spellStart"/>
      <w:r>
        <w:rPr>
          <w:rFonts w:eastAsia="Segoe UI"/>
          <w:color w:val="001A33"/>
          <w:sz w:val="30"/>
          <w:szCs w:val="30"/>
          <w:shd w:val="clear" w:color="auto" w:fill="FFFFFF"/>
        </w:rPr>
        <w:t>viện</w:t>
      </w:r>
      <w:proofErr w:type="spellEnd"/>
      <w:r>
        <w:rPr>
          <w:rFonts w:eastAsia="Segoe UI"/>
          <w:color w:val="001A33"/>
          <w:sz w:val="30"/>
          <w:szCs w:val="30"/>
          <w:shd w:val="clear" w:color="auto" w:fill="FFFFFF"/>
        </w:rPr>
        <w:t xml:space="preserve"> ReactJS </w:t>
      </w:r>
      <w:proofErr w:type="spellStart"/>
      <w:r>
        <w:rPr>
          <w:rFonts w:eastAsia="Segoe UI"/>
          <w:color w:val="001A33"/>
          <w:sz w:val="30"/>
          <w:szCs w:val="30"/>
          <w:shd w:val="clear" w:color="auto" w:fill="FFFFFF"/>
        </w:rPr>
        <w:t>thân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thiện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với</w:t>
      </w:r>
      <w:proofErr w:type="spellEnd"/>
      <w:r>
        <w:rPr>
          <w:rFonts w:eastAsia="Segoe UI"/>
          <w:color w:val="001A33"/>
          <w:sz w:val="30"/>
          <w:szCs w:val="30"/>
          <w:shd w:val="clear" w:color="auto" w:fill="FFFFFF"/>
        </w:rPr>
        <w:t xml:space="preserve"> SEO, </w:t>
      </w:r>
      <w:proofErr w:type="spellStart"/>
      <w:r>
        <w:rPr>
          <w:rFonts w:eastAsia="Segoe UI"/>
          <w:color w:val="001A33"/>
          <w:sz w:val="30"/>
          <w:szCs w:val="30"/>
          <w:shd w:val="clear" w:color="auto" w:fill="FFFFFF"/>
        </w:rPr>
        <w:t>được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sự</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hỗ</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trợ</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từ</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w:t>
      </w:r>
      <w:proofErr w:type="spellEnd"/>
      <w:r>
        <w:rPr>
          <w:rFonts w:eastAsia="Segoe UI"/>
          <w:color w:val="001A33"/>
          <w:sz w:val="30"/>
          <w:szCs w:val="30"/>
          <w:shd w:val="clear" w:color="auto" w:fill="FFFFFF"/>
        </w:rPr>
        <w:t xml:space="preserve"> Render, </w:t>
      </w:r>
      <w:proofErr w:type="spellStart"/>
      <w:r>
        <w:rPr>
          <w:rFonts w:eastAsia="Segoe UI"/>
          <w:color w:val="001A33"/>
          <w:sz w:val="30"/>
          <w:szCs w:val="30"/>
          <w:shd w:val="clear" w:color="auto" w:fill="FFFFFF"/>
        </w:rPr>
        <w:t>trả</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về</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trình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duyệt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dưới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dạng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khi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chạy</w:t>
      </w:r>
      <w:proofErr w:type="spellEnd"/>
      <w:r>
        <w:rPr>
          <w:rFonts w:eastAsia="Segoe UI"/>
          <w:color w:val="001A33"/>
          <w:sz w:val="30"/>
          <w:szCs w:val="30"/>
          <w:shd w:val="clear" w:color="auto" w:fill="FFFFFF"/>
        </w:rPr>
        <w:t xml:space="preserve"> ReactJS </w:t>
      </w:r>
      <w:proofErr w:type="spellStart"/>
      <w:r>
        <w:rPr>
          <w:rFonts w:eastAsia="Segoe UI"/>
          <w:color w:val="001A33"/>
          <w:sz w:val="30"/>
          <w:szCs w:val="30"/>
          <w:shd w:val="clear" w:color="auto" w:fill="FFFFFF"/>
        </w:rPr>
        <w:t>trên</w:t>
      </w:r>
      <w:proofErr w:type="spellEnd"/>
      <w:r>
        <w:rPr>
          <w:rFonts w:eastAsia="Segoe UI"/>
          <w:color w:val="001A33"/>
          <w:sz w:val="30"/>
          <w:szCs w:val="30"/>
          <w:shd w:val="clear" w:color="auto" w:fill="FFFFFF"/>
        </w:rPr>
        <w:t xml:space="preserve"> server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Virtual Dom.</w:t>
      </w:r>
    </w:p>
    <w:p w14:paraId="4A1B07D5" w14:textId="77777777" w:rsidR="003A1BC7" w:rsidRDefault="003A1BC7">
      <w:pPr>
        <w:pStyle w:val="BodyText"/>
        <w:spacing w:line="360" w:lineRule="auto"/>
        <w:ind w:left="8" w:right="284" w:firstLineChars="275" w:firstLine="825"/>
        <w:rPr>
          <w:sz w:val="30"/>
          <w:szCs w:val="30"/>
          <w:lang w:val="vi-VN"/>
        </w:rPr>
      </w:pPr>
    </w:p>
    <w:p w14:paraId="0A086593" w14:textId="77777777" w:rsidR="003A1BC7" w:rsidRDefault="003A1BC7">
      <w:pPr>
        <w:pStyle w:val="Heading60"/>
        <w:keepNext/>
        <w:spacing w:line="360" w:lineRule="auto"/>
        <w:ind w:left="520"/>
        <w:rPr>
          <w:rFonts w:ascii="Times New Roman" w:hAnsi="Times New Roman" w:cs="Times New Roman"/>
          <w:sz w:val="30"/>
          <w:szCs w:val="30"/>
        </w:rPr>
      </w:pPr>
    </w:p>
    <w:p w14:paraId="7F2D8127" w14:textId="77777777" w:rsidR="003A1BC7" w:rsidRDefault="003A1BC7">
      <w:pPr>
        <w:pStyle w:val="Caption"/>
        <w:spacing w:line="360" w:lineRule="auto"/>
        <w:ind w:firstLine="261"/>
        <w:jc w:val="center"/>
        <w:rPr>
          <w:rFonts w:ascii="Times New Roman" w:hAnsi="Times New Roman" w:cs="Times New Roman"/>
          <w:b/>
          <w:sz w:val="30"/>
          <w:szCs w:val="30"/>
        </w:rPr>
      </w:pPr>
    </w:p>
    <w:p w14:paraId="0FC0C3AF" w14:textId="77777777" w:rsidR="003A1BC7" w:rsidRDefault="003A1BC7">
      <w:pPr>
        <w:pStyle w:val="BodyText"/>
        <w:spacing w:line="360" w:lineRule="auto"/>
        <w:rPr>
          <w:sz w:val="30"/>
          <w:szCs w:val="30"/>
        </w:rPr>
      </w:pPr>
    </w:p>
    <w:p w14:paraId="711FD6A1" w14:textId="77777777" w:rsidR="003A1BC7" w:rsidRDefault="00CC6572">
      <w:pPr>
        <w:pStyle w:val="BodyText"/>
        <w:spacing w:line="360" w:lineRule="auto"/>
        <w:jc w:val="both"/>
        <w:rPr>
          <w:sz w:val="30"/>
          <w:szCs w:val="30"/>
        </w:rPr>
      </w:pPr>
      <w:r>
        <w:rPr>
          <w:bCs/>
          <w:sz w:val="30"/>
          <w:szCs w:val="30"/>
        </w:rPr>
        <w:lastRenderedPageBreak/>
        <w:t xml:space="preserve">ReactJS </w:t>
      </w:r>
      <w:proofErr w:type="spellStart"/>
      <w:r>
        <w:rPr>
          <w:bCs/>
          <w:sz w:val="30"/>
          <w:szCs w:val="30"/>
        </w:rPr>
        <w:t>mang</w:t>
      </w:r>
      <w:proofErr w:type="spellEnd"/>
      <w:r>
        <w:rPr>
          <w:bCs/>
          <w:sz w:val="30"/>
          <w:szCs w:val="30"/>
        </w:rPr>
        <w:t xml:space="preserve"> </w:t>
      </w:r>
      <w:proofErr w:type="spellStart"/>
      <w:r>
        <w:rPr>
          <w:bCs/>
          <w:sz w:val="30"/>
          <w:szCs w:val="30"/>
        </w:rPr>
        <w:t>lại</w:t>
      </w:r>
      <w:proofErr w:type="spellEnd"/>
      <w:r>
        <w:rPr>
          <w:bCs/>
          <w:sz w:val="30"/>
          <w:szCs w:val="30"/>
        </w:rPr>
        <w:t xml:space="preserve"> </w:t>
      </w:r>
      <w:proofErr w:type="spellStart"/>
      <w:r>
        <w:rPr>
          <w:bCs/>
          <w:sz w:val="30"/>
          <w:szCs w:val="30"/>
        </w:rPr>
        <w:t>nhiều</w:t>
      </w:r>
      <w:proofErr w:type="spellEnd"/>
      <w:r>
        <w:rPr>
          <w:bCs/>
          <w:sz w:val="30"/>
          <w:szCs w:val="30"/>
        </w:rPr>
        <w:t xml:space="preserve"> </w:t>
      </w:r>
      <w:proofErr w:type="spellStart"/>
      <w:r>
        <w:rPr>
          <w:bCs/>
          <w:sz w:val="30"/>
          <w:szCs w:val="30"/>
        </w:rPr>
        <w:t>lợi</w:t>
      </w:r>
      <w:proofErr w:type="spellEnd"/>
      <w:r>
        <w:rPr>
          <w:bCs/>
          <w:sz w:val="30"/>
          <w:szCs w:val="30"/>
        </w:rPr>
        <w:t xml:space="preserve"> </w:t>
      </w:r>
      <w:proofErr w:type="spellStart"/>
      <w:r>
        <w:rPr>
          <w:bCs/>
          <w:sz w:val="30"/>
          <w:szCs w:val="30"/>
        </w:rPr>
        <w:t>ích</w:t>
      </w:r>
      <w:proofErr w:type="spellEnd"/>
      <w:r>
        <w:rPr>
          <w:bCs/>
          <w:sz w:val="30"/>
          <w:szCs w:val="30"/>
        </w:rPr>
        <w:t xml:space="preserve"> </w:t>
      </w:r>
      <w:proofErr w:type="spellStart"/>
      <w:r>
        <w:rPr>
          <w:bCs/>
          <w:sz w:val="30"/>
          <w:szCs w:val="30"/>
        </w:rPr>
        <w:t>cho</w:t>
      </w:r>
      <w:proofErr w:type="spellEnd"/>
      <w:r>
        <w:rPr>
          <w:bCs/>
          <w:sz w:val="30"/>
          <w:szCs w:val="30"/>
        </w:rPr>
        <w:t xml:space="preserve"> </w:t>
      </w:r>
      <w:proofErr w:type="spellStart"/>
      <w:r>
        <w:rPr>
          <w:bCs/>
          <w:sz w:val="30"/>
          <w:szCs w:val="30"/>
        </w:rPr>
        <w:t>người</w:t>
      </w:r>
      <w:proofErr w:type="spellEnd"/>
      <w:r>
        <w:rPr>
          <w:bCs/>
          <w:sz w:val="30"/>
          <w:szCs w:val="30"/>
        </w:rPr>
        <w:t xml:space="preserve"> </w:t>
      </w:r>
      <w:proofErr w:type="spellStart"/>
      <w:r>
        <w:rPr>
          <w:bCs/>
          <w:sz w:val="30"/>
          <w:szCs w:val="30"/>
        </w:rPr>
        <w:t>dùng</w:t>
      </w:r>
      <w:proofErr w:type="spellEnd"/>
      <w:r>
        <w:rPr>
          <w:bCs/>
          <w:sz w:val="30"/>
          <w:szCs w:val="30"/>
        </w:rPr>
        <w:t xml:space="preserve"> </w:t>
      </w:r>
      <w:proofErr w:type="spellStart"/>
      <w:r>
        <w:rPr>
          <w:bCs/>
          <w:sz w:val="30"/>
          <w:szCs w:val="30"/>
        </w:rPr>
        <w:t>công</w:t>
      </w:r>
      <w:proofErr w:type="spellEnd"/>
      <w:r>
        <w:rPr>
          <w:bCs/>
          <w:sz w:val="30"/>
          <w:szCs w:val="30"/>
        </w:rPr>
        <w:t xml:space="preserve"> </w:t>
      </w:r>
      <w:proofErr w:type="spellStart"/>
      <w:r>
        <w:rPr>
          <w:bCs/>
          <w:sz w:val="30"/>
          <w:szCs w:val="30"/>
        </w:rPr>
        <w:t>nghệ</w:t>
      </w:r>
      <w:proofErr w:type="spellEnd"/>
      <w:r>
        <w:rPr>
          <w:bCs/>
          <w:sz w:val="30"/>
          <w:szCs w:val="30"/>
        </w:rPr>
        <w:t xml:space="preserve"> </w:t>
      </w:r>
      <w:proofErr w:type="spellStart"/>
      <w:r>
        <w:rPr>
          <w:bCs/>
          <w:sz w:val="30"/>
          <w:szCs w:val="30"/>
        </w:rPr>
        <w:t>hiện</w:t>
      </w:r>
      <w:proofErr w:type="spellEnd"/>
      <w:r>
        <w:rPr>
          <w:bCs/>
          <w:sz w:val="30"/>
          <w:szCs w:val="30"/>
        </w:rPr>
        <w:t xml:space="preserve"> nay:</w:t>
      </w:r>
    </w:p>
    <w:p w14:paraId="6D79D852" w14:textId="77777777" w:rsidR="003A1BC7" w:rsidRDefault="00CC6572">
      <w:pPr>
        <w:pStyle w:val="BodyText"/>
        <w:numPr>
          <w:ilvl w:val="0"/>
          <w:numId w:val="15"/>
        </w:numPr>
        <w:spacing w:line="360" w:lineRule="auto"/>
        <w:ind w:left="520" w:hanging="520"/>
        <w:jc w:val="both"/>
        <w:rPr>
          <w:sz w:val="30"/>
          <w:szCs w:val="30"/>
        </w:rPr>
      </w:pPr>
      <w:r>
        <w:rPr>
          <w:sz w:val="30"/>
          <w:szCs w:val="30"/>
        </w:rPr>
        <w:t xml:space="preserve">ReactJS </w:t>
      </w:r>
      <w:proofErr w:type="spellStart"/>
      <w:r>
        <w:rPr>
          <w:sz w:val="30"/>
          <w:szCs w:val="30"/>
        </w:rPr>
        <w:t>tạo</w:t>
      </w:r>
      <w:proofErr w:type="spellEnd"/>
      <w:r>
        <w:rPr>
          <w:sz w:val="30"/>
          <w:szCs w:val="30"/>
        </w:rPr>
        <w:t xml:space="preserve"> ra </w:t>
      </w:r>
      <w:proofErr w:type="spellStart"/>
      <w:r>
        <w:rPr>
          <w:sz w:val="30"/>
          <w:szCs w:val="30"/>
        </w:rPr>
        <w:t>cho</w:t>
      </w:r>
      <w:proofErr w:type="spellEnd"/>
      <w:r>
        <w:rPr>
          <w:sz w:val="30"/>
          <w:szCs w:val="30"/>
        </w:rPr>
        <w:t xml:space="preserve"> </w:t>
      </w:r>
      <w:proofErr w:type="spellStart"/>
      <w:r>
        <w:rPr>
          <w:sz w:val="30"/>
          <w:szCs w:val="30"/>
        </w:rPr>
        <w:t>bản</w:t>
      </w:r>
      <w:proofErr w:type="spellEnd"/>
      <w:r>
        <w:rPr>
          <w:sz w:val="30"/>
          <w:szCs w:val="30"/>
        </w:rPr>
        <w:t xml:space="preserve"> </w:t>
      </w:r>
      <w:proofErr w:type="spellStart"/>
      <w:r>
        <w:rPr>
          <w:sz w:val="30"/>
          <w:szCs w:val="30"/>
        </w:rPr>
        <w:t>thân</w:t>
      </w:r>
      <w:proofErr w:type="spellEnd"/>
      <w:r>
        <w:rPr>
          <w:sz w:val="30"/>
          <w:szCs w:val="30"/>
        </w:rPr>
        <w:t xml:space="preserve"> </w:t>
      </w:r>
      <w:proofErr w:type="spellStart"/>
      <w:r>
        <w:rPr>
          <w:sz w:val="30"/>
          <w:szCs w:val="30"/>
        </w:rPr>
        <w:t>nó</w:t>
      </w:r>
      <w:proofErr w:type="spellEnd"/>
      <w:r>
        <w:rPr>
          <w:sz w:val="30"/>
          <w:szCs w:val="30"/>
        </w:rPr>
        <w:t xml:space="preserve"> </w:t>
      </w:r>
      <w:proofErr w:type="spellStart"/>
      <w:r>
        <w:rPr>
          <w:sz w:val="30"/>
          <w:szCs w:val="30"/>
        </w:rPr>
        <w:t>một</w:t>
      </w:r>
      <w:proofErr w:type="spellEnd"/>
      <w:r>
        <w:rPr>
          <w:sz w:val="30"/>
          <w:szCs w:val="30"/>
        </w:rPr>
        <w:t xml:space="preserve"> Dom </w:t>
      </w:r>
      <w:proofErr w:type="spellStart"/>
      <w:r>
        <w:rPr>
          <w:sz w:val="30"/>
          <w:szCs w:val="30"/>
        </w:rPr>
        <w:t>ảo</w:t>
      </w:r>
      <w:proofErr w:type="spellEnd"/>
      <w:r>
        <w:rPr>
          <w:sz w:val="30"/>
          <w:szCs w:val="30"/>
        </w:rPr>
        <w:t xml:space="preserve">, </w:t>
      </w:r>
      <w:proofErr w:type="spellStart"/>
      <w:r>
        <w:rPr>
          <w:sz w:val="30"/>
          <w:szCs w:val="30"/>
        </w:rPr>
        <w:t>nơi</w:t>
      </w:r>
      <w:proofErr w:type="spellEnd"/>
      <w:r>
        <w:rPr>
          <w:sz w:val="30"/>
          <w:szCs w:val="30"/>
        </w:rPr>
        <w:t xml:space="preserve"> </w:t>
      </w:r>
      <w:proofErr w:type="spellStart"/>
      <w:r>
        <w:rPr>
          <w:sz w:val="30"/>
          <w:szCs w:val="30"/>
        </w:rPr>
        <w:t>các</w:t>
      </w:r>
      <w:proofErr w:type="spellEnd"/>
      <w:r>
        <w:rPr>
          <w:sz w:val="30"/>
          <w:szCs w:val="30"/>
        </w:rPr>
        <w:t xml:space="preserve"> Component </w:t>
      </w:r>
      <w:proofErr w:type="spellStart"/>
      <w:r>
        <w:rPr>
          <w:sz w:val="30"/>
          <w:szCs w:val="30"/>
        </w:rPr>
        <w:t>được</w:t>
      </w:r>
      <w:proofErr w:type="spellEnd"/>
      <w:r>
        <w:rPr>
          <w:sz w:val="30"/>
          <w:szCs w:val="30"/>
        </w:rPr>
        <w:t xml:space="preserve"> </w:t>
      </w:r>
      <w:proofErr w:type="spellStart"/>
      <w:r>
        <w:rPr>
          <w:sz w:val="30"/>
          <w:szCs w:val="30"/>
        </w:rPr>
        <w:t>tồn</w:t>
      </w:r>
      <w:proofErr w:type="spellEnd"/>
      <w:r>
        <w:rPr>
          <w:sz w:val="30"/>
          <w:szCs w:val="30"/>
        </w:rPr>
        <w:t xml:space="preserve"> </w:t>
      </w:r>
      <w:proofErr w:type="spellStart"/>
      <w:r>
        <w:rPr>
          <w:sz w:val="30"/>
          <w:szCs w:val="30"/>
        </w:rPr>
        <w:t>tại</w:t>
      </w:r>
      <w:proofErr w:type="spellEnd"/>
      <w:r>
        <w:rPr>
          <w:sz w:val="30"/>
          <w:szCs w:val="30"/>
        </w:rPr>
        <w:t xml:space="preserve"> </w:t>
      </w:r>
      <w:proofErr w:type="spellStart"/>
      <w:r>
        <w:rPr>
          <w:sz w:val="30"/>
          <w:szCs w:val="30"/>
        </w:rPr>
        <w:t>trên</w:t>
      </w:r>
      <w:proofErr w:type="spellEnd"/>
      <w:r>
        <w:rPr>
          <w:sz w:val="30"/>
          <w:szCs w:val="30"/>
        </w:rPr>
        <w:t xml:space="preserve"> </w:t>
      </w:r>
      <w:proofErr w:type="spellStart"/>
      <w:r>
        <w:rPr>
          <w:sz w:val="30"/>
          <w:szCs w:val="30"/>
        </w:rPr>
        <w:t>đó</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việc</w:t>
      </w:r>
      <w:proofErr w:type="spellEnd"/>
      <w:r>
        <w:rPr>
          <w:sz w:val="30"/>
          <w:szCs w:val="30"/>
        </w:rPr>
        <w:t xml:space="preserve"> </w:t>
      </w:r>
      <w:proofErr w:type="spellStart"/>
      <w:r>
        <w:rPr>
          <w:sz w:val="30"/>
          <w:szCs w:val="30"/>
        </w:rPr>
        <w:t>tạo</w:t>
      </w:r>
      <w:proofErr w:type="spellEnd"/>
      <w:r>
        <w:rPr>
          <w:sz w:val="30"/>
          <w:szCs w:val="30"/>
        </w:rPr>
        <w:t xml:space="preserve"> ra Dom </w:t>
      </w:r>
      <w:proofErr w:type="spellStart"/>
      <w:r>
        <w:rPr>
          <w:sz w:val="30"/>
          <w:szCs w:val="30"/>
        </w:rPr>
        <w:t>giúp</w:t>
      </w:r>
      <w:proofErr w:type="spellEnd"/>
      <w:r>
        <w:rPr>
          <w:sz w:val="30"/>
          <w:szCs w:val="30"/>
        </w:rPr>
        <w:t xml:space="preserve"> </w:t>
      </w:r>
      <w:proofErr w:type="spellStart"/>
      <w:r>
        <w:rPr>
          <w:sz w:val="30"/>
          <w:szCs w:val="30"/>
        </w:rPr>
        <w:t>cải</w:t>
      </w:r>
      <w:proofErr w:type="spellEnd"/>
      <w:r>
        <w:rPr>
          <w:sz w:val="30"/>
          <w:szCs w:val="30"/>
        </w:rPr>
        <w:t xml:space="preserve"> </w:t>
      </w:r>
      <w:proofErr w:type="spellStart"/>
      <w:r>
        <w:rPr>
          <w:sz w:val="30"/>
          <w:szCs w:val="30"/>
        </w:rPr>
        <w:t>thiện</w:t>
      </w:r>
      <w:proofErr w:type="spellEnd"/>
      <w:r>
        <w:rPr>
          <w:sz w:val="30"/>
          <w:szCs w:val="30"/>
        </w:rPr>
        <w:t xml:space="preserve"> </w:t>
      </w:r>
      <w:proofErr w:type="spellStart"/>
      <w:r>
        <w:rPr>
          <w:sz w:val="30"/>
          <w:szCs w:val="30"/>
        </w:rPr>
        <w:t>hiệu</w:t>
      </w:r>
      <w:proofErr w:type="spellEnd"/>
      <w:r>
        <w:rPr>
          <w:sz w:val="30"/>
          <w:szCs w:val="30"/>
        </w:rPr>
        <w:t xml:space="preserve"> </w:t>
      </w:r>
      <w:proofErr w:type="spellStart"/>
      <w:r>
        <w:rPr>
          <w:sz w:val="30"/>
          <w:szCs w:val="30"/>
        </w:rPr>
        <w:t>suất</w:t>
      </w:r>
      <w:proofErr w:type="spellEnd"/>
      <w:r>
        <w:rPr>
          <w:sz w:val="30"/>
          <w:szCs w:val="30"/>
        </w:rPr>
        <w:t xml:space="preserve"> </w:t>
      </w:r>
      <w:proofErr w:type="spellStart"/>
      <w:r>
        <w:rPr>
          <w:sz w:val="30"/>
          <w:szCs w:val="30"/>
        </w:rPr>
        <w:t>làm</w:t>
      </w:r>
      <w:proofErr w:type="spellEnd"/>
      <w:r>
        <w:rPr>
          <w:sz w:val="30"/>
          <w:szCs w:val="30"/>
        </w:rPr>
        <w:t xml:space="preserve"> </w:t>
      </w:r>
      <w:proofErr w:type="spellStart"/>
      <w:r>
        <w:rPr>
          <w:sz w:val="30"/>
          <w:szCs w:val="30"/>
        </w:rPr>
        <w:t>việc</w:t>
      </w:r>
      <w:proofErr w:type="spellEnd"/>
      <w:r>
        <w:rPr>
          <w:sz w:val="30"/>
          <w:szCs w:val="30"/>
        </w:rPr>
        <w:t xml:space="preserve"> </w:t>
      </w:r>
      <w:proofErr w:type="spellStart"/>
      <w:r>
        <w:rPr>
          <w:sz w:val="30"/>
          <w:szCs w:val="30"/>
        </w:rPr>
        <w:t>tốt</w:t>
      </w:r>
      <w:proofErr w:type="spellEnd"/>
      <w:r>
        <w:rPr>
          <w:sz w:val="30"/>
          <w:szCs w:val="30"/>
        </w:rPr>
        <w:t xml:space="preserve"> </w:t>
      </w:r>
      <w:proofErr w:type="spellStart"/>
      <w:r>
        <w:rPr>
          <w:sz w:val="30"/>
          <w:szCs w:val="30"/>
        </w:rPr>
        <w:t>hơn</w:t>
      </w:r>
      <w:proofErr w:type="spellEnd"/>
      <w:r>
        <w:rPr>
          <w:sz w:val="30"/>
          <w:szCs w:val="30"/>
        </w:rPr>
        <w:t xml:space="preserve">. Khi </w:t>
      </w:r>
      <w:proofErr w:type="spellStart"/>
      <w:r>
        <w:rPr>
          <w:sz w:val="30"/>
          <w:szCs w:val="30"/>
        </w:rPr>
        <w:t>bạn</w:t>
      </w:r>
      <w:proofErr w:type="spellEnd"/>
      <w:r>
        <w:rPr>
          <w:sz w:val="30"/>
          <w:szCs w:val="30"/>
        </w:rPr>
        <w:t xml:space="preserve"> </w:t>
      </w:r>
      <w:proofErr w:type="spellStart"/>
      <w:r>
        <w:rPr>
          <w:sz w:val="30"/>
          <w:szCs w:val="30"/>
        </w:rPr>
        <w:t>cần</w:t>
      </w:r>
      <w:proofErr w:type="spellEnd"/>
      <w:r>
        <w:rPr>
          <w:sz w:val="30"/>
          <w:szCs w:val="30"/>
        </w:rPr>
        <w:t xml:space="preserve"> </w:t>
      </w:r>
      <w:proofErr w:type="spellStart"/>
      <w:r>
        <w:rPr>
          <w:sz w:val="30"/>
          <w:szCs w:val="30"/>
        </w:rPr>
        <w:t>cập</w:t>
      </w:r>
      <w:proofErr w:type="spellEnd"/>
      <w:r>
        <w:rPr>
          <w:sz w:val="30"/>
          <w:szCs w:val="30"/>
        </w:rPr>
        <w:t xml:space="preserve"> </w:t>
      </w:r>
      <w:proofErr w:type="spellStart"/>
      <w:r>
        <w:rPr>
          <w:sz w:val="30"/>
          <w:szCs w:val="30"/>
        </w:rPr>
        <w:t>nhật</w:t>
      </w:r>
      <w:proofErr w:type="spellEnd"/>
      <w:r>
        <w:rPr>
          <w:sz w:val="30"/>
          <w:szCs w:val="30"/>
        </w:rPr>
        <w:t xml:space="preserve"> </w:t>
      </w:r>
      <w:proofErr w:type="spellStart"/>
      <w:r>
        <w:rPr>
          <w:sz w:val="30"/>
          <w:szCs w:val="30"/>
        </w:rPr>
        <w:t>các</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lên</w:t>
      </w:r>
      <w:proofErr w:type="spellEnd"/>
      <w:r>
        <w:rPr>
          <w:sz w:val="30"/>
          <w:szCs w:val="30"/>
        </w:rPr>
        <w:t xml:space="preserve"> Dom </w:t>
      </w:r>
      <w:proofErr w:type="spellStart"/>
      <w:r>
        <w:rPr>
          <w:sz w:val="30"/>
          <w:szCs w:val="30"/>
        </w:rPr>
        <w:t>hoặc</w:t>
      </w:r>
      <w:proofErr w:type="spellEnd"/>
      <w:r>
        <w:rPr>
          <w:sz w:val="30"/>
          <w:szCs w:val="30"/>
        </w:rPr>
        <w:t xml:space="preserve"> </w:t>
      </w:r>
      <w:proofErr w:type="spellStart"/>
      <w:r>
        <w:rPr>
          <w:sz w:val="30"/>
          <w:szCs w:val="30"/>
        </w:rPr>
        <w:t>thay</w:t>
      </w:r>
      <w:proofErr w:type="spellEnd"/>
      <w:r>
        <w:rPr>
          <w:sz w:val="30"/>
          <w:szCs w:val="30"/>
        </w:rPr>
        <w:t xml:space="preserve"> </w:t>
      </w:r>
      <w:proofErr w:type="spellStart"/>
      <w:r>
        <w:rPr>
          <w:sz w:val="30"/>
          <w:szCs w:val="30"/>
        </w:rPr>
        <w:t>đổi</w:t>
      </w:r>
      <w:proofErr w:type="spellEnd"/>
      <w:r>
        <w:rPr>
          <w:sz w:val="30"/>
          <w:szCs w:val="30"/>
        </w:rPr>
        <w:t xml:space="preserve"> </w:t>
      </w:r>
      <w:proofErr w:type="spellStart"/>
      <w:r>
        <w:rPr>
          <w:sz w:val="30"/>
          <w:szCs w:val="30"/>
        </w:rPr>
        <w:t>gì</w:t>
      </w:r>
      <w:proofErr w:type="spellEnd"/>
      <w:r>
        <w:rPr>
          <w:sz w:val="30"/>
          <w:szCs w:val="30"/>
        </w:rPr>
        <w:t xml:space="preserve"> </w:t>
      </w:r>
      <w:proofErr w:type="spellStart"/>
      <w:r>
        <w:rPr>
          <w:sz w:val="30"/>
          <w:szCs w:val="30"/>
        </w:rPr>
        <w:t>đó</w:t>
      </w:r>
      <w:proofErr w:type="spellEnd"/>
      <w:r>
        <w:rPr>
          <w:sz w:val="30"/>
          <w:szCs w:val="30"/>
        </w:rPr>
        <w:t xml:space="preserve">, ReactJS </w:t>
      </w:r>
      <w:proofErr w:type="spellStart"/>
      <w:r>
        <w:rPr>
          <w:sz w:val="30"/>
          <w:szCs w:val="30"/>
        </w:rPr>
        <w:t>đều</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tính</w:t>
      </w:r>
      <w:proofErr w:type="spellEnd"/>
      <w:r>
        <w:rPr>
          <w:sz w:val="30"/>
          <w:szCs w:val="30"/>
        </w:rPr>
        <w:t xml:space="preserve"> </w:t>
      </w:r>
      <w:proofErr w:type="spellStart"/>
      <w:r>
        <w:rPr>
          <w:sz w:val="30"/>
          <w:szCs w:val="30"/>
        </w:rPr>
        <w:t>toán</w:t>
      </w:r>
      <w:proofErr w:type="spellEnd"/>
      <w:r>
        <w:rPr>
          <w:sz w:val="30"/>
          <w:szCs w:val="30"/>
        </w:rPr>
        <w:t xml:space="preserve"> </w:t>
      </w:r>
      <w:proofErr w:type="spellStart"/>
      <w:r>
        <w:rPr>
          <w:sz w:val="30"/>
          <w:szCs w:val="30"/>
        </w:rPr>
        <w:t>trước</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thực</w:t>
      </w:r>
      <w:proofErr w:type="spellEnd"/>
      <w:r>
        <w:rPr>
          <w:sz w:val="30"/>
          <w:szCs w:val="30"/>
        </w:rPr>
        <w:t xml:space="preserve"> </w:t>
      </w:r>
      <w:proofErr w:type="spellStart"/>
      <w:r>
        <w:rPr>
          <w:sz w:val="30"/>
          <w:szCs w:val="30"/>
        </w:rPr>
        <w:t>hiện</w:t>
      </w:r>
      <w:proofErr w:type="spellEnd"/>
      <w:r>
        <w:rPr>
          <w:sz w:val="30"/>
          <w:szCs w:val="30"/>
        </w:rPr>
        <w:t xml:space="preserve"> </w:t>
      </w:r>
      <w:proofErr w:type="spellStart"/>
      <w:r>
        <w:rPr>
          <w:sz w:val="30"/>
          <w:szCs w:val="30"/>
        </w:rPr>
        <w:t>chúng</w:t>
      </w:r>
      <w:proofErr w:type="spellEnd"/>
      <w:r>
        <w:rPr>
          <w:sz w:val="30"/>
          <w:szCs w:val="30"/>
        </w:rPr>
        <w:t xml:space="preserve">. </w:t>
      </w:r>
      <w:proofErr w:type="spellStart"/>
      <w:r>
        <w:rPr>
          <w:sz w:val="30"/>
          <w:szCs w:val="30"/>
        </w:rPr>
        <w:t>Nhờ</w:t>
      </w:r>
      <w:proofErr w:type="spellEnd"/>
      <w:r>
        <w:rPr>
          <w:sz w:val="30"/>
          <w:szCs w:val="30"/>
        </w:rPr>
        <w:t xml:space="preserve"> </w:t>
      </w:r>
      <w:proofErr w:type="spellStart"/>
      <w:r>
        <w:rPr>
          <w:sz w:val="30"/>
          <w:szCs w:val="30"/>
        </w:rPr>
        <w:t>đó</w:t>
      </w:r>
      <w:proofErr w:type="spellEnd"/>
      <w:r>
        <w:rPr>
          <w:sz w:val="30"/>
          <w:szCs w:val="30"/>
        </w:rPr>
        <w:t xml:space="preserve"> </w:t>
      </w:r>
      <w:proofErr w:type="spellStart"/>
      <w:r>
        <w:rPr>
          <w:sz w:val="30"/>
          <w:szCs w:val="30"/>
        </w:rPr>
        <w:t>mà</w:t>
      </w:r>
      <w:proofErr w:type="spellEnd"/>
      <w:r>
        <w:rPr>
          <w:sz w:val="30"/>
          <w:szCs w:val="30"/>
        </w:rPr>
        <w:t xml:space="preserve"> ReactJS </w:t>
      </w:r>
      <w:proofErr w:type="spellStart"/>
      <w:r>
        <w:rPr>
          <w:sz w:val="30"/>
          <w:szCs w:val="30"/>
        </w:rPr>
        <w:t>sẽ</w:t>
      </w:r>
      <w:proofErr w:type="spellEnd"/>
      <w:r>
        <w:rPr>
          <w:sz w:val="30"/>
          <w:szCs w:val="30"/>
        </w:rPr>
        <w:t xml:space="preserve"> </w:t>
      </w:r>
      <w:proofErr w:type="spellStart"/>
      <w:r>
        <w:rPr>
          <w:sz w:val="30"/>
          <w:szCs w:val="30"/>
        </w:rPr>
        <w:t>tránh</w:t>
      </w:r>
      <w:proofErr w:type="spellEnd"/>
      <w:r>
        <w:rPr>
          <w:sz w:val="30"/>
          <w:szCs w:val="30"/>
        </w:rPr>
        <w:t xml:space="preserve"> </w:t>
      </w:r>
      <w:proofErr w:type="spellStart"/>
      <w:r>
        <w:rPr>
          <w:sz w:val="30"/>
          <w:szCs w:val="30"/>
        </w:rPr>
        <w:t>được</w:t>
      </w:r>
      <w:proofErr w:type="spellEnd"/>
      <w:r>
        <w:rPr>
          <w:sz w:val="30"/>
          <w:szCs w:val="30"/>
        </w:rPr>
        <w:t xml:space="preserve"> </w:t>
      </w:r>
      <w:proofErr w:type="spellStart"/>
      <w:r>
        <w:rPr>
          <w:sz w:val="30"/>
          <w:szCs w:val="30"/>
        </w:rPr>
        <w:t>các</w:t>
      </w:r>
      <w:proofErr w:type="spellEnd"/>
      <w:r>
        <w:rPr>
          <w:sz w:val="30"/>
          <w:szCs w:val="30"/>
        </w:rPr>
        <w:t xml:space="preserve"> </w:t>
      </w:r>
      <w:proofErr w:type="spellStart"/>
      <w:r>
        <w:rPr>
          <w:sz w:val="30"/>
          <w:szCs w:val="30"/>
        </w:rPr>
        <w:t>thao</w:t>
      </w:r>
      <w:proofErr w:type="spellEnd"/>
      <w:r>
        <w:rPr>
          <w:sz w:val="30"/>
          <w:szCs w:val="30"/>
        </w:rPr>
        <w:t xml:space="preserve"> </w:t>
      </w:r>
      <w:proofErr w:type="spellStart"/>
      <w:r>
        <w:rPr>
          <w:sz w:val="30"/>
          <w:szCs w:val="30"/>
        </w:rPr>
        <w:t>tác</w:t>
      </w:r>
      <w:proofErr w:type="spellEnd"/>
      <w:r>
        <w:rPr>
          <w:sz w:val="30"/>
          <w:szCs w:val="30"/>
        </w:rPr>
        <w:t xml:space="preserve"> </w:t>
      </w:r>
      <w:proofErr w:type="spellStart"/>
      <w:r>
        <w:rPr>
          <w:sz w:val="30"/>
          <w:szCs w:val="30"/>
        </w:rPr>
        <w:t>cần</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trên</w:t>
      </w:r>
      <w:proofErr w:type="spellEnd"/>
      <w:r>
        <w:rPr>
          <w:sz w:val="30"/>
          <w:szCs w:val="30"/>
        </w:rPr>
        <w:t xml:space="preserve"> Dom </w:t>
      </w:r>
      <w:proofErr w:type="spellStart"/>
      <w:r>
        <w:rPr>
          <w:sz w:val="30"/>
          <w:szCs w:val="30"/>
        </w:rPr>
        <w:t>và</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tốn</w:t>
      </w:r>
      <w:proofErr w:type="spellEnd"/>
      <w:r>
        <w:rPr>
          <w:sz w:val="30"/>
          <w:szCs w:val="30"/>
        </w:rPr>
        <w:t xml:space="preserve"> </w:t>
      </w:r>
      <w:proofErr w:type="spellStart"/>
      <w:r>
        <w:rPr>
          <w:sz w:val="30"/>
          <w:szCs w:val="30"/>
        </w:rPr>
        <w:t>thêm</w:t>
      </w:r>
      <w:proofErr w:type="spellEnd"/>
      <w:r>
        <w:rPr>
          <w:sz w:val="30"/>
          <w:szCs w:val="30"/>
        </w:rPr>
        <w:t xml:space="preserve"> </w:t>
      </w:r>
      <w:proofErr w:type="spellStart"/>
      <w:r>
        <w:rPr>
          <w:sz w:val="30"/>
          <w:szCs w:val="30"/>
        </w:rPr>
        <w:t>bất</w:t>
      </w:r>
      <w:proofErr w:type="spellEnd"/>
      <w:r>
        <w:rPr>
          <w:sz w:val="30"/>
          <w:szCs w:val="30"/>
        </w:rPr>
        <w:t xml:space="preserve"> </w:t>
      </w:r>
      <w:proofErr w:type="spellStart"/>
      <w:r>
        <w:rPr>
          <w:sz w:val="30"/>
          <w:szCs w:val="30"/>
        </w:rPr>
        <w:t>cứ</w:t>
      </w:r>
      <w:proofErr w:type="spellEnd"/>
      <w:r>
        <w:rPr>
          <w:sz w:val="30"/>
          <w:szCs w:val="30"/>
        </w:rPr>
        <w:t xml:space="preserve"> </w:t>
      </w:r>
      <w:proofErr w:type="spellStart"/>
      <w:r>
        <w:rPr>
          <w:sz w:val="30"/>
          <w:szCs w:val="30"/>
        </w:rPr>
        <w:t>hành</w:t>
      </w:r>
      <w:proofErr w:type="spellEnd"/>
      <w:r>
        <w:rPr>
          <w:sz w:val="30"/>
          <w:szCs w:val="30"/>
        </w:rPr>
        <w:t xml:space="preserve"> </w:t>
      </w:r>
      <w:proofErr w:type="spellStart"/>
      <w:r>
        <w:rPr>
          <w:sz w:val="30"/>
          <w:szCs w:val="30"/>
        </w:rPr>
        <w:t>động</w:t>
      </w:r>
      <w:proofErr w:type="spellEnd"/>
      <w:r>
        <w:rPr>
          <w:sz w:val="30"/>
          <w:szCs w:val="30"/>
        </w:rPr>
        <w:t xml:space="preserve"> </w:t>
      </w:r>
      <w:proofErr w:type="spellStart"/>
      <w:r>
        <w:rPr>
          <w:sz w:val="30"/>
          <w:szCs w:val="30"/>
        </w:rPr>
        <w:t>nào</w:t>
      </w:r>
      <w:proofErr w:type="spellEnd"/>
      <w:r>
        <w:rPr>
          <w:sz w:val="30"/>
          <w:szCs w:val="30"/>
        </w:rPr>
        <w:t xml:space="preserve"> </w:t>
      </w:r>
      <w:proofErr w:type="spellStart"/>
      <w:r>
        <w:rPr>
          <w:sz w:val="30"/>
          <w:szCs w:val="30"/>
        </w:rPr>
        <w:t>khác</w:t>
      </w:r>
      <w:proofErr w:type="spellEnd"/>
      <w:r>
        <w:rPr>
          <w:sz w:val="30"/>
          <w:szCs w:val="30"/>
        </w:rPr>
        <w:t>. </w:t>
      </w:r>
    </w:p>
    <w:p w14:paraId="766CA91D" w14:textId="77777777" w:rsidR="003A1BC7" w:rsidRDefault="00CC6572">
      <w:pPr>
        <w:pStyle w:val="BodyText"/>
        <w:numPr>
          <w:ilvl w:val="0"/>
          <w:numId w:val="15"/>
        </w:numPr>
        <w:spacing w:line="360" w:lineRule="auto"/>
        <w:ind w:left="520" w:hanging="520"/>
        <w:jc w:val="both"/>
        <w:rPr>
          <w:sz w:val="30"/>
          <w:szCs w:val="30"/>
        </w:rPr>
      </w:pPr>
      <w:proofErr w:type="spellStart"/>
      <w:r>
        <w:rPr>
          <w:sz w:val="30"/>
          <w:szCs w:val="30"/>
        </w:rPr>
        <w:t>Việc</w:t>
      </w:r>
      <w:proofErr w:type="spellEnd"/>
      <w:r>
        <w:rPr>
          <w:sz w:val="30"/>
          <w:szCs w:val="30"/>
        </w:rPr>
        <w:t xml:space="preserve"> </w:t>
      </w:r>
      <w:proofErr w:type="spellStart"/>
      <w:r>
        <w:rPr>
          <w:sz w:val="30"/>
          <w:szCs w:val="30"/>
        </w:rPr>
        <w:t>viết</w:t>
      </w:r>
      <w:proofErr w:type="spellEnd"/>
      <w:r>
        <w:rPr>
          <w:sz w:val="30"/>
          <w:szCs w:val="30"/>
        </w:rPr>
        <w:t xml:space="preserve"> code </w:t>
      </w:r>
      <w:proofErr w:type="spellStart"/>
      <w:r>
        <w:rPr>
          <w:sz w:val="30"/>
          <w:szCs w:val="30"/>
        </w:rPr>
        <w:t>trở</w:t>
      </w:r>
      <w:proofErr w:type="spellEnd"/>
      <w:r>
        <w:rPr>
          <w:sz w:val="30"/>
          <w:szCs w:val="30"/>
        </w:rPr>
        <w:t xml:space="preserve"> </w:t>
      </w:r>
      <w:proofErr w:type="spellStart"/>
      <w:r>
        <w:rPr>
          <w:sz w:val="30"/>
          <w:szCs w:val="30"/>
        </w:rPr>
        <w:t>nên</w:t>
      </w:r>
      <w:proofErr w:type="spellEnd"/>
      <w:r>
        <w:rPr>
          <w:sz w:val="30"/>
          <w:szCs w:val="30"/>
        </w:rPr>
        <w:t xml:space="preserve"> </w:t>
      </w:r>
      <w:proofErr w:type="spellStart"/>
      <w:r>
        <w:rPr>
          <w:sz w:val="30"/>
          <w:szCs w:val="30"/>
        </w:rPr>
        <w:t>dễ</w:t>
      </w:r>
      <w:proofErr w:type="spellEnd"/>
      <w:r>
        <w:rPr>
          <w:sz w:val="30"/>
          <w:szCs w:val="30"/>
        </w:rPr>
        <w:t xml:space="preserve"> </w:t>
      </w:r>
      <w:proofErr w:type="spellStart"/>
      <w:r>
        <w:rPr>
          <w:sz w:val="30"/>
          <w:szCs w:val="30"/>
        </w:rPr>
        <w:t>dàng</w:t>
      </w:r>
      <w:proofErr w:type="spellEnd"/>
      <w:r>
        <w:rPr>
          <w:sz w:val="30"/>
          <w:szCs w:val="30"/>
        </w:rPr>
        <w:t xml:space="preserve"> </w:t>
      </w:r>
      <w:proofErr w:type="spellStart"/>
      <w:r>
        <w:rPr>
          <w:sz w:val="30"/>
          <w:szCs w:val="30"/>
        </w:rPr>
        <w:t>hơn</w:t>
      </w:r>
      <w:proofErr w:type="spellEnd"/>
      <w:r>
        <w:rPr>
          <w:sz w:val="30"/>
          <w:szCs w:val="30"/>
        </w:rPr>
        <w:t xml:space="preserve"> </w:t>
      </w:r>
      <w:proofErr w:type="spellStart"/>
      <w:r>
        <w:rPr>
          <w:sz w:val="30"/>
          <w:szCs w:val="30"/>
        </w:rPr>
        <w:t>bởi</w:t>
      </w:r>
      <w:proofErr w:type="spellEnd"/>
      <w:r>
        <w:rPr>
          <w:sz w:val="30"/>
          <w:szCs w:val="30"/>
        </w:rPr>
        <w:t xml:space="preserve"> </w:t>
      </w:r>
      <w:proofErr w:type="spellStart"/>
      <w:r>
        <w:rPr>
          <w:sz w:val="30"/>
          <w:szCs w:val="30"/>
        </w:rPr>
        <w:t>nó</w:t>
      </w:r>
      <w:proofErr w:type="spellEnd"/>
      <w:r>
        <w:rPr>
          <w:sz w:val="30"/>
          <w:szCs w:val="30"/>
        </w:rPr>
        <w:t xml:space="preserve"> </w:t>
      </w:r>
      <w:proofErr w:type="spellStart"/>
      <w:r>
        <w:rPr>
          <w:sz w:val="30"/>
          <w:szCs w:val="30"/>
        </w:rPr>
        <w:t>sử</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một</w:t>
      </w:r>
      <w:proofErr w:type="spellEnd"/>
      <w:r>
        <w:rPr>
          <w:sz w:val="30"/>
          <w:szCs w:val="30"/>
        </w:rPr>
        <w:t xml:space="preserve"> </w:t>
      </w:r>
      <w:proofErr w:type="spellStart"/>
      <w:r>
        <w:rPr>
          <w:sz w:val="30"/>
          <w:szCs w:val="30"/>
        </w:rPr>
        <w:t>cú</w:t>
      </w:r>
      <w:proofErr w:type="spellEnd"/>
      <w:r>
        <w:rPr>
          <w:sz w:val="30"/>
          <w:szCs w:val="30"/>
        </w:rPr>
        <w:t xml:space="preserve"> </w:t>
      </w:r>
      <w:proofErr w:type="spellStart"/>
      <w:r>
        <w:rPr>
          <w:sz w:val="30"/>
          <w:szCs w:val="30"/>
        </w:rPr>
        <w:t>pháp</w:t>
      </w:r>
      <w:proofErr w:type="spellEnd"/>
      <w:r>
        <w:rPr>
          <w:sz w:val="30"/>
          <w:szCs w:val="30"/>
        </w:rPr>
        <w:t xml:space="preserve"> </w:t>
      </w:r>
      <w:proofErr w:type="spellStart"/>
      <w:r>
        <w:rPr>
          <w:sz w:val="30"/>
          <w:szCs w:val="30"/>
        </w:rPr>
        <w:t>đặc</w:t>
      </w:r>
      <w:proofErr w:type="spellEnd"/>
      <w:r>
        <w:rPr>
          <w:sz w:val="30"/>
          <w:szCs w:val="30"/>
        </w:rPr>
        <w:t xml:space="preserve"> </w:t>
      </w:r>
      <w:proofErr w:type="spellStart"/>
      <w:r>
        <w:rPr>
          <w:sz w:val="30"/>
          <w:szCs w:val="30"/>
        </w:rPr>
        <w:t>biệt</w:t>
      </w:r>
      <w:proofErr w:type="spellEnd"/>
      <w:r>
        <w:rPr>
          <w:sz w:val="30"/>
          <w:szCs w:val="30"/>
        </w:rPr>
        <w:t xml:space="preserve"> </w:t>
      </w:r>
      <w:proofErr w:type="spellStart"/>
      <w:r>
        <w:rPr>
          <w:sz w:val="30"/>
          <w:szCs w:val="30"/>
        </w:rPr>
        <w:t>là</w:t>
      </w:r>
      <w:proofErr w:type="spellEnd"/>
      <w:r>
        <w:rPr>
          <w:sz w:val="30"/>
          <w:szCs w:val="30"/>
        </w:rPr>
        <w:t xml:space="preserve"> JSX, </w:t>
      </w:r>
      <w:proofErr w:type="spellStart"/>
      <w:r>
        <w:rPr>
          <w:sz w:val="30"/>
          <w:szCs w:val="30"/>
        </w:rPr>
        <w:t>cho</w:t>
      </w:r>
      <w:proofErr w:type="spellEnd"/>
      <w:r>
        <w:rPr>
          <w:sz w:val="30"/>
          <w:szCs w:val="30"/>
        </w:rPr>
        <w:t xml:space="preserve"> </w:t>
      </w:r>
      <w:proofErr w:type="spellStart"/>
      <w:r>
        <w:rPr>
          <w:sz w:val="30"/>
          <w:szCs w:val="30"/>
        </w:rPr>
        <w:t>phép</w:t>
      </w:r>
      <w:proofErr w:type="spellEnd"/>
      <w:r>
        <w:rPr>
          <w:sz w:val="30"/>
          <w:szCs w:val="30"/>
        </w:rPr>
        <w:t xml:space="preserve"> </w:t>
      </w:r>
      <w:proofErr w:type="spellStart"/>
      <w:r>
        <w:rPr>
          <w:sz w:val="30"/>
          <w:szCs w:val="30"/>
        </w:rPr>
        <w:t>trộn</w:t>
      </w:r>
      <w:proofErr w:type="spellEnd"/>
      <w:r>
        <w:rPr>
          <w:sz w:val="30"/>
          <w:szCs w:val="30"/>
        </w:rPr>
        <w:t xml:space="preserve"> </w:t>
      </w:r>
      <w:proofErr w:type="spellStart"/>
      <w:r>
        <w:rPr>
          <w:sz w:val="30"/>
          <w:szCs w:val="30"/>
        </w:rPr>
        <w:t>được</w:t>
      </w:r>
      <w:proofErr w:type="spellEnd"/>
      <w:r>
        <w:rPr>
          <w:sz w:val="30"/>
          <w:szCs w:val="30"/>
        </w:rPr>
        <w:t xml:space="preserve"> </w:t>
      </w:r>
      <w:proofErr w:type="spellStart"/>
      <w:r>
        <w:rPr>
          <w:sz w:val="30"/>
          <w:szCs w:val="30"/>
        </w:rPr>
        <w:t>giữa</w:t>
      </w:r>
      <w:proofErr w:type="spellEnd"/>
      <w:r>
        <w:rPr>
          <w:sz w:val="30"/>
          <w:szCs w:val="30"/>
        </w:rPr>
        <w:t xml:space="preserve"> code HTML </w:t>
      </w:r>
      <w:proofErr w:type="spellStart"/>
      <w:r>
        <w:rPr>
          <w:sz w:val="30"/>
          <w:szCs w:val="30"/>
        </w:rPr>
        <w:t>và</w:t>
      </w:r>
      <w:proofErr w:type="spellEnd"/>
      <w:r>
        <w:rPr>
          <w:sz w:val="30"/>
          <w:szCs w:val="30"/>
        </w:rPr>
        <w:t xml:space="preserve"> JavaScript. </w:t>
      </w:r>
      <w:proofErr w:type="spellStart"/>
      <w:r>
        <w:rPr>
          <w:sz w:val="30"/>
          <w:szCs w:val="30"/>
        </w:rPr>
        <w:t>Bên</w:t>
      </w:r>
      <w:proofErr w:type="spellEnd"/>
      <w:r>
        <w:rPr>
          <w:sz w:val="30"/>
          <w:szCs w:val="30"/>
        </w:rPr>
        <w:t xml:space="preserve"> </w:t>
      </w:r>
      <w:proofErr w:type="spellStart"/>
      <w:r>
        <w:rPr>
          <w:sz w:val="30"/>
          <w:szCs w:val="30"/>
        </w:rPr>
        <w:t>cạnh</w:t>
      </w:r>
      <w:proofErr w:type="spellEnd"/>
      <w:r>
        <w:rPr>
          <w:sz w:val="30"/>
          <w:szCs w:val="30"/>
        </w:rPr>
        <w:t xml:space="preserve"> </w:t>
      </w:r>
      <w:proofErr w:type="spellStart"/>
      <w:r>
        <w:rPr>
          <w:sz w:val="30"/>
          <w:szCs w:val="30"/>
        </w:rPr>
        <w:t>đó</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sử</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đoạn</w:t>
      </w:r>
      <w:proofErr w:type="spellEnd"/>
      <w:r>
        <w:rPr>
          <w:sz w:val="30"/>
          <w:szCs w:val="30"/>
        </w:rPr>
        <w:t xml:space="preserve"> code </w:t>
      </w:r>
      <w:proofErr w:type="spellStart"/>
      <w:r>
        <w:rPr>
          <w:sz w:val="30"/>
          <w:szCs w:val="30"/>
        </w:rPr>
        <w:t>này</w:t>
      </w:r>
      <w:proofErr w:type="spellEnd"/>
      <w:r>
        <w:rPr>
          <w:sz w:val="30"/>
          <w:szCs w:val="30"/>
        </w:rPr>
        <w:t xml:space="preserve"> </w:t>
      </w:r>
      <w:proofErr w:type="spellStart"/>
      <w:r>
        <w:rPr>
          <w:sz w:val="30"/>
          <w:szCs w:val="30"/>
        </w:rPr>
        <w:t>để</w:t>
      </w:r>
      <w:proofErr w:type="spellEnd"/>
      <w:r>
        <w:rPr>
          <w:sz w:val="30"/>
          <w:szCs w:val="30"/>
        </w:rPr>
        <w:t xml:space="preserve"> </w:t>
      </w:r>
      <w:proofErr w:type="spellStart"/>
      <w:r>
        <w:rPr>
          <w:sz w:val="30"/>
          <w:szCs w:val="30"/>
        </w:rPr>
        <w:t>thêm</w:t>
      </w:r>
      <w:proofErr w:type="spellEnd"/>
      <w:r>
        <w:rPr>
          <w:sz w:val="30"/>
          <w:szCs w:val="30"/>
        </w:rPr>
        <w:t xml:space="preserve"> </w:t>
      </w:r>
      <w:proofErr w:type="spellStart"/>
      <w:r>
        <w:rPr>
          <w:sz w:val="30"/>
          <w:szCs w:val="30"/>
        </w:rPr>
        <w:t>vào</w:t>
      </w:r>
      <w:proofErr w:type="spellEnd"/>
      <w:r>
        <w:rPr>
          <w:sz w:val="30"/>
          <w:szCs w:val="30"/>
        </w:rPr>
        <w:t xml:space="preserve"> </w:t>
      </w:r>
      <w:proofErr w:type="spellStart"/>
      <w:r>
        <w:rPr>
          <w:sz w:val="30"/>
          <w:szCs w:val="30"/>
        </w:rPr>
        <w:t>hàm</w:t>
      </w:r>
      <w:proofErr w:type="spellEnd"/>
      <w:r>
        <w:rPr>
          <w:sz w:val="30"/>
          <w:szCs w:val="30"/>
        </w:rPr>
        <w:t xml:space="preserve"> Render </w:t>
      </w:r>
      <w:proofErr w:type="spellStart"/>
      <w:r>
        <w:rPr>
          <w:sz w:val="30"/>
          <w:szCs w:val="30"/>
        </w:rPr>
        <w:t>mà</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cần</w:t>
      </w:r>
      <w:proofErr w:type="spellEnd"/>
      <w:r>
        <w:rPr>
          <w:sz w:val="30"/>
          <w:szCs w:val="30"/>
        </w:rPr>
        <w:t xml:space="preserve"> </w:t>
      </w:r>
      <w:proofErr w:type="spellStart"/>
      <w:r>
        <w:rPr>
          <w:sz w:val="30"/>
          <w:szCs w:val="30"/>
        </w:rPr>
        <w:t>thực</w:t>
      </w:r>
      <w:proofErr w:type="spellEnd"/>
      <w:r>
        <w:rPr>
          <w:sz w:val="30"/>
          <w:szCs w:val="30"/>
        </w:rPr>
        <w:t xml:space="preserve"> </w:t>
      </w:r>
      <w:proofErr w:type="spellStart"/>
      <w:r>
        <w:rPr>
          <w:sz w:val="30"/>
          <w:szCs w:val="30"/>
        </w:rPr>
        <w:t>hiện</w:t>
      </w:r>
      <w:proofErr w:type="spellEnd"/>
      <w:r>
        <w:rPr>
          <w:sz w:val="30"/>
          <w:szCs w:val="30"/>
        </w:rPr>
        <w:t xml:space="preserve"> </w:t>
      </w:r>
      <w:proofErr w:type="spellStart"/>
      <w:r>
        <w:rPr>
          <w:sz w:val="30"/>
          <w:szCs w:val="30"/>
        </w:rPr>
        <w:t>việc</w:t>
      </w:r>
      <w:proofErr w:type="spellEnd"/>
      <w:r>
        <w:rPr>
          <w:sz w:val="30"/>
          <w:szCs w:val="30"/>
        </w:rPr>
        <w:t xml:space="preserve"> </w:t>
      </w:r>
      <w:proofErr w:type="spellStart"/>
      <w:r>
        <w:rPr>
          <w:sz w:val="30"/>
          <w:szCs w:val="30"/>
        </w:rPr>
        <w:t>nối</w:t>
      </w:r>
      <w:proofErr w:type="spellEnd"/>
      <w:r>
        <w:rPr>
          <w:sz w:val="30"/>
          <w:szCs w:val="30"/>
        </w:rPr>
        <w:t xml:space="preserve"> </w:t>
      </w:r>
      <w:proofErr w:type="spellStart"/>
      <w:r>
        <w:rPr>
          <w:sz w:val="30"/>
          <w:szCs w:val="30"/>
        </w:rPr>
        <w:t>chuỗi</w:t>
      </w:r>
      <w:proofErr w:type="spellEnd"/>
      <w:r>
        <w:rPr>
          <w:sz w:val="30"/>
          <w:szCs w:val="30"/>
        </w:rPr>
        <w:t xml:space="preserve">. </w:t>
      </w:r>
      <w:proofErr w:type="spellStart"/>
      <w:r>
        <w:rPr>
          <w:sz w:val="30"/>
          <w:szCs w:val="30"/>
        </w:rPr>
        <w:t>Điều</w:t>
      </w:r>
      <w:proofErr w:type="spellEnd"/>
      <w:r>
        <w:rPr>
          <w:sz w:val="30"/>
          <w:szCs w:val="30"/>
        </w:rPr>
        <w:t xml:space="preserve"> </w:t>
      </w:r>
      <w:proofErr w:type="spellStart"/>
      <w:r>
        <w:rPr>
          <w:sz w:val="30"/>
          <w:szCs w:val="30"/>
        </w:rPr>
        <w:t>này</w:t>
      </w:r>
      <w:proofErr w:type="spellEnd"/>
      <w:r>
        <w:rPr>
          <w:sz w:val="30"/>
          <w:szCs w:val="30"/>
        </w:rPr>
        <w:t xml:space="preserve"> </w:t>
      </w:r>
      <w:proofErr w:type="spellStart"/>
      <w:r>
        <w:rPr>
          <w:sz w:val="30"/>
          <w:szCs w:val="30"/>
        </w:rPr>
        <w:t>được</w:t>
      </w:r>
      <w:proofErr w:type="spellEnd"/>
      <w:r>
        <w:rPr>
          <w:sz w:val="30"/>
          <w:szCs w:val="30"/>
        </w:rPr>
        <w:t xml:space="preserve"> </w:t>
      </w:r>
      <w:proofErr w:type="spellStart"/>
      <w:r>
        <w:rPr>
          <w:sz w:val="30"/>
          <w:szCs w:val="30"/>
        </w:rPr>
        <w:t>đánh</w:t>
      </w:r>
      <w:proofErr w:type="spellEnd"/>
      <w:r>
        <w:rPr>
          <w:sz w:val="30"/>
          <w:szCs w:val="30"/>
        </w:rPr>
        <w:t xml:space="preserve"> </w:t>
      </w:r>
      <w:proofErr w:type="spellStart"/>
      <w:r>
        <w:rPr>
          <w:sz w:val="30"/>
          <w:szCs w:val="30"/>
        </w:rPr>
        <w:t>giá</w:t>
      </w:r>
      <w:proofErr w:type="spellEnd"/>
      <w:r>
        <w:rPr>
          <w:sz w:val="30"/>
          <w:szCs w:val="30"/>
        </w:rPr>
        <w:t xml:space="preserve"> </w:t>
      </w:r>
      <w:proofErr w:type="spellStart"/>
      <w:r>
        <w:rPr>
          <w:sz w:val="30"/>
          <w:szCs w:val="30"/>
        </w:rPr>
        <w:t>là</w:t>
      </w:r>
      <w:proofErr w:type="spellEnd"/>
      <w:r>
        <w:rPr>
          <w:sz w:val="30"/>
          <w:szCs w:val="30"/>
        </w:rPr>
        <w:t xml:space="preserve"> </w:t>
      </w:r>
      <w:proofErr w:type="spellStart"/>
      <w:r>
        <w:rPr>
          <w:sz w:val="30"/>
          <w:szCs w:val="30"/>
        </w:rPr>
        <w:t>một</w:t>
      </w:r>
      <w:proofErr w:type="spellEnd"/>
      <w:r>
        <w:rPr>
          <w:sz w:val="30"/>
          <w:szCs w:val="30"/>
        </w:rPr>
        <w:t xml:space="preserve"> </w:t>
      </w:r>
      <w:proofErr w:type="spellStart"/>
      <w:r>
        <w:rPr>
          <w:sz w:val="30"/>
          <w:szCs w:val="30"/>
        </w:rPr>
        <w:t>trong</w:t>
      </w:r>
      <w:proofErr w:type="spellEnd"/>
      <w:r>
        <w:rPr>
          <w:sz w:val="30"/>
          <w:szCs w:val="30"/>
        </w:rPr>
        <w:t xml:space="preserve"> </w:t>
      </w:r>
      <w:proofErr w:type="spellStart"/>
      <w:r>
        <w:rPr>
          <w:sz w:val="30"/>
          <w:szCs w:val="30"/>
        </w:rPr>
        <w:t>những</w:t>
      </w:r>
      <w:proofErr w:type="spellEnd"/>
      <w:r>
        <w:rPr>
          <w:sz w:val="30"/>
          <w:szCs w:val="30"/>
        </w:rPr>
        <w:t xml:space="preserve"> </w:t>
      </w:r>
      <w:proofErr w:type="spellStart"/>
      <w:r>
        <w:rPr>
          <w:sz w:val="30"/>
          <w:szCs w:val="30"/>
        </w:rPr>
        <w:t>đặc</w:t>
      </w:r>
      <w:proofErr w:type="spellEnd"/>
      <w:r>
        <w:rPr>
          <w:sz w:val="30"/>
          <w:szCs w:val="30"/>
        </w:rPr>
        <w:t xml:space="preserve"> </w:t>
      </w:r>
      <w:proofErr w:type="spellStart"/>
      <w:r>
        <w:rPr>
          <w:sz w:val="30"/>
          <w:szCs w:val="30"/>
        </w:rPr>
        <w:t>tính</w:t>
      </w:r>
      <w:proofErr w:type="spellEnd"/>
      <w:r>
        <w:rPr>
          <w:sz w:val="30"/>
          <w:szCs w:val="30"/>
        </w:rPr>
        <w:t xml:space="preserve"> </w:t>
      </w:r>
      <w:proofErr w:type="spellStart"/>
      <w:r>
        <w:rPr>
          <w:sz w:val="30"/>
          <w:szCs w:val="30"/>
        </w:rPr>
        <w:t>mới</w:t>
      </w:r>
      <w:proofErr w:type="spellEnd"/>
      <w:r>
        <w:rPr>
          <w:sz w:val="30"/>
          <w:szCs w:val="30"/>
        </w:rPr>
        <w:t xml:space="preserve"> </w:t>
      </w:r>
      <w:proofErr w:type="spellStart"/>
      <w:r>
        <w:rPr>
          <w:sz w:val="30"/>
          <w:szCs w:val="30"/>
        </w:rPr>
        <w:t>cực</w:t>
      </w:r>
      <w:proofErr w:type="spellEnd"/>
      <w:r>
        <w:rPr>
          <w:sz w:val="30"/>
          <w:szCs w:val="30"/>
        </w:rPr>
        <w:t xml:space="preserve"> </w:t>
      </w:r>
      <w:proofErr w:type="spellStart"/>
      <w:r>
        <w:rPr>
          <w:sz w:val="30"/>
          <w:szCs w:val="30"/>
        </w:rPr>
        <w:t>kỳ</w:t>
      </w:r>
      <w:proofErr w:type="spellEnd"/>
      <w:r>
        <w:rPr>
          <w:sz w:val="30"/>
          <w:szCs w:val="30"/>
        </w:rPr>
        <w:t xml:space="preserve"> </w:t>
      </w:r>
      <w:proofErr w:type="spellStart"/>
      <w:r>
        <w:rPr>
          <w:sz w:val="30"/>
          <w:szCs w:val="30"/>
        </w:rPr>
        <w:t>thú</w:t>
      </w:r>
      <w:proofErr w:type="spellEnd"/>
      <w:r>
        <w:rPr>
          <w:sz w:val="30"/>
          <w:szCs w:val="30"/>
        </w:rPr>
        <w:t xml:space="preserve"> </w:t>
      </w:r>
      <w:proofErr w:type="spellStart"/>
      <w:r>
        <w:rPr>
          <w:sz w:val="30"/>
          <w:szCs w:val="30"/>
        </w:rPr>
        <w:t>vị</w:t>
      </w:r>
      <w:proofErr w:type="spellEnd"/>
      <w:r>
        <w:rPr>
          <w:sz w:val="30"/>
          <w:szCs w:val="30"/>
        </w:rPr>
        <w:t xml:space="preserve"> </w:t>
      </w:r>
      <w:proofErr w:type="spellStart"/>
      <w:r>
        <w:rPr>
          <w:sz w:val="30"/>
          <w:szCs w:val="30"/>
        </w:rPr>
        <w:t>của</w:t>
      </w:r>
      <w:proofErr w:type="spellEnd"/>
      <w:r>
        <w:rPr>
          <w:sz w:val="30"/>
          <w:szCs w:val="30"/>
        </w:rPr>
        <w:t xml:space="preserve"> ReactJS. </w:t>
      </w:r>
    </w:p>
    <w:p w14:paraId="41A0A9F5" w14:textId="77777777" w:rsidR="003A1BC7" w:rsidRDefault="00CC6572">
      <w:pPr>
        <w:pStyle w:val="BodyText"/>
        <w:numPr>
          <w:ilvl w:val="0"/>
          <w:numId w:val="15"/>
        </w:numPr>
        <w:spacing w:line="360" w:lineRule="auto"/>
        <w:ind w:left="520" w:hanging="520"/>
        <w:jc w:val="both"/>
        <w:rPr>
          <w:sz w:val="30"/>
          <w:szCs w:val="30"/>
        </w:rPr>
      </w:pPr>
      <w:r>
        <w:rPr>
          <w:sz w:val="30"/>
          <w:szCs w:val="30"/>
        </w:rPr>
        <w:t xml:space="preserve"> ReactJS </w:t>
      </w:r>
      <w:proofErr w:type="spellStart"/>
      <w:r>
        <w:rPr>
          <w:sz w:val="30"/>
          <w:szCs w:val="30"/>
        </w:rPr>
        <w:t>có</w:t>
      </w:r>
      <w:proofErr w:type="spellEnd"/>
      <w:r>
        <w:rPr>
          <w:sz w:val="30"/>
          <w:szCs w:val="30"/>
        </w:rPr>
        <w:t xml:space="preserve"> </w:t>
      </w:r>
      <w:proofErr w:type="spellStart"/>
      <w:r>
        <w:rPr>
          <w:sz w:val="30"/>
          <w:szCs w:val="30"/>
        </w:rPr>
        <w:t>nhiều</w:t>
      </w:r>
      <w:proofErr w:type="spellEnd"/>
      <w:r>
        <w:rPr>
          <w:sz w:val="30"/>
          <w:szCs w:val="30"/>
        </w:rPr>
        <w:t xml:space="preserve"> </w:t>
      </w:r>
      <w:proofErr w:type="spellStart"/>
      <w:r>
        <w:rPr>
          <w:sz w:val="30"/>
          <w:szCs w:val="30"/>
        </w:rPr>
        <w:t>công</w:t>
      </w:r>
      <w:proofErr w:type="spellEnd"/>
      <w:r>
        <w:rPr>
          <w:sz w:val="30"/>
          <w:szCs w:val="30"/>
        </w:rPr>
        <w:t xml:space="preserve"> </w:t>
      </w:r>
      <w:proofErr w:type="spellStart"/>
      <w:r>
        <w:rPr>
          <w:sz w:val="30"/>
          <w:szCs w:val="30"/>
        </w:rPr>
        <w:t>cụ</w:t>
      </w:r>
      <w:proofErr w:type="spellEnd"/>
      <w:r>
        <w:rPr>
          <w:sz w:val="30"/>
          <w:szCs w:val="30"/>
        </w:rPr>
        <w:t xml:space="preserve"> </w:t>
      </w:r>
      <w:proofErr w:type="spellStart"/>
      <w:r>
        <w:rPr>
          <w:sz w:val="30"/>
          <w:szCs w:val="30"/>
        </w:rPr>
        <w:t>phát</w:t>
      </w:r>
      <w:proofErr w:type="spellEnd"/>
      <w:r>
        <w:rPr>
          <w:sz w:val="30"/>
          <w:szCs w:val="30"/>
        </w:rPr>
        <w:t xml:space="preserve"> </w:t>
      </w:r>
      <w:proofErr w:type="spellStart"/>
      <w:r>
        <w:rPr>
          <w:sz w:val="30"/>
          <w:szCs w:val="30"/>
        </w:rPr>
        <w:t>triển</w:t>
      </w:r>
      <w:proofErr w:type="spellEnd"/>
      <w:r>
        <w:rPr>
          <w:sz w:val="30"/>
          <w:szCs w:val="30"/>
        </w:rPr>
        <w:t xml:space="preserve"> </w:t>
      </w:r>
      <w:proofErr w:type="spellStart"/>
      <w:r>
        <w:rPr>
          <w:sz w:val="30"/>
          <w:szCs w:val="30"/>
        </w:rPr>
        <w:t>nhờ</w:t>
      </w:r>
      <w:proofErr w:type="spellEnd"/>
      <w:r>
        <w:rPr>
          <w:sz w:val="30"/>
          <w:szCs w:val="30"/>
        </w:rPr>
        <w:t xml:space="preserve"> </w:t>
      </w:r>
      <w:proofErr w:type="spellStart"/>
      <w:r>
        <w:rPr>
          <w:sz w:val="30"/>
          <w:szCs w:val="30"/>
        </w:rPr>
        <w:t>cài</w:t>
      </w:r>
      <w:proofErr w:type="spellEnd"/>
      <w:r>
        <w:rPr>
          <w:sz w:val="30"/>
          <w:szCs w:val="30"/>
        </w:rPr>
        <w:t xml:space="preserve"> </w:t>
      </w:r>
      <w:proofErr w:type="spellStart"/>
      <w:r>
        <w:rPr>
          <w:sz w:val="30"/>
          <w:szCs w:val="30"/>
        </w:rPr>
        <w:t>đặt</w:t>
      </w:r>
      <w:proofErr w:type="spellEnd"/>
      <w:r>
        <w:rPr>
          <w:sz w:val="30"/>
          <w:szCs w:val="30"/>
        </w:rPr>
        <w:t xml:space="preserve"> </w:t>
      </w:r>
      <w:proofErr w:type="spellStart"/>
      <w:r>
        <w:rPr>
          <w:sz w:val="30"/>
          <w:szCs w:val="30"/>
        </w:rPr>
        <w:t>thêm</w:t>
      </w:r>
      <w:proofErr w:type="spellEnd"/>
      <w:r>
        <w:rPr>
          <w:sz w:val="30"/>
          <w:szCs w:val="30"/>
        </w:rPr>
        <w:t xml:space="preserve"> </w:t>
      </w:r>
      <w:proofErr w:type="spellStart"/>
      <w:r>
        <w:rPr>
          <w:sz w:val="30"/>
          <w:szCs w:val="30"/>
        </w:rPr>
        <w:t>ứng</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mở</w:t>
      </w:r>
      <w:proofErr w:type="spellEnd"/>
      <w:r>
        <w:rPr>
          <w:sz w:val="30"/>
          <w:szCs w:val="30"/>
        </w:rPr>
        <w:t xml:space="preserve"> </w:t>
      </w:r>
      <w:proofErr w:type="spellStart"/>
      <w:r>
        <w:rPr>
          <w:sz w:val="30"/>
          <w:szCs w:val="30"/>
        </w:rPr>
        <w:t>rộng</w:t>
      </w:r>
      <w:proofErr w:type="spellEnd"/>
      <w:r>
        <w:rPr>
          <w:sz w:val="30"/>
          <w:szCs w:val="30"/>
        </w:rPr>
        <w:t xml:space="preserve"> </w:t>
      </w:r>
      <w:proofErr w:type="spellStart"/>
      <w:r>
        <w:rPr>
          <w:sz w:val="30"/>
          <w:szCs w:val="30"/>
        </w:rPr>
        <w:t>của</w:t>
      </w:r>
      <w:proofErr w:type="spellEnd"/>
      <w:r>
        <w:rPr>
          <w:sz w:val="30"/>
          <w:szCs w:val="30"/>
        </w:rPr>
        <w:t xml:space="preserve"> Chrome </w:t>
      </w:r>
      <w:proofErr w:type="spellStart"/>
      <w:r>
        <w:rPr>
          <w:sz w:val="30"/>
          <w:szCs w:val="30"/>
        </w:rPr>
        <w:t>chuyên</w:t>
      </w:r>
      <w:proofErr w:type="spellEnd"/>
      <w:r>
        <w:rPr>
          <w:sz w:val="30"/>
          <w:szCs w:val="30"/>
        </w:rPr>
        <w:t xml:space="preserve"> </w:t>
      </w:r>
      <w:proofErr w:type="spellStart"/>
      <w:r>
        <w:rPr>
          <w:sz w:val="30"/>
          <w:szCs w:val="30"/>
        </w:rPr>
        <w:t>sử</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cho</w:t>
      </w:r>
      <w:proofErr w:type="spellEnd"/>
      <w:r>
        <w:rPr>
          <w:sz w:val="30"/>
          <w:szCs w:val="30"/>
        </w:rPr>
        <w:t xml:space="preserve"> ReactJS. Các </w:t>
      </w:r>
      <w:proofErr w:type="spellStart"/>
      <w:r>
        <w:rPr>
          <w:sz w:val="30"/>
          <w:szCs w:val="30"/>
        </w:rPr>
        <w:t>lập</w:t>
      </w:r>
      <w:proofErr w:type="spellEnd"/>
      <w:r>
        <w:rPr>
          <w:sz w:val="30"/>
          <w:szCs w:val="30"/>
        </w:rPr>
        <w:t xml:space="preserve"> </w:t>
      </w:r>
      <w:proofErr w:type="spellStart"/>
      <w:r>
        <w:rPr>
          <w:sz w:val="30"/>
          <w:szCs w:val="30"/>
        </w:rPr>
        <w:t>trình</w:t>
      </w:r>
      <w:proofErr w:type="spellEnd"/>
      <w:r>
        <w:rPr>
          <w:sz w:val="30"/>
          <w:szCs w:val="30"/>
        </w:rPr>
        <w:t xml:space="preserve"> </w:t>
      </w:r>
      <w:proofErr w:type="spellStart"/>
      <w:r>
        <w:rPr>
          <w:sz w:val="30"/>
          <w:szCs w:val="30"/>
        </w:rPr>
        <w:t>viên</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debug code </w:t>
      </w:r>
      <w:proofErr w:type="spellStart"/>
      <w:r>
        <w:rPr>
          <w:sz w:val="30"/>
          <w:szCs w:val="30"/>
        </w:rPr>
        <w:t>một</w:t>
      </w:r>
      <w:proofErr w:type="spellEnd"/>
      <w:r>
        <w:rPr>
          <w:sz w:val="30"/>
          <w:szCs w:val="30"/>
        </w:rPr>
        <w:t xml:space="preserve"> </w:t>
      </w:r>
      <w:proofErr w:type="spellStart"/>
      <w:r>
        <w:rPr>
          <w:sz w:val="30"/>
          <w:szCs w:val="30"/>
        </w:rPr>
        <w:t>cách</w:t>
      </w:r>
      <w:proofErr w:type="spellEnd"/>
      <w:r>
        <w:rPr>
          <w:sz w:val="30"/>
          <w:szCs w:val="30"/>
        </w:rPr>
        <w:t xml:space="preserve"> </w:t>
      </w:r>
      <w:proofErr w:type="spellStart"/>
      <w:r>
        <w:rPr>
          <w:sz w:val="30"/>
          <w:szCs w:val="30"/>
        </w:rPr>
        <w:t>dễ</w:t>
      </w:r>
      <w:proofErr w:type="spellEnd"/>
      <w:r>
        <w:rPr>
          <w:sz w:val="30"/>
          <w:szCs w:val="30"/>
        </w:rPr>
        <w:t xml:space="preserve"> </w:t>
      </w:r>
      <w:proofErr w:type="spellStart"/>
      <w:r>
        <w:rPr>
          <w:sz w:val="30"/>
          <w:szCs w:val="30"/>
        </w:rPr>
        <w:t>dàng</w:t>
      </w:r>
      <w:proofErr w:type="spellEnd"/>
      <w:r>
        <w:rPr>
          <w:sz w:val="30"/>
          <w:szCs w:val="30"/>
        </w:rPr>
        <w:t xml:space="preserve"> </w:t>
      </w:r>
      <w:proofErr w:type="spellStart"/>
      <w:r>
        <w:rPr>
          <w:sz w:val="30"/>
          <w:szCs w:val="30"/>
        </w:rPr>
        <w:t>hơn</w:t>
      </w:r>
      <w:proofErr w:type="spellEnd"/>
      <w:r>
        <w:rPr>
          <w:sz w:val="30"/>
          <w:szCs w:val="30"/>
        </w:rPr>
        <w:t xml:space="preserve">, </w:t>
      </w:r>
      <w:proofErr w:type="spellStart"/>
      <w:r>
        <w:rPr>
          <w:sz w:val="30"/>
          <w:szCs w:val="30"/>
        </w:rPr>
        <w:t>giúp</w:t>
      </w:r>
      <w:proofErr w:type="spellEnd"/>
      <w:r>
        <w:rPr>
          <w:sz w:val="30"/>
          <w:szCs w:val="30"/>
        </w:rPr>
        <w:t xml:space="preserve"> </w:t>
      </w:r>
      <w:proofErr w:type="spellStart"/>
      <w:r>
        <w:rPr>
          <w:sz w:val="30"/>
          <w:szCs w:val="30"/>
        </w:rPr>
        <w:t>bạn</w:t>
      </w:r>
      <w:proofErr w:type="spellEnd"/>
      <w:r>
        <w:rPr>
          <w:sz w:val="30"/>
          <w:szCs w:val="30"/>
        </w:rPr>
        <w:t xml:space="preserve"> </w:t>
      </w:r>
      <w:proofErr w:type="spellStart"/>
      <w:r>
        <w:rPr>
          <w:sz w:val="30"/>
          <w:szCs w:val="30"/>
        </w:rPr>
        <w:t>quan</w:t>
      </w:r>
      <w:proofErr w:type="spellEnd"/>
      <w:r>
        <w:rPr>
          <w:sz w:val="30"/>
          <w:szCs w:val="30"/>
        </w:rPr>
        <w:t xml:space="preserve"> </w:t>
      </w:r>
      <w:proofErr w:type="spellStart"/>
      <w:r>
        <w:rPr>
          <w:sz w:val="30"/>
          <w:szCs w:val="30"/>
        </w:rPr>
        <w:t>sát</w:t>
      </w:r>
      <w:proofErr w:type="spellEnd"/>
      <w:r>
        <w:rPr>
          <w:sz w:val="30"/>
          <w:szCs w:val="30"/>
        </w:rPr>
        <w:t xml:space="preserve"> </w:t>
      </w:r>
      <w:proofErr w:type="spellStart"/>
      <w:r>
        <w:rPr>
          <w:sz w:val="30"/>
          <w:szCs w:val="30"/>
        </w:rPr>
        <w:t>trực</w:t>
      </w:r>
      <w:proofErr w:type="spellEnd"/>
      <w:r>
        <w:rPr>
          <w:sz w:val="30"/>
          <w:szCs w:val="30"/>
        </w:rPr>
        <w:t xml:space="preserve"> </w:t>
      </w:r>
      <w:proofErr w:type="spellStart"/>
      <w:r>
        <w:rPr>
          <w:sz w:val="30"/>
          <w:szCs w:val="30"/>
        </w:rPr>
        <w:t>tiếp</w:t>
      </w:r>
      <w:proofErr w:type="spellEnd"/>
      <w:r>
        <w:rPr>
          <w:sz w:val="30"/>
          <w:szCs w:val="30"/>
        </w:rPr>
        <w:t xml:space="preserve"> </w:t>
      </w:r>
      <w:proofErr w:type="spellStart"/>
      <w:r>
        <w:rPr>
          <w:sz w:val="30"/>
          <w:szCs w:val="30"/>
        </w:rPr>
        <w:t>vào</w:t>
      </w:r>
      <w:proofErr w:type="spellEnd"/>
      <w:r>
        <w:rPr>
          <w:sz w:val="30"/>
          <w:szCs w:val="30"/>
        </w:rPr>
        <w:t xml:space="preserve"> Virtual Dom. </w:t>
      </w:r>
    </w:p>
    <w:p w14:paraId="4BA4EF8C" w14:textId="77777777" w:rsidR="003A1BC7" w:rsidRDefault="00CC6572">
      <w:pPr>
        <w:pStyle w:val="BodyText"/>
        <w:numPr>
          <w:ilvl w:val="0"/>
          <w:numId w:val="15"/>
        </w:numPr>
        <w:spacing w:line="360" w:lineRule="auto"/>
        <w:ind w:left="520" w:hanging="520"/>
        <w:jc w:val="both"/>
        <w:rPr>
          <w:sz w:val="30"/>
          <w:szCs w:val="30"/>
        </w:rPr>
      </w:pPr>
      <w:r>
        <w:rPr>
          <w:sz w:val="30"/>
          <w:szCs w:val="30"/>
        </w:rPr>
        <w:t xml:space="preserve">Thư </w:t>
      </w:r>
      <w:proofErr w:type="spellStart"/>
      <w:r>
        <w:rPr>
          <w:sz w:val="30"/>
          <w:szCs w:val="30"/>
        </w:rPr>
        <w:t>viện</w:t>
      </w:r>
      <w:proofErr w:type="spellEnd"/>
      <w:r>
        <w:rPr>
          <w:sz w:val="30"/>
          <w:szCs w:val="30"/>
        </w:rPr>
        <w:t xml:space="preserve"> ReactJS </w:t>
      </w:r>
      <w:proofErr w:type="spellStart"/>
      <w:r>
        <w:rPr>
          <w:sz w:val="30"/>
          <w:szCs w:val="30"/>
        </w:rPr>
        <w:t>thân</w:t>
      </w:r>
      <w:proofErr w:type="spellEnd"/>
      <w:r>
        <w:rPr>
          <w:sz w:val="30"/>
          <w:szCs w:val="30"/>
        </w:rPr>
        <w:t xml:space="preserve"> </w:t>
      </w:r>
      <w:proofErr w:type="spellStart"/>
      <w:r>
        <w:rPr>
          <w:sz w:val="30"/>
          <w:szCs w:val="30"/>
        </w:rPr>
        <w:t>thiện</w:t>
      </w:r>
      <w:proofErr w:type="spellEnd"/>
      <w:r>
        <w:rPr>
          <w:sz w:val="30"/>
          <w:szCs w:val="30"/>
        </w:rPr>
        <w:t xml:space="preserve"> </w:t>
      </w:r>
      <w:proofErr w:type="spellStart"/>
      <w:r>
        <w:rPr>
          <w:sz w:val="30"/>
          <w:szCs w:val="30"/>
        </w:rPr>
        <w:t>với</w:t>
      </w:r>
      <w:proofErr w:type="spellEnd"/>
      <w:r>
        <w:rPr>
          <w:sz w:val="30"/>
          <w:szCs w:val="30"/>
        </w:rPr>
        <w:t xml:space="preserve"> SEO, </w:t>
      </w:r>
      <w:proofErr w:type="spellStart"/>
      <w:r>
        <w:rPr>
          <w:sz w:val="30"/>
          <w:szCs w:val="30"/>
        </w:rPr>
        <w:t>được</w:t>
      </w:r>
      <w:proofErr w:type="spellEnd"/>
      <w:r>
        <w:rPr>
          <w:sz w:val="30"/>
          <w:szCs w:val="30"/>
        </w:rPr>
        <w:t xml:space="preserve"> </w:t>
      </w:r>
      <w:proofErr w:type="spellStart"/>
      <w:r>
        <w:rPr>
          <w:sz w:val="30"/>
          <w:szCs w:val="30"/>
        </w:rPr>
        <w:t>sự</w:t>
      </w:r>
      <w:proofErr w:type="spellEnd"/>
      <w:r>
        <w:rPr>
          <w:sz w:val="30"/>
          <w:szCs w:val="30"/>
        </w:rPr>
        <w:t xml:space="preserve"> </w:t>
      </w:r>
      <w:proofErr w:type="spellStart"/>
      <w:r>
        <w:rPr>
          <w:sz w:val="30"/>
          <w:szCs w:val="30"/>
        </w:rPr>
        <w:t>hỗ</w:t>
      </w:r>
      <w:proofErr w:type="spellEnd"/>
      <w:r>
        <w:rPr>
          <w:sz w:val="30"/>
          <w:szCs w:val="30"/>
        </w:rPr>
        <w:t xml:space="preserve"> </w:t>
      </w:r>
      <w:proofErr w:type="spellStart"/>
      <w:r>
        <w:rPr>
          <w:sz w:val="30"/>
          <w:szCs w:val="30"/>
        </w:rPr>
        <w:t>trợ</w:t>
      </w:r>
      <w:proofErr w:type="spellEnd"/>
      <w:r>
        <w:rPr>
          <w:sz w:val="30"/>
          <w:szCs w:val="30"/>
        </w:rPr>
        <w:t xml:space="preserve"> </w:t>
      </w:r>
      <w:proofErr w:type="spellStart"/>
      <w:r>
        <w:rPr>
          <w:sz w:val="30"/>
          <w:szCs w:val="30"/>
        </w:rPr>
        <w:t>từ</w:t>
      </w:r>
      <w:proofErr w:type="spellEnd"/>
      <w:r>
        <w:rPr>
          <w:sz w:val="30"/>
          <w:szCs w:val="30"/>
        </w:rPr>
        <w:t xml:space="preserve"> </w:t>
      </w:r>
      <w:proofErr w:type="spellStart"/>
      <w:r>
        <w:rPr>
          <w:sz w:val="30"/>
          <w:szCs w:val="30"/>
        </w:rPr>
        <w:t>các</w:t>
      </w:r>
      <w:proofErr w:type="spellEnd"/>
      <w:r>
        <w:rPr>
          <w:sz w:val="30"/>
          <w:szCs w:val="30"/>
        </w:rPr>
        <w:t xml:space="preserve"> Render, </w:t>
      </w:r>
      <w:proofErr w:type="spellStart"/>
      <w:r>
        <w:rPr>
          <w:sz w:val="30"/>
          <w:szCs w:val="30"/>
        </w:rPr>
        <w:t>trả</w:t>
      </w:r>
      <w:proofErr w:type="spellEnd"/>
      <w:r>
        <w:rPr>
          <w:sz w:val="30"/>
          <w:szCs w:val="30"/>
        </w:rPr>
        <w:t xml:space="preserve"> </w:t>
      </w:r>
      <w:proofErr w:type="spellStart"/>
      <w:r>
        <w:rPr>
          <w:sz w:val="30"/>
          <w:szCs w:val="30"/>
        </w:rPr>
        <w:t>về</w:t>
      </w:r>
      <w:proofErr w:type="spellEnd"/>
      <w:r>
        <w:rPr>
          <w:sz w:val="30"/>
          <w:szCs w:val="30"/>
        </w:rPr>
        <w:t xml:space="preserve"> </w:t>
      </w:r>
      <w:proofErr w:type="spellStart"/>
      <w:r>
        <w:rPr>
          <w:sz w:val="30"/>
          <w:szCs w:val="30"/>
        </w:rPr>
        <w:t>trình</w:t>
      </w:r>
      <w:proofErr w:type="spellEnd"/>
      <w:r>
        <w:rPr>
          <w:sz w:val="30"/>
          <w:szCs w:val="30"/>
        </w:rPr>
        <w:t xml:space="preserve"> </w:t>
      </w:r>
      <w:proofErr w:type="spellStart"/>
      <w:r>
        <w:rPr>
          <w:sz w:val="30"/>
          <w:szCs w:val="30"/>
        </w:rPr>
        <w:t>duyệt</w:t>
      </w:r>
      <w:proofErr w:type="spellEnd"/>
      <w:r>
        <w:rPr>
          <w:sz w:val="30"/>
          <w:szCs w:val="30"/>
        </w:rPr>
        <w:t xml:space="preserve"> </w:t>
      </w:r>
      <w:proofErr w:type="spellStart"/>
      <w:r>
        <w:rPr>
          <w:sz w:val="30"/>
          <w:szCs w:val="30"/>
        </w:rPr>
        <w:t>dưới</w:t>
      </w:r>
      <w:proofErr w:type="spellEnd"/>
      <w:r>
        <w:rPr>
          <w:sz w:val="30"/>
          <w:szCs w:val="30"/>
        </w:rPr>
        <w:t xml:space="preserve"> </w:t>
      </w:r>
      <w:proofErr w:type="spellStart"/>
      <w:r>
        <w:rPr>
          <w:sz w:val="30"/>
          <w:szCs w:val="30"/>
        </w:rPr>
        <w:t>dạng</w:t>
      </w:r>
      <w:proofErr w:type="spellEnd"/>
      <w:r>
        <w:rPr>
          <w:sz w:val="30"/>
          <w:szCs w:val="30"/>
        </w:rPr>
        <w:t xml:space="preserve"> </w:t>
      </w:r>
      <w:proofErr w:type="spellStart"/>
      <w:r>
        <w:rPr>
          <w:sz w:val="30"/>
          <w:szCs w:val="30"/>
        </w:rPr>
        <w:t>khi</w:t>
      </w:r>
      <w:proofErr w:type="spellEnd"/>
      <w:r>
        <w:rPr>
          <w:sz w:val="30"/>
          <w:szCs w:val="30"/>
        </w:rPr>
        <w:t xml:space="preserve"> </w:t>
      </w:r>
      <w:proofErr w:type="spellStart"/>
      <w:r>
        <w:rPr>
          <w:sz w:val="30"/>
          <w:szCs w:val="30"/>
        </w:rPr>
        <w:t>bạn</w:t>
      </w:r>
      <w:proofErr w:type="spellEnd"/>
      <w:r>
        <w:rPr>
          <w:sz w:val="30"/>
          <w:szCs w:val="30"/>
        </w:rPr>
        <w:t xml:space="preserve"> </w:t>
      </w:r>
      <w:proofErr w:type="spellStart"/>
      <w:r>
        <w:rPr>
          <w:sz w:val="30"/>
          <w:szCs w:val="30"/>
        </w:rPr>
        <w:t>chạy</w:t>
      </w:r>
      <w:proofErr w:type="spellEnd"/>
      <w:r>
        <w:rPr>
          <w:sz w:val="30"/>
          <w:szCs w:val="30"/>
        </w:rPr>
        <w:t xml:space="preserve"> ReactJS </w:t>
      </w:r>
      <w:proofErr w:type="spellStart"/>
      <w:r>
        <w:rPr>
          <w:sz w:val="30"/>
          <w:szCs w:val="30"/>
        </w:rPr>
        <w:t>trên</w:t>
      </w:r>
      <w:proofErr w:type="spellEnd"/>
      <w:r>
        <w:rPr>
          <w:sz w:val="30"/>
          <w:szCs w:val="30"/>
        </w:rPr>
        <w:t xml:space="preserve"> server </w:t>
      </w:r>
      <w:proofErr w:type="spellStart"/>
      <w:r>
        <w:rPr>
          <w:sz w:val="30"/>
          <w:szCs w:val="30"/>
        </w:rPr>
        <w:t>và</w:t>
      </w:r>
      <w:proofErr w:type="spellEnd"/>
      <w:r>
        <w:rPr>
          <w:sz w:val="30"/>
          <w:szCs w:val="30"/>
        </w:rPr>
        <w:t xml:space="preserve"> Virtual Dom.</w:t>
      </w:r>
    </w:p>
    <w:p w14:paraId="1186BC02" w14:textId="77777777" w:rsidR="003A1BC7" w:rsidRDefault="003A1BC7">
      <w:pPr>
        <w:pStyle w:val="Heading60"/>
        <w:spacing w:line="360" w:lineRule="auto"/>
        <w:ind w:left="520" w:right="284" w:firstLineChars="275" w:firstLine="825"/>
        <w:jc w:val="both"/>
        <w:rPr>
          <w:rFonts w:ascii="Times New Roman" w:hAnsi="Times New Roman" w:cs="Times New Roman"/>
          <w:sz w:val="30"/>
          <w:szCs w:val="30"/>
        </w:rPr>
      </w:pPr>
    </w:p>
    <w:p w14:paraId="78E74CA6" w14:textId="0F400FE3" w:rsidR="003A1BC7" w:rsidRDefault="00A4030B" w:rsidP="00A4030B">
      <w:pPr>
        <w:pStyle w:val="Heading2"/>
        <w:rPr>
          <w:sz w:val="30"/>
          <w:szCs w:val="30"/>
        </w:rPr>
      </w:pPr>
      <w:r>
        <w:rPr>
          <w:sz w:val="30"/>
          <w:szCs w:val="30"/>
        </w:rPr>
        <w:t>1</w:t>
      </w:r>
      <w:r w:rsidR="00CC6572">
        <w:rPr>
          <w:sz w:val="30"/>
          <w:szCs w:val="30"/>
        </w:rPr>
        <w:t xml:space="preserve">.2 </w:t>
      </w:r>
      <w:r w:rsidR="004B0B34">
        <w:rPr>
          <w:sz w:val="30"/>
          <w:szCs w:val="30"/>
        </w:rPr>
        <w:t>MONGODB</w:t>
      </w:r>
    </w:p>
    <w:p w14:paraId="5C7477C9" w14:textId="43BA0C1D" w:rsidR="003A1BC7" w:rsidRDefault="004B0B34">
      <w:pPr>
        <w:spacing w:line="360" w:lineRule="auto"/>
        <w:rPr>
          <w:sz w:val="30"/>
          <w:szCs w:val="30"/>
        </w:rPr>
      </w:pPr>
      <w:r w:rsidRPr="004B0B34">
        <w:rPr>
          <w:sz w:val="30"/>
          <w:szCs w:val="30"/>
        </w:rPr>
        <w:t xml:space="preserve">MongoDB </w:t>
      </w:r>
      <w:proofErr w:type="spellStart"/>
      <w:r w:rsidRPr="004B0B34">
        <w:rPr>
          <w:sz w:val="30"/>
          <w:szCs w:val="30"/>
        </w:rPr>
        <w:t>là</w:t>
      </w:r>
      <w:proofErr w:type="spellEnd"/>
      <w:r w:rsidRPr="004B0B34">
        <w:rPr>
          <w:sz w:val="30"/>
          <w:szCs w:val="30"/>
        </w:rPr>
        <w:t xml:space="preserve"> </w:t>
      </w:r>
      <w:proofErr w:type="spellStart"/>
      <w:r w:rsidRPr="004B0B34">
        <w:rPr>
          <w:sz w:val="30"/>
          <w:szCs w:val="30"/>
        </w:rPr>
        <w:t>một</w:t>
      </w:r>
      <w:proofErr w:type="spellEnd"/>
      <w:r w:rsidRPr="004B0B34">
        <w:rPr>
          <w:sz w:val="30"/>
          <w:szCs w:val="30"/>
        </w:rPr>
        <w:t xml:space="preserve"> database </w:t>
      </w:r>
      <w:proofErr w:type="spellStart"/>
      <w:r w:rsidRPr="004B0B34">
        <w:rPr>
          <w:sz w:val="30"/>
          <w:szCs w:val="30"/>
        </w:rPr>
        <w:t>hướng</w:t>
      </w:r>
      <w:proofErr w:type="spellEnd"/>
      <w:r w:rsidRPr="004B0B34">
        <w:rPr>
          <w:sz w:val="30"/>
          <w:szCs w:val="30"/>
        </w:rPr>
        <w:t xml:space="preserve"> </w:t>
      </w:r>
      <w:proofErr w:type="spellStart"/>
      <w:r w:rsidRPr="004B0B34">
        <w:rPr>
          <w:sz w:val="30"/>
          <w:szCs w:val="30"/>
        </w:rPr>
        <w:t>tài</w:t>
      </w:r>
      <w:proofErr w:type="spellEnd"/>
      <w:r w:rsidRPr="004B0B34">
        <w:rPr>
          <w:sz w:val="30"/>
          <w:szCs w:val="30"/>
        </w:rPr>
        <w:t xml:space="preserve"> </w:t>
      </w:r>
      <w:proofErr w:type="spellStart"/>
      <w:r w:rsidRPr="004B0B34">
        <w:rPr>
          <w:sz w:val="30"/>
          <w:szCs w:val="30"/>
        </w:rPr>
        <w:t>liệu</w:t>
      </w:r>
      <w:proofErr w:type="spellEnd"/>
      <w:r w:rsidRPr="004B0B34">
        <w:rPr>
          <w:sz w:val="30"/>
          <w:szCs w:val="30"/>
        </w:rPr>
        <w:t xml:space="preserve"> (document), </w:t>
      </w:r>
      <w:proofErr w:type="spellStart"/>
      <w:r w:rsidRPr="004B0B34">
        <w:rPr>
          <w:sz w:val="30"/>
          <w:szCs w:val="30"/>
        </w:rPr>
        <w:t>một</w:t>
      </w:r>
      <w:proofErr w:type="spellEnd"/>
      <w:r w:rsidRPr="004B0B34">
        <w:rPr>
          <w:sz w:val="30"/>
          <w:szCs w:val="30"/>
        </w:rPr>
        <w:t xml:space="preserve"> </w:t>
      </w:r>
      <w:proofErr w:type="spellStart"/>
      <w:r w:rsidRPr="004B0B34">
        <w:rPr>
          <w:sz w:val="30"/>
          <w:szCs w:val="30"/>
        </w:rPr>
        <w:t>dạng</w:t>
      </w:r>
      <w:proofErr w:type="spellEnd"/>
      <w:r w:rsidRPr="004B0B34">
        <w:rPr>
          <w:sz w:val="30"/>
          <w:szCs w:val="30"/>
        </w:rPr>
        <w:t xml:space="preserve"> NoSQL database. </w:t>
      </w:r>
      <w:proofErr w:type="spellStart"/>
      <w:r w:rsidRPr="004B0B34">
        <w:rPr>
          <w:sz w:val="30"/>
          <w:szCs w:val="30"/>
        </w:rPr>
        <w:t>Vì</w:t>
      </w:r>
      <w:proofErr w:type="spellEnd"/>
      <w:r w:rsidRPr="004B0B34">
        <w:rPr>
          <w:sz w:val="30"/>
          <w:szCs w:val="30"/>
        </w:rPr>
        <w:t xml:space="preserve"> </w:t>
      </w:r>
      <w:proofErr w:type="spellStart"/>
      <w:r w:rsidRPr="004B0B34">
        <w:rPr>
          <w:sz w:val="30"/>
          <w:szCs w:val="30"/>
        </w:rPr>
        <w:t>thế</w:t>
      </w:r>
      <w:proofErr w:type="spellEnd"/>
      <w:r w:rsidRPr="004B0B34">
        <w:rPr>
          <w:sz w:val="30"/>
          <w:szCs w:val="30"/>
        </w:rPr>
        <w:t xml:space="preserve">, MongoDB </w:t>
      </w:r>
      <w:proofErr w:type="spellStart"/>
      <w:r w:rsidRPr="004B0B34">
        <w:rPr>
          <w:sz w:val="30"/>
          <w:szCs w:val="30"/>
        </w:rPr>
        <w:t>sẽ</w:t>
      </w:r>
      <w:proofErr w:type="spellEnd"/>
      <w:r w:rsidRPr="004B0B34">
        <w:rPr>
          <w:sz w:val="30"/>
          <w:szCs w:val="30"/>
        </w:rPr>
        <w:t xml:space="preserve"> </w:t>
      </w:r>
      <w:proofErr w:type="spellStart"/>
      <w:r w:rsidRPr="004B0B34">
        <w:rPr>
          <w:sz w:val="30"/>
          <w:szCs w:val="30"/>
        </w:rPr>
        <w:t>tránh</w:t>
      </w:r>
      <w:proofErr w:type="spellEnd"/>
      <w:r w:rsidRPr="004B0B34">
        <w:rPr>
          <w:sz w:val="30"/>
          <w:szCs w:val="30"/>
        </w:rPr>
        <w:t xml:space="preserve"> </w:t>
      </w:r>
      <w:proofErr w:type="spellStart"/>
      <w:r w:rsidRPr="004B0B34">
        <w:rPr>
          <w:sz w:val="30"/>
          <w:szCs w:val="30"/>
        </w:rPr>
        <w:t>cấu</w:t>
      </w:r>
      <w:proofErr w:type="spellEnd"/>
      <w:r w:rsidRPr="004B0B34">
        <w:rPr>
          <w:sz w:val="30"/>
          <w:szCs w:val="30"/>
        </w:rPr>
        <w:t xml:space="preserve"> </w:t>
      </w:r>
      <w:proofErr w:type="spellStart"/>
      <w:r w:rsidRPr="004B0B34">
        <w:rPr>
          <w:sz w:val="30"/>
          <w:szCs w:val="30"/>
        </w:rPr>
        <w:t>trúc</w:t>
      </w:r>
      <w:proofErr w:type="spellEnd"/>
      <w:r w:rsidRPr="004B0B34">
        <w:rPr>
          <w:sz w:val="30"/>
          <w:szCs w:val="30"/>
        </w:rPr>
        <w:t xml:space="preserve"> table-based </w:t>
      </w:r>
      <w:proofErr w:type="spellStart"/>
      <w:r w:rsidRPr="004B0B34">
        <w:rPr>
          <w:sz w:val="30"/>
          <w:szCs w:val="30"/>
        </w:rPr>
        <w:t>của</w:t>
      </w:r>
      <w:proofErr w:type="spellEnd"/>
      <w:r w:rsidRPr="004B0B34">
        <w:rPr>
          <w:sz w:val="30"/>
          <w:szCs w:val="30"/>
        </w:rPr>
        <w:t xml:space="preserve"> relational database </w:t>
      </w:r>
      <w:proofErr w:type="spellStart"/>
      <w:r w:rsidRPr="004B0B34">
        <w:rPr>
          <w:sz w:val="30"/>
          <w:szCs w:val="30"/>
        </w:rPr>
        <w:t>để</w:t>
      </w:r>
      <w:proofErr w:type="spellEnd"/>
      <w:r w:rsidRPr="004B0B34">
        <w:rPr>
          <w:sz w:val="30"/>
          <w:szCs w:val="30"/>
        </w:rPr>
        <w:t xml:space="preserve"> </w:t>
      </w:r>
      <w:proofErr w:type="spellStart"/>
      <w:r w:rsidRPr="004B0B34">
        <w:rPr>
          <w:sz w:val="30"/>
          <w:szCs w:val="30"/>
        </w:rPr>
        <w:t>thích</w:t>
      </w:r>
      <w:proofErr w:type="spellEnd"/>
      <w:r w:rsidRPr="004B0B34">
        <w:rPr>
          <w:sz w:val="30"/>
          <w:szCs w:val="30"/>
        </w:rPr>
        <w:t xml:space="preserve"> </w:t>
      </w:r>
      <w:proofErr w:type="spellStart"/>
      <w:r w:rsidRPr="004B0B34">
        <w:rPr>
          <w:sz w:val="30"/>
          <w:szCs w:val="30"/>
        </w:rPr>
        <w:t>ứng</w:t>
      </w:r>
      <w:proofErr w:type="spellEnd"/>
      <w:r w:rsidRPr="004B0B34">
        <w:rPr>
          <w:sz w:val="30"/>
          <w:szCs w:val="30"/>
        </w:rPr>
        <w:t xml:space="preserve"> </w:t>
      </w:r>
      <w:proofErr w:type="spellStart"/>
      <w:r w:rsidRPr="004B0B34">
        <w:rPr>
          <w:sz w:val="30"/>
          <w:szCs w:val="30"/>
        </w:rPr>
        <w:t>với</w:t>
      </w:r>
      <w:proofErr w:type="spellEnd"/>
      <w:r w:rsidRPr="004B0B34">
        <w:rPr>
          <w:sz w:val="30"/>
          <w:szCs w:val="30"/>
        </w:rPr>
        <w:t xml:space="preserve"> </w:t>
      </w:r>
      <w:proofErr w:type="spellStart"/>
      <w:r w:rsidRPr="004B0B34">
        <w:rPr>
          <w:sz w:val="30"/>
          <w:szCs w:val="30"/>
        </w:rPr>
        <w:t>các</w:t>
      </w:r>
      <w:proofErr w:type="spellEnd"/>
      <w:r w:rsidRPr="004B0B34">
        <w:rPr>
          <w:sz w:val="30"/>
          <w:szCs w:val="30"/>
        </w:rPr>
        <w:t xml:space="preserve"> </w:t>
      </w:r>
      <w:proofErr w:type="spellStart"/>
      <w:r w:rsidRPr="004B0B34">
        <w:rPr>
          <w:sz w:val="30"/>
          <w:szCs w:val="30"/>
        </w:rPr>
        <w:t>tài</w:t>
      </w:r>
      <w:proofErr w:type="spellEnd"/>
      <w:r w:rsidRPr="004B0B34">
        <w:rPr>
          <w:sz w:val="30"/>
          <w:szCs w:val="30"/>
        </w:rPr>
        <w:t xml:space="preserve"> </w:t>
      </w:r>
      <w:proofErr w:type="spellStart"/>
      <w:r w:rsidRPr="004B0B34">
        <w:rPr>
          <w:sz w:val="30"/>
          <w:szCs w:val="30"/>
        </w:rPr>
        <w:t>liệu</w:t>
      </w:r>
      <w:proofErr w:type="spellEnd"/>
      <w:r w:rsidRPr="004B0B34">
        <w:rPr>
          <w:sz w:val="30"/>
          <w:szCs w:val="30"/>
        </w:rPr>
        <w:t xml:space="preserve"> </w:t>
      </w:r>
      <w:proofErr w:type="spellStart"/>
      <w:r w:rsidRPr="004B0B34">
        <w:rPr>
          <w:sz w:val="30"/>
          <w:szCs w:val="30"/>
        </w:rPr>
        <w:t>như</w:t>
      </w:r>
      <w:proofErr w:type="spellEnd"/>
      <w:r w:rsidRPr="004B0B34">
        <w:rPr>
          <w:sz w:val="30"/>
          <w:szCs w:val="30"/>
        </w:rPr>
        <w:t xml:space="preserve"> JSON </w:t>
      </w:r>
      <w:proofErr w:type="spellStart"/>
      <w:r w:rsidRPr="004B0B34">
        <w:rPr>
          <w:sz w:val="30"/>
          <w:szCs w:val="30"/>
        </w:rPr>
        <w:t>có</w:t>
      </w:r>
      <w:proofErr w:type="spellEnd"/>
      <w:r w:rsidRPr="004B0B34">
        <w:rPr>
          <w:sz w:val="30"/>
          <w:szCs w:val="30"/>
        </w:rPr>
        <w:t xml:space="preserve"> </w:t>
      </w:r>
      <w:proofErr w:type="spellStart"/>
      <w:r w:rsidRPr="004B0B34">
        <w:rPr>
          <w:sz w:val="30"/>
          <w:szCs w:val="30"/>
        </w:rPr>
        <w:t>một</w:t>
      </w:r>
      <w:proofErr w:type="spellEnd"/>
      <w:r w:rsidRPr="004B0B34">
        <w:rPr>
          <w:sz w:val="30"/>
          <w:szCs w:val="30"/>
        </w:rPr>
        <w:t xml:space="preserve"> schema </w:t>
      </w:r>
      <w:proofErr w:type="spellStart"/>
      <w:r w:rsidRPr="004B0B34">
        <w:rPr>
          <w:sz w:val="30"/>
          <w:szCs w:val="30"/>
        </w:rPr>
        <w:t>rất</w:t>
      </w:r>
      <w:proofErr w:type="spellEnd"/>
      <w:r w:rsidRPr="004B0B34">
        <w:rPr>
          <w:sz w:val="30"/>
          <w:szCs w:val="30"/>
        </w:rPr>
        <w:t xml:space="preserve"> </w:t>
      </w:r>
      <w:proofErr w:type="spellStart"/>
      <w:r w:rsidRPr="004B0B34">
        <w:rPr>
          <w:sz w:val="30"/>
          <w:szCs w:val="30"/>
        </w:rPr>
        <w:t>linh</w:t>
      </w:r>
      <w:proofErr w:type="spellEnd"/>
      <w:r w:rsidRPr="004B0B34">
        <w:rPr>
          <w:sz w:val="30"/>
          <w:szCs w:val="30"/>
        </w:rPr>
        <w:t xml:space="preserve"> </w:t>
      </w:r>
      <w:proofErr w:type="spellStart"/>
      <w:r w:rsidRPr="004B0B34">
        <w:rPr>
          <w:sz w:val="30"/>
          <w:szCs w:val="30"/>
        </w:rPr>
        <w:t>hoạt</w:t>
      </w:r>
      <w:proofErr w:type="spellEnd"/>
      <w:r w:rsidRPr="004B0B34">
        <w:rPr>
          <w:sz w:val="30"/>
          <w:szCs w:val="30"/>
        </w:rPr>
        <w:t xml:space="preserve"> </w:t>
      </w:r>
      <w:proofErr w:type="spellStart"/>
      <w:r w:rsidRPr="004B0B34">
        <w:rPr>
          <w:sz w:val="30"/>
          <w:szCs w:val="30"/>
        </w:rPr>
        <w:t>gọi</w:t>
      </w:r>
      <w:proofErr w:type="spellEnd"/>
      <w:r w:rsidRPr="004B0B34">
        <w:rPr>
          <w:sz w:val="30"/>
          <w:szCs w:val="30"/>
        </w:rPr>
        <w:t xml:space="preserve"> </w:t>
      </w:r>
      <w:proofErr w:type="spellStart"/>
      <w:r w:rsidRPr="004B0B34">
        <w:rPr>
          <w:sz w:val="30"/>
          <w:szCs w:val="30"/>
        </w:rPr>
        <w:t>là</w:t>
      </w:r>
      <w:proofErr w:type="spellEnd"/>
      <w:r w:rsidRPr="004B0B34">
        <w:rPr>
          <w:sz w:val="30"/>
          <w:szCs w:val="30"/>
        </w:rPr>
        <w:t xml:space="preserve"> BSON. MongoDB </w:t>
      </w:r>
      <w:proofErr w:type="spellStart"/>
      <w:r w:rsidRPr="004B0B34">
        <w:rPr>
          <w:sz w:val="30"/>
          <w:szCs w:val="30"/>
        </w:rPr>
        <w:t>sử</w:t>
      </w:r>
      <w:proofErr w:type="spellEnd"/>
      <w:r w:rsidRPr="004B0B34">
        <w:rPr>
          <w:sz w:val="30"/>
          <w:szCs w:val="30"/>
        </w:rPr>
        <w:t xml:space="preserve"> </w:t>
      </w:r>
      <w:proofErr w:type="spellStart"/>
      <w:r w:rsidRPr="004B0B34">
        <w:rPr>
          <w:sz w:val="30"/>
          <w:szCs w:val="30"/>
        </w:rPr>
        <w:t>dụng</w:t>
      </w:r>
      <w:proofErr w:type="spellEnd"/>
      <w:r w:rsidRPr="004B0B34">
        <w:rPr>
          <w:sz w:val="30"/>
          <w:szCs w:val="30"/>
        </w:rPr>
        <w:t xml:space="preserve"> </w:t>
      </w:r>
      <w:proofErr w:type="spellStart"/>
      <w:r w:rsidRPr="004B0B34">
        <w:rPr>
          <w:sz w:val="30"/>
          <w:szCs w:val="30"/>
        </w:rPr>
        <w:t>lưu</w:t>
      </w:r>
      <w:proofErr w:type="spellEnd"/>
      <w:r w:rsidRPr="004B0B34">
        <w:rPr>
          <w:sz w:val="30"/>
          <w:szCs w:val="30"/>
        </w:rPr>
        <w:t xml:space="preserve"> </w:t>
      </w:r>
      <w:proofErr w:type="spellStart"/>
      <w:r w:rsidRPr="004B0B34">
        <w:rPr>
          <w:sz w:val="30"/>
          <w:szCs w:val="30"/>
        </w:rPr>
        <w:t>trữ</w:t>
      </w:r>
      <w:proofErr w:type="spellEnd"/>
      <w:r w:rsidRPr="004B0B34">
        <w:rPr>
          <w:sz w:val="30"/>
          <w:szCs w:val="30"/>
        </w:rPr>
        <w:t xml:space="preserve"> </w:t>
      </w:r>
      <w:proofErr w:type="spellStart"/>
      <w:r w:rsidRPr="004B0B34">
        <w:rPr>
          <w:sz w:val="30"/>
          <w:szCs w:val="30"/>
        </w:rPr>
        <w:lastRenderedPageBreak/>
        <w:t>dữ</w:t>
      </w:r>
      <w:proofErr w:type="spellEnd"/>
      <w:r w:rsidRPr="004B0B34">
        <w:rPr>
          <w:sz w:val="30"/>
          <w:szCs w:val="30"/>
        </w:rPr>
        <w:t xml:space="preserve"> </w:t>
      </w:r>
      <w:proofErr w:type="spellStart"/>
      <w:r w:rsidRPr="004B0B34">
        <w:rPr>
          <w:sz w:val="30"/>
          <w:szCs w:val="30"/>
        </w:rPr>
        <w:t>liệu</w:t>
      </w:r>
      <w:proofErr w:type="spellEnd"/>
      <w:r w:rsidRPr="004B0B34">
        <w:rPr>
          <w:sz w:val="30"/>
          <w:szCs w:val="30"/>
        </w:rPr>
        <w:t xml:space="preserve"> </w:t>
      </w:r>
      <w:proofErr w:type="spellStart"/>
      <w:r w:rsidRPr="004B0B34">
        <w:rPr>
          <w:sz w:val="30"/>
          <w:szCs w:val="30"/>
        </w:rPr>
        <w:t>dưới</w:t>
      </w:r>
      <w:proofErr w:type="spellEnd"/>
      <w:r w:rsidRPr="004B0B34">
        <w:rPr>
          <w:sz w:val="30"/>
          <w:szCs w:val="30"/>
        </w:rPr>
        <w:t xml:space="preserve"> </w:t>
      </w:r>
      <w:proofErr w:type="spellStart"/>
      <w:r w:rsidRPr="004B0B34">
        <w:rPr>
          <w:sz w:val="30"/>
          <w:szCs w:val="30"/>
        </w:rPr>
        <w:t>dạng</w:t>
      </w:r>
      <w:proofErr w:type="spellEnd"/>
      <w:r w:rsidRPr="004B0B34">
        <w:rPr>
          <w:sz w:val="30"/>
          <w:szCs w:val="30"/>
        </w:rPr>
        <w:t xml:space="preserve"> Document JSON </w:t>
      </w:r>
      <w:proofErr w:type="spellStart"/>
      <w:r w:rsidRPr="004B0B34">
        <w:rPr>
          <w:sz w:val="30"/>
          <w:szCs w:val="30"/>
        </w:rPr>
        <w:t>nên</w:t>
      </w:r>
      <w:proofErr w:type="spellEnd"/>
      <w:r w:rsidRPr="004B0B34">
        <w:rPr>
          <w:sz w:val="30"/>
          <w:szCs w:val="30"/>
        </w:rPr>
        <w:t xml:space="preserve"> </w:t>
      </w:r>
      <w:proofErr w:type="spellStart"/>
      <w:r w:rsidRPr="004B0B34">
        <w:rPr>
          <w:sz w:val="30"/>
          <w:szCs w:val="30"/>
        </w:rPr>
        <w:t>mỗi</w:t>
      </w:r>
      <w:proofErr w:type="spellEnd"/>
      <w:r w:rsidRPr="004B0B34">
        <w:rPr>
          <w:sz w:val="30"/>
          <w:szCs w:val="30"/>
        </w:rPr>
        <w:t xml:space="preserve"> </w:t>
      </w:r>
      <w:proofErr w:type="spellStart"/>
      <w:r w:rsidRPr="004B0B34">
        <w:rPr>
          <w:sz w:val="30"/>
          <w:szCs w:val="30"/>
        </w:rPr>
        <w:t>một</w:t>
      </w:r>
      <w:proofErr w:type="spellEnd"/>
      <w:r w:rsidRPr="004B0B34">
        <w:rPr>
          <w:sz w:val="30"/>
          <w:szCs w:val="30"/>
        </w:rPr>
        <w:t xml:space="preserve"> collection </w:t>
      </w:r>
      <w:proofErr w:type="spellStart"/>
      <w:r w:rsidRPr="004B0B34">
        <w:rPr>
          <w:sz w:val="30"/>
          <w:szCs w:val="30"/>
        </w:rPr>
        <w:t>sẽ</w:t>
      </w:r>
      <w:proofErr w:type="spellEnd"/>
      <w:r w:rsidRPr="004B0B34">
        <w:rPr>
          <w:sz w:val="30"/>
          <w:szCs w:val="30"/>
        </w:rPr>
        <w:t xml:space="preserve"> </w:t>
      </w:r>
      <w:proofErr w:type="spellStart"/>
      <w:r w:rsidRPr="004B0B34">
        <w:rPr>
          <w:sz w:val="30"/>
          <w:szCs w:val="30"/>
        </w:rPr>
        <w:t>các</w:t>
      </w:r>
      <w:proofErr w:type="spellEnd"/>
      <w:r w:rsidRPr="004B0B34">
        <w:rPr>
          <w:sz w:val="30"/>
          <w:szCs w:val="30"/>
        </w:rPr>
        <w:t xml:space="preserve"> </w:t>
      </w:r>
      <w:proofErr w:type="spellStart"/>
      <w:r w:rsidRPr="004B0B34">
        <w:rPr>
          <w:sz w:val="30"/>
          <w:szCs w:val="30"/>
        </w:rPr>
        <w:t>các</w:t>
      </w:r>
      <w:proofErr w:type="spellEnd"/>
      <w:r w:rsidRPr="004B0B34">
        <w:rPr>
          <w:sz w:val="30"/>
          <w:szCs w:val="30"/>
        </w:rPr>
        <w:t xml:space="preserve"> </w:t>
      </w:r>
      <w:proofErr w:type="spellStart"/>
      <w:r w:rsidRPr="004B0B34">
        <w:rPr>
          <w:sz w:val="30"/>
          <w:szCs w:val="30"/>
        </w:rPr>
        <w:t>kích</w:t>
      </w:r>
      <w:proofErr w:type="spellEnd"/>
      <w:r w:rsidRPr="004B0B34">
        <w:rPr>
          <w:sz w:val="30"/>
          <w:szCs w:val="30"/>
        </w:rPr>
        <w:t xml:space="preserve"> </w:t>
      </w:r>
      <w:proofErr w:type="spellStart"/>
      <w:r w:rsidRPr="004B0B34">
        <w:rPr>
          <w:sz w:val="30"/>
          <w:szCs w:val="30"/>
        </w:rPr>
        <w:t>cỡ</w:t>
      </w:r>
      <w:proofErr w:type="spellEnd"/>
      <w:r w:rsidRPr="004B0B34">
        <w:rPr>
          <w:sz w:val="30"/>
          <w:szCs w:val="30"/>
        </w:rPr>
        <w:t xml:space="preserve"> </w:t>
      </w:r>
      <w:proofErr w:type="spellStart"/>
      <w:r w:rsidRPr="004B0B34">
        <w:rPr>
          <w:sz w:val="30"/>
          <w:szCs w:val="30"/>
        </w:rPr>
        <w:t>và</w:t>
      </w:r>
      <w:proofErr w:type="spellEnd"/>
      <w:r w:rsidRPr="004B0B34">
        <w:rPr>
          <w:sz w:val="30"/>
          <w:szCs w:val="30"/>
        </w:rPr>
        <w:t xml:space="preserve"> </w:t>
      </w:r>
      <w:proofErr w:type="spellStart"/>
      <w:r w:rsidRPr="004B0B34">
        <w:rPr>
          <w:sz w:val="30"/>
          <w:szCs w:val="30"/>
        </w:rPr>
        <w:t>các</w:t>
      </w:r>
      <w:proofErr w:type="spellEnd"/>
      <w:r w:rsidRPr="004B0B34">
        <w:rPr>
          <w:sz w:val="30"/>
          <w:szCs w:val="30"/>
        </w:rPr>
        <w:t xml:space="preserve"> document </w:t>
      </w:r>
      <w:proofErr w:type="spellStart"/>
      <w:r w:rsidRPr="004B0B34">
        <w:rPr>
          <w:sz w:val="30"/>
          <w:szCs w:val="30"/>
        </w:rPr>
        <w:t>khác</w:t>
      </w:r>
      <w:proofErr w:type="spellEnd"/>
      <w:r w:rsidRPr="004B0B34">
        <w:rPr>
          <w:sz w:val="30"/>
          <w:szCs w:val="30"/>
        </w:rPr>
        <w:t xml:space="preserve"> </w:t>
      </w:r>
      <w:proofErr w:type="spellStart"/>
      <w:r w:rsidRPr="004B0B34">
        <w:rPr>
          <w:sz w:val="30"/>
          <w:szCs w:val="30"/>
        </w:rPr>
        <w:t>nhau</w:t>
      </w:r>
      <w:proofErr w:type="spellEnd"/>
      <w:r w:rsidRPr="004B0B34">
        <w:rPr>
          <w:sz w:val="30"/>
          <w:szCs w:val="30"/>
        </w:rPr>
        <w:t xml:space="preserve">. Các </w:t>
      </w:r>
      <w:proofErr w:type="spellStart"/>
      <w:r w:rsidRPr="004B0B34">
        <w:rPr>
          <w:sz w:val="30"/>
          <w:szCs w:val="30"/>
        </w:rPr>
        <w:t>dữ</w:t>
      </w:r>
      <w:proofErr w:type="spellEnd"/>
      <w:r w:rsidRPr="004B0B34">
        <w:rPr>
          <w:sz w:val="30"/>
          <w:szCs w:val="30"/>
        </w:rPr>
        <w:t xml:space="preserve"> </w:t>
      </w:r>
      <w:proofErr w:type="spellStart"/>
      <w:r w:rsidRPr="004B0B34">
        <w:rPr>
          <w:sz w:val="30"/>
          <w:szCs w:val="30"/>
        </w:rPr>
        <w:t>liệu</w:t>
      </w:r>
      <w:proofErr w:type="spellEnd"/>
      <w:r w:rsidRPr="004B0B34">
        <w:rPr>
          <w:sz w:val="30"/>
          <w:szCs w:val="30"/>
        </w:rPr>
        <w:t xml:space="preserve"> </w:t>
      </w:r>
      <w:proofErr w:type="spellStart"/>
      <w:r w:rsidRPr="004B0B34">
        <w:rPr>
          <w:sz w:val="30"/>
          <w:szCs w:val="30"/>
        </w:rPr>
        <w:t>được</w:t>
      </w:r>
      <w:proofErr w:type="spellEnd"/>
      <w:r w:rsidRPr="004B0B34">
        <w:rPr>
          <w:sz w:val="30"/>
          <w:szCs w:val="30"/>
        </w:rPr>
        <w:t xml:space="preserve"> </w:t>
      </w:r>
      <w:proofErr w:type="spellStart"/>
      <w:r w:rsidRPr="004B0B34">
        <w:rPr>
          <w:sz w:val="30"/>
          <w:szCs w:val="30"/>
        </w:rPr>
        <w:t>lưu</w:t>
      </w:r>
      <w:proofErr w:type="spellEnd"/>
      <w:r w:rsidRPr="004B0B34">
        <w:rPr>
          <w:sz w:val="30"/>
          <w:szCs w:val="30"/>
        </w:rPr>
        <w:t xml:space="preserve"> </w:t>
      </w:r>
      <w:proofErr w:type="spellStart"/>
      <w:r w:rsidRPr="004B0B34">
        <w:rPr>
          <w:sz w:val="30"/>
          <w:szCs w:val="30"/>
        </w:rPr>
        <w:t>trữ</w:t>
      </w:r>
      <w:proofErr w:type="spellEnd"/>
      <w:r w:rsidRPr="004B0B34">
        <w:rPr>
          <w:sz w:val="30"/>
          <w:szCs w:val="30"/>
        </w:rPr>
        <w:t xml:space="preserve"> </w:t>
      </w:r>
      <w:proofErr w:type="spellStart"/>
      <w:r w:rsidRPr="004B0B34">
        <w:rPr>
          <w:sz w:val="30"/>
          <w:szCs w:val="30"/>
        </w:rPr>
        <w:t>trong</w:t>
      </w:r>
      <w:proofErr w:type="spellEnd"/>
      <w:r w:rsidRPr="004B0B34">
        <w:rPr>
          <w:sz w:val="30"/>
          <w:szCs w:val="30"/>
        </w:rPr>
        <w:t xml:space="preserve"> document </w:t>
      </w:r>
      <w:proofErr w:type="spellStart"/>
      <w:r w:rsidRPr="004B0B34">
        <w:rPr>
          <w:sz w:val="30"/>
          <w:szCs w:val="30"/>
        </w:rPr>
        <w:t>kiểu</w:t>
      </w:r>
      <w:proofErr w:type="spellEnd"/>
      <w:r w:rsidRPr="004B0B34">
        <w:rPr>
          <w:sz w:val="30"/>
          <w:szCs w:val="30"/>
        </w:rPr>
        <w:t xml:space="preserve"> JSON </w:t>
      </w:r>
      <w:proofErr w:type="spellStart"/>
      <w:r w:rsidRPr="004B0B34">
        <w:rPr>
          <w:sz w:val="30"/>
          <w:szCs w:val="30"/>
        </w:rPr>
        <w:t>nên</w:t>
      </w:r>
      <w:proofErr w:type="spellEnd"/>
      <w:r w:rsidRPr="004B0B34">
        <w:rPr>
          <w:sz w:val="30"/>
          <w:szCs w:val="30"/>
        </w:rPr>
        <w:t xml:space="preserve"> </w:t>
      </w:r>
      <w:proofErr w:type="spellStart"/>
      <w:r w:rsidRPr="004B0B34">
        <w:rPr>
          <w:sz w:val="30"/>
          <w:szCs w:val="30"/>
        </w:rPr>
        <w:t>truy</w:t>
      </w:r>
      <w:proofErr w:type="spellEnd"/>
      <w:r w:rsidRPr="004B0B34">
        <w:rPr>
          <w:sz w:val="30"/>
          <w:szCs w:val="30"/>
        </w:rPr>
        <w:t xml:space="preserve"> </w:t>
      </w:r>
      <w:proofErr w:type="spellStart"/>
      <w:r w:rsidRPr="004B0B34">
        <w:rPr>
          <w:sz w:val="30"/>
          <w:szCs w:val="30"/>
        </w:rPr>
        <w:t>vấn</w:t>
      </w:r>
      <w:proofErr w:type="spellEnd"/>
      <w:r w:rsidRPr="004B0B34">
        <w:rPr>
          <w:sz w:val="30"/>
          <w:szCs w:val="30"/>
        </w:rPr>
        <w:t xml:space="preserve"> </w:t>
      </w:r>
      <w:proofErr w:type="spellStart"/>
      <w:r w:rsidRPr="004B0B34">
        <w:rPr>
          <w:sz w:val="30"/>
          <w:szCs w:val="30"/>
        </w:rPr>
        <w:t>sẽ</w:t>
      </w:r>
      <w:proofErr w:type="spellEnd"/>
      <w:r w:rsidRPr="004B0B34">
        <w:rPr>
          <w:sz w:val="30"/>
          <w:szCs w:val="30"/>
        </w:rPr>
        <w:t xml:space="preserve"> </w:t>
      </w:r>
      <w:proofErr w:type="spellStart"/>
      <w:r w:rsidRPr="004B0B34">
        <w:rPr>
          <w:sz w:val="30"/>
          <w:szCs w:val="30"/>
        </w:rPr>
        <w:t>rất</w:t>
      </w:r>
      <w:proofErr w:type="spellEnd"/>
      <w:r w:rsidRPr="004B0B34">
        <w:rPr>
          <w:sz w:val="30"/>
          <w:szCs w:val="30"/>
        </w:rPr>
        <w:t xml:space="preserve"> </w:t>
      </w:r>
      <w:proofErr w:type="spellStart"/>
      <w:r w:rsidRPr="004B0B34">
        <w:rPr>
          <w:sz w:val="30"/>
          <w:szCs w:val="30"/>
        </w:rPr>
        <w:t>nhanh</w:t>
      </w:r>
      <w:proofErr w:type="spellEnd"/>
      <w:r w:rsidRPr="004B0B34">
        <w:rPr>
          <w:sz w:val="30"/>
          <w:szCs w:val="30"/>
        </w:rPr>
        <w:t>.</w:t>
      </w:r>
    </w:p>
    <w:p w14:paraId="2E610E08" w14:textId="796B78DB" w:rsidR="003A1BC7" w:rsidRDefault="00CC6572" w:rsidP="004B0B34">
      <w:pPr>
        <w:spacing w:line="360" w:lineRule="auto"/>
        <w:rPr>
          <w:sz w:val="30"/>
          <w:szCs w:val="30"/>
        </w:rPr>
      </w:pPr>
      <w:r>
        <w:rPr>
          <w:sz w:val="30"/>
          <w:szCs w:val="30"/>
        </w:rPr>
        <w:t xml:space="preserve">     </w:t>
      </w:r>
      <w:r w:rsidR="004B0B34" w:rsidRPr="004B0B34">
        <w:rPr>
          <w:noProof/>
          <w:sz w:val="30"/>
          <w:szCs w:val="30"/>
        </w:rPr>
        <w:drawing>
          <wp:inline distT="0" distB="0" distL="0" distR="0" wp14:anchorId="34F3A73A" wp14:editId="02A347EA">
            <wp:extent cx="5265420" cy="2640965"/>
            <wp:effectExtent l="0" t="0" r="0" b="6985"/>
            <wp:docPr id="1036" name="Picture 12" descr="Deep Dive Into MongoDB And Its Architecture | by vishal rana | Medium">
              <a:extLst xmlns:a="http://schemas.openxmlformats.org/drawingml/2006/main">
                <a:ext uri="{FF2B5EF4-FFF2-40B4-BE49-F238E27FC236}">
                  <a16:creationId xmlns:a16="http://schemas.microsoft.com/office/drawing/2014/main" id="{0DBF7419-3945-47EB-FD45-50C182EC6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eep Dive Into MongoDB And Its Architecture | by vishal rana | Medium">
                      <a:extLst>
                        <a:ext uri="{FF2B5EF4-FFF2-40B4-BE49-F238E27FC236}">
                          <a16:creationId xmlns:a16="http://schemas.microsoft.com/office/drawing/2014/main" id="{0DBF7419-3945-47EB-FD45-50C182EC664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640965"/>
                    </a:xfrm>
                    <a:prstGeom prst="rect">
                      <a:avLst/>
                    </a:prstGeom>
                    <a:noFill/>
                  </pic:spPr>
                </pic:pic>
              </a:graphicData>
            </a:graphic>
          </wp:inline>
        </w:drawing>
      </w:r>
    </w:p>
    <w:p w14:paraId="2B085E86" w14:textId="5F040A3F" w:rsidR="00A4030B" w:rsidRPr="00A4030B" w:rsidRDefault="00A4030B" w:rsidP="00A4030B">
      <w:pPr>
        <w:pStyle w:val="ListParagraph"/>
        <w:numPr>
          <w:ilvl w:val="1"/>
          <w:numId w:val="14"/>
        </w:numPr>
        <w:spacing w:line="360" w:lineRule="auto"/>
        <w:outlineLvl w:val="1"/>
        <w:rPr>
          <w:b/>
          <w:bCs/>
          <w:sz w:val="30"/>
          <w:szCs w:val="30"/>
        </w:rPr>
      </w:pPr>
      <w:r w:rsidRPr="00A4030B">
        <w:rPr>
          <w:b/>
          <w:bCs/>
          <w:sz w:val="30"/>
          <w:szCs w:val="30"/>
        </w:rPr>
        <w:t>SOCKET</w:t>
      </w:r>
    </w:p>
    <w:p w14:paraId="67A5CF06" w14:textId="334BBBB4" w:rsidR="00A4030B" w:rsidRDefault="00A4030B" w:rsidP="00A4030B">
      <w:pPr>
        <w:pStyle w:val="ListParagraph"/>
        <w:spacing w:line="360" w:lineRule="auto"/>
        <w:ind w:left="1440"/>
        <w:rPr>
          <w:sz w:val="30"/>
          <w:szCs w:val="30"/>
        </w:rPr>
      </w:pPr>
      <w:r w:rsidRPr="00A4030B">
        <w:rPr>
          <w:noProof/>
          <w:sz w:val="30"/>
          <w:szCs w:val="30"/>
        </w:rPr>
        <w:drawing>
          <wp:inline distT="0" distB="0" distL="0" distR="0" wp14:anchorId="6E40C050" wp14:editId="57214B1F">
            <wp:extent cx="4259134" cy="1999615"/>
            <wp:effectExtent l="0" t="0" r="8255" b="635"/>
            <wp:docPr id="1038" name="Picture 14" descr="SocketIO là gì? Top 10 lý do nên chọn Socket.IO">
              <a:extLst xmlns:a="http://schemas.openxmlformats.org/drawingml/2006/main">
                <a:ext uri="{FF2B5EF4-FFF2-40B4-BE49-F238E27FC236}">
                  <a16:creationId xmlns:a16="http://schemas.microsoft.com/office/drawing/2014/main" id="{917F357A-4675-C80C-27D9-65BA95604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SocketIO là gì? Top 10 lý do nên chọn Socket.IO">
                      <a:extLst>
                        <a:ext uri="{FF2B5EF4-FFF2-40B4-BE49-F238E27FC236}">
                          <a16:creationId xmlns:a16="http://schemas.microsoft.com/office/drawing/2014/main" id="{917F357A-4675-C80C-27D9-65BA95604D14}"/>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0759" cy="2000378"/>
                    </a:xfrm>
                    <a:prstGeom prst="rect">
                      <a:avLst/>
                    </a:prstGeom>
                    <a:noFill/>
                  </pic:spPr>
                </pic:pic>
              </a:graphicData>
            </a:graphic>
          </wp:inline>
        </w:drawing>
      </w:r>
    </w:p>
    <w:p w14:paraId="7B6CC141" w14:textId="7AFC156C" w:rsidR="00A4030B" w:rsidRPr="00A4030B" w:rsidRDefault="00A4030B" w:rsidP="00A4030B">
      <w:pPr>
        <w:spacing w:line="360" w:lineRule="auto"/>
        <w:rPr>
          <w:sz w:val="30"/>
          <w:szCs w:val="30"/>
        </w:rPr>
      </w:pPr>
      <w:r w:rsidRPr="00A4030B">
        <w:rPr>
          <w:sz w:val="30"/>
          <w:szCs w:val="30"/>
        </w:rPr>
        <w:t xml:space="preserve">Socket </w:t>
      </w:r>
      <w:proofErr w:type="spellStart"/>
      <w:r w:rsidRPr="00A4030B">
        <w:rPr>
          <w:sz w:val="30"/>
          <w:szCs w:val="30"/>
        </w:rPr>
        <w:t>là</w:t>
      </w:r>
      <w:proofErr w:type="spellEnd"/>
      <w:r w:rsidRPr="00A4030B">
        <w:rPr>
          <w:sz w:val="30"/>
          <w:szCs w:val="30"/>
        </w:rPr>
        <w:t xml:space="preserve"> </w:t>
      </w:r>
      <w:proofErr w:type="spellStart"/>
      <w:r w:rsidRPr="00A4030B">
        <w:rPr>
          <w:sz w:val="30"/>
          <w:szCs w:val="30"/>
        </w:rPr>
        <w:t>gì</w:t>
      </w:r>
      <w:proofErr w:type="spellEnd"/>
      <w:r w:rsidRPr="00A4030B">
        <w:rPr>
          <w:sz w:val="30"/>
          <w:szCs w:val="30"/>
        </w:rPr>
        <w:t xml:space="preserve">? </w:t>
      </w:r>
      <w:proofErr w:type="spellStart"/>
      <w:r w:rsidRPr="00A4030B">
        <w:rPr>
          <w:sz w:val="30"/>
          <w:szCs w:val="30"/>
        </w:rPr>
        <w:t>Đây</w:t>
      </w:r>
      <w:proofErr w:type="spellEnd"/>
      <w:r w:rsidRPr="00A4030B">
        <w:rPr>
          <w:sz w:val="30"/>
          <w:szCs w:val="30"/>
        </w:rPr>
        <w:t xml:space="preserve"> </w:t>
      </w:r>
      <w:proofErr w:type="spellStart"/>
      <w:r w:rsidRPr="00A4030B">
        <w:rPr>
          <w:sz w:val="30"/>
          <w:szCs w:val="30"/>
        </w:rPr>
        <w:t>là</w:t>
      </w:r>
      <w:proofErr w:type="spellEnd"/>
      <w:r w:rsidRPr="00A4030B">
        <w:rPr>
          <w:sz w:val="30"/>
          <w:szCs w:val="30"/>
        </w:rPr>
        <w:t xml:space="preserve"> </w:t>
      </w:r>
      <w:proofErr w:type="spellStart"/>
      <w:r w:rsidRPr="00A4030B">
        <w:rPr>
          <w:sz w:val="30"/>
          <w:szCs w:val="30"/>
        </w:rPr>
        <w:t>một</w:t>
      </w:r>
      <w:proofErr w:type="spellEnd"/>
      <w:r w:rsidRPr="00A4030B">
        <w:rPr>
          <w:sz w:val="30"/>
          <w:szCs w:val="30"/>
        </w:rPr>
        <w:t xml:space="preserve"> </w:t>
      </w:r>
      <w:proofErr w:type="spellStart"/>
      <w:r w:rsidRPr="00A4030B">
        <w:rPr>
          <w:sz w:val="30"/>
          <w:szCs w:val="30"/>
        </w:rPr>
        <w:t>điểm</w:t>
      </w:r>
      <w:proofErr w:type="spellEnd"/>
      <w:r w:rsidRPr="00A4030B">
        <w:rPr>
          <w:sz w:val="30"/>
          <w:szCs w:val="30"/>
        </w:rPr>
        <w:t xml:space="preserve"> </w:t>
      </w:r>
      <w:proofErr w:type="spellStart"/>
      <w:r w:rsidRPr="00A4030B">
        <w:rPr>
          <w:sz w:val="30"/>
          <w:szCs w:val="30"/>
        </w:rPr>
        <w:t>cuối</w:t>
      </w:r>
      <w:proofErr w:type="spellEnd"/>
      <w:r w:rsidRPr="00A4030B">
        <w:rPr>
          <w:sz w:val="30"/>
          <w:szCs w:val="30"/>
        </w:rPr>
        <w:t xml:space="preserve"> (endpoint) </w:t>
      </w:r>
      <w:proofErr w:type="spellStart"/>
      <w:r w:rsidRPr="00A4030B">
        <w:rPr>
          <w:sz w:val="30"/>
          <w:szCs w:val="30"/>
        </w:rPr>
        <w:t>trong</w:t>
      </w:r>
      <w:proofErr w:type="spellEnd"/>
      <w:r w:rsidRPr="00A4030B">
        <w:rPr>
          <w:sz w:val="30"/>
          <w:szCs w:val="30"/>
        </w:rPr>
        <w:t xml:space="preserve"> </w:t>
      </w:r>
      <w:proofErr w:type="spellStart"/>
      <w:r w:rsidRPr="00A4030B">
        <w:rPr>
          <w:sz w:val="30"/>
          <w:szCs w:val="30"/>
        </w:rPr>
        <w:t>liên</w:t>
      </w:r>
      <w:proofErr w:type="spellEnd"/>
      <w:r w:rsidRPr="00A4030B">
        <w:rPr>
          <w:sz w:val="30"/>
          <w:szCs w:val="30"/>
        </w:rPr>
        <w:t xml:space="preserve"> </w:t>
      </w:r>
      <w:proofErr w:type="spellStart"/>
      <w:r w:rsidRPr="00A4030B">
        <w:rPr>
          <w:sz w:val="30"/>
          <w:szCs w:val="30"/>
        </w:rPr>
        <w:t>kết</w:t>
      </w:r>
      <w:proofErr w:type="spellEnd"/>
      <w:r w:rsidRPr="00A4030B">
        <w:rPr>
          <w:sz w:val="30"/>
          <w:szCs w:val="30"/>
        </w:rPr>
        <w:t xml:space="preserve"> </w:t>
      </w:r>
      <w:proofErr w:type="spellStart"/>
      <w:r w:rsidRPr="00A4030B">
        <w:rPr>
          <w:sz w:val="30"/>
          <w:szCs w:val="30"/>
        </w:rPr>
        <w:t>truyền</w:t>
      </w:r>
      <w:proofErr w:type="spellEnd"/>
      <w:r w:rsidRPr="00A4030B">
        <w:rPr>
          <w:sz w:val="30"/>
          <w:szCs w:val="30"/>
        </w:rPr>
        <w:t xml:space="preserve"> </w:t>
      </w:r>
      <w:proofErr w:type="spellStart"/>
      <w:r w:rsidRPr="00A4030B">
        <w:rPr>
          <w:sz w:val="30"/>
          <w:szCs w:val="30"/>
        </w:rPr>
        <w:t>thông</w:t>
      </w:r>
      <w:proofErr w:type="spellEnd"/>
      <w:r w:rsidRPr="00A4030B">
        <w:rPr>
          <w:sz w:val="30"/>
          <w:szCs w:val="30"/>
        </w:rPr>
        <w:t xml:space="preserve"> </w:t>
      </w:r>
      <w:proofErr w:type="spellStart"/>
      <w:r w:rsidRPr="00A4030B">
        <w:rPr>
          <w:sz w:val="30"/>
          <w:szCs w:val="30"/>
        </w:rPr>
        <w:t>hai</w:t>
      </w:r>
      <w:proofErr w:type="spellEnd"/>
      <w:r w:rsidRPr="00A4030B">
        <w:rPr>
          <w:sz w:val="30"/>
          <w:szCs w:val="30"/>
        </w:rPr>
        <w:t xml:space="preserve"> </w:t>
      </w:r>
      <w:proofErr w:type="spellStart"/>
      <w:r w:rsidRPr="00A4030B">
        <w:rPr>
          <w:sz w:val="30"/>
          <w:szCs w:val="30"/>
        </w:rPr>
        <w:t>chiều</w:t>
      </w:r>
      <w:proofErr w:type="spellEnd"/>
      <w:r w:rsidRPr="00A4030B">
        <w:rPr>
          <w:sz w:val="30"/>
          <w:szCs w:val="30"/>
        </w:rPr>
        <w:t xml:space="preserve"> (two-way communication) </w:t>
      </w:r>
      <w:proofErr w:type="spellStart"/>
      <w:r w:rsidRPr="00A4030B">
        <w:rPr>
          <w:sz w:val="30"/>
          <w:szCs w:val="30"/>
        </w:rPr>
        <w:t>và</w:t>
      </w:r>
      <w:proofErr w:type="spellEnd"/>
      <w:r w:rsidRPr="00A4030B">
        <w:rPr>
          <w:sz w:val="30"/>
          <w:szCs w:val="30"/>
        </w:rPr>
        <w:t xml:space="preserve"> </w:t>
      </w:r>
      <w:proofErr w:type="spellStart"/>
      <w:r w:rsidRPr="00A4030B">
        <w:rPr>
          <w:sz w:val="30"/>
          <w:szCs w:val="30"/>
        </w:rPr>
        <w:t>đại</w:t>
      </w:r>
      <w:proofErr w:type="spellEnd"/>
      <w:r w:rsidRPr="00A4030B">
        <w:rPr>
          <w:sz w:val="30"/>
          <w:szCs w:val="30"/>
        </w:rPr>
        <w:t xml:space="preserve"> </w:t>
      </w:r>
      <w:proofErr w:type="spellStart"/>
      <w:r w:rsidRPr="00A4030B">
        <w:rPr>
          <w:sz w:val="30"/>
          <w:szCs w:val="30"/>
        </w:rPr>
        <w:t>diện</w:t>
      </w:r>
      <w:proofErr w:type="spellEnd"/>
      <w:r w:rsidRPr="00A4030B">
        <w:rPr>
          <w:sz w:val="30"/>
          <w:szCs w:val="30"/>
        </w:rPr>
        <w:t xml:space="preserve"> </w:t>
      </w:r>
      <w:proofErr w:type="spellStart"/>
      <w:r w:rsidRPr="00A4030B">
        <w:rPr>
          <w:sz w:val="30"/>
          <w:szCs w:val="30"/>
        </w:rPr>
        <w:t>cho</w:t>
      </w:r>
      <w:proofErr w:type="spellEnd"/>
      <w:r w:rsidRPr="00A4030B">
        <w:rPr>
          <w:sz w:val="30"/>
          <w:szCs w:val="30"/>
        </w:rPr>
        <w:t xml:space="preserve"> </w:t>
      </w:r>
      <w:proofErr w:type="spellStart"/>
      <w:r w:rsidRPr="00A4030B">
        <w:rPr>
          <w:sz w:val="30"/>
          <w:szCs w:val="30"/>
        </w:rPr>
        <w:t>kết</w:t>
      </w:r>
      <w:proofErr w:type="spellEnd"/>
      <w:r w:rsidRPr="00A4030B">
        <w:rPr>
          <w:sz w:val="30"/>
          <w:szCs w:val="30"/>
        </w:rPr>
        <w:t xml:space="preserve"> </w:t>
      </w:r>
      <w:proofErr w:type="spellStart"/>
      <w:r w:rsidRPr="00A4030B">
        <w:rPr>
          <w:sz w:val="30"/>
          <w:szCs w:val="30"/>
        </w:rPr>
        <w:t>nối</w:t>
      </w:r>
      <w:proofErr w:type="spellEnd"/>
      <w:r w:rsidRPr="00A4030B">
        <w:rPr>
          <w:sz w:val="30"/>
          <w:szCs w:val="30"/>
        </w:rPr>
        <w:t xml:space="preserve"> </w:t>
      </w:r>
      <w:proofErr w:type="spellStart"/>
      <w:r w:rsidRPr="00A4030B">
        <w:rPr>
          <w:sz w:val="30"/>
          <w:szCs w:val="30"/>
        </w:rPr>
        <w:t>giữa</w:t>
      </w:r>
      <w:proofErr w:type="spellEnd"/>
      <w:r w:rsidRPr="00A4030B">
        <w:rPr>
          <w:sz w:val="30"/>
          <w:szCs w:val="30"/>
        </w:rPr>
        <w:t xml:space="preserve"> Server </w:t>
      </w:r>
      <w:proofErr w:type="spellStart"/>
      <w:r w:rsidRPr="00A4030B">
        <w:rPr>
          <w:sz w:val="30"/>
          <w:szCs w:val="30"/>
        </w:rPr>
        <w:t>và</w:t>
      </w:r>
      <w:proofErr w:type="spellEnd"/>
      <w:r w:rsidRPr="00A4030B">
        <w:rPr>
          <w:sz w:val="30"/>
          <w:szCs w:val="30"/>
        </w:rPr>
        <w:t xml:space="preserve"> Client </w:t>
      </w:r>
      <w:proofErr w:type="spellStart"/>
      <w:r w:rsidRPr="00A4030B">
        <w:rPr>
          <w:sz w:val="30"/>
          <w:szCs w:val="30"/>
        </w:rPr>
        <w:t>trong</w:t>
      </w:r>
      <w:proofErr w:type="spellEnd"/>
      <w:r w:rsidRPr="00A4030B">
        <w:rPr>
          <w:sz w:val="30"/>
          <w:szCs w:val="30"/>
        </w:rPr>
        <w:t xml:space="preserve"> </w:t>
      </w:r>
      <w:proofErr w:type="spellStart"/>
      <w:r w:rsidRPr="00A4030B">
        <w:rPr>
          <w:sz w:val="30"/>
          <w:szCs w:val="30"/>
        </w:rPr>
        <w:t>lập</w:t>
      </w:r>
      <w:proofErr w:type="spellEnd"/>
      <w:r w:rsidRPr="00A4030B">
        <w:rPr>
          <w:sz w:val="30"/>
          <w:szCs w:val="30"/>
        </w:rPr>
        <w:t xml:space="preserve"> </w:t>
      </w:r>
      <w:proofErr w:type="spellStart"/>
      <w:r w:rsidRPr="00A4030B">
        <w:rPr>
          <w:sz w:val="30"/>
          <w:szCs w:val="30"/>
        </w:rPr>
        <w:t>trình</w:t>
      </w:r>
      <w:proofErr w:type="spellEnd"/>
      <w:r w:rsidRPr="00A4030B">
        <w:rPr>
          <w:sz w:val="30"/>
          <w:szCs w:val="30"/>
        </w:rPr>
        <w:t xml:space="preserve"> </w:t>
      </w:r>
      <w:proofErr w:type="spellStart"/>
      <w:r w:rsidRPr="00A4030B">
        <w:rPr>
          <w:sz w:val="30"/>
          <w:szCs w:val="30"/>
        </w:rPr>
        <w:t>mạng</w:t>
      </w:r>
      <w:proofErr w:type="spellEnd"/>
      <w:r w:rsidRPr="00A4030B">
        <w:rPr>
          <w:sz w:val="30"/>
          <w:szCs w:val="30"/>
        </w:rPr>
        <w:t xml:space="preserve">. Các </w:t>
      </w:r>
      <w:proofErr w:type="spellStart"/>
      <w:r w:rsidRPr="00A4030B">
        <w:rPr>
          <w:sz w:val="30"/>
          <w:szCs w:val="30"/>
        </w:rPr>
        <w:t>đối</w:t>
      </w:r>
      <w:proofErr w:type="spellEnd"/>
      <w:r w:rsidRPr="00A4030B">
        <w:rPr>
          <w:sz w:val="30"/>
          <w:szCs w:val="30"/>
        </w:rPr>
        <w:t xml:space="preserve"> </w:t>
      </w:r>
      <w:proofErr w:type="spellStart"/>
      <w:r w:rsidRPr="00A4030B">
        <w:rPr>
          <w:sz w:val="30"/>
          <w:szCs w:val="30"/>
        </w:rPr>
        <w:t>tượng</w:t>
      </w:r>
      <w:proofErr w:type="spellEnd"/>
      <w:r w:rsidRPr="00A4030B">
        <w:rPr>
          <w:sz w:val="30"/>
          <w:szCs w:val="30"/>
        </w:rPr>
        <w:t xml:space="preserve"> Socket </w:t>
      </w:r>
      <w:proofErr w:type="spellStart"/>
      <w:r w:rsidRPr="00A4030B">
        <w:rPr>
          <w:sz w:val="30"/>
          <w:szCs w:val="30"/>
        </w:rPr>
        <w:t>được</w:t>
      </w:r>
      <w:proofErr w:type="spellEnd"/>
      <w:r w:rsidRPr="00A4030B">
        <w:rPr>
          <w:sz w:val="30"/>
          <w:szCs w:val="30"/>
        </w:rPr>
        <w:t xml:space="preserve"> </w:t>
      </w:r>
      <w:proofErr w:type="spellStart"/>
      <w:r w:rsidRPr="00A4030B">
        <w:rPr>
          <w:sz w:val="30"/>
          <w:szCs w:val="30"/>
        </w:rPr>
        <w:t>ràng</w:t>
      </w:r>
      <w:proofErr w:type="spellEnd"/>
      <w:r w:rsidRPr="00A4030B">
        <w:rPr>
          <w:sz w:val="30"/>
          <w:szCs w:val="30"/>
        </w:rPr>
        <w:t xml:space="preserve"> </w:t>
      </w:r>
      <w:proofErr w:type="spellStart"/>
      <w:r w:rsidRPr="00A4030B">
        <w:rPr>
          <w:sz w:val="30"/>
          <w:szCs w:val="30"/>
        </w:rPr>
        <w:t>buộc</w:t>
      </w:r>
      <w:proofErr w:type="spellEnd"/>
      <w:r w:rsidRPr="00A4030B">
        <w:rPr>
          <w:sz w:val="30"/>
          <w:szCs w:val="30"/>
        </w:rPr>
        <w:t xml:space="preserve"> </w:t>
      </w:r>
      <w:proofErr w:type="spellStart"/>
      <w:r w:rsidRPr="00A4030B">
        <w:rPr>
          <w:sz w:val="30"/>
          <w:szCs w:val="30"/>
        </w:rPr>
        <w:t>với</w:t>
      </w:r>
      <w:proofErr w:type="spellEnd"/>
      <w:r w:rsidRPr="00A4030B">
        <w:rPr>
          <w:sz w:val="30"/>
          <w:szCs w:val="30"/>
        </w:rPr>
        <w:t xml:space="preserve"> </w:t>
      </w:r>
      <w:proofErr w:type="spellStart"/>
      <w:r w:rsidRPr="00A4030B">
        <w:rPr>
          <w:sz w:val="30"/>
          <w:szCs w:val="30"/>
        </w:rPr>
        <w:t>một</w:t>
      </w:r>
      <w:proofErr w:type="spellEnd"/>
      <w:r w:rsidRPr="00A4030B">
        <w:rPr>
          <w:sz w:val="30"/>
          <w:szCs w:val="30"/>
        </w:rPr>
        <w:t xml:space="preserve"> </w:t>
      </w:r>
      <w:proofErr w:type="spellStart"/>
      <w:r w:rsidRPr="00A4030B">
        <w:rPr>
          <w:sz w:val="30"/>
          <w:szCs w:val="30"/>
        </w:rPr>
        <w:t>cổng</w:t>
      </w:r>
      <w:proofErr w:type="spellEnd"/>
      <w:r w:rsidRPr="00A4030B">
        <w:rPr>
          <w:sz w:val="30"/>
          <w:szCs w:val="30"/>
        </w:rPr>
        <w:t xml:space="preserve"> port </w:t>
      </w:r>
      <w:proofErr w:type="spellStart"/>
      <w:r w:rsidRPr="00A4030B">
        <w:rPr>
          <w:sz w:val="30"/>
          <w:szCs w:val="30"/>
        </w:rPr>
        <w:t>cụ</w:t>
      </w:r>
      <w:proofErr w:type="spellEnd"/>
      <w:r w:rsidRPr="00A4030B">
        <w:rPr>
          <w:sz w:val="30"/>
          <w:szCs w:val="30"/>
        </w:rPr>
        <w:t xml:space="preserve"> </w:t>
      </w:r>
      <w:proofErr w:type="spellStart"/>
      <w:r w:rsidRPr="00A4030B">
        <w:rPr>
          <w:sz w:val="30"/>
          <w:szCs w:val="30"/>
        </w:rPr>
        <w:t>thể</w:t>
      </w:r>
      <w:proofErr w:type="spellEnd"/>
      <w:r w:rsidRPr="00A4030B">
        <w:rPr>
          <w:sz w:val="30"/>
          <w:szCs w:val="30"/>
        </w:rPr>
        <w:t xml:space="preserve"> (</w:t>
      </w:r>
      <w:proofErr w:type="spellStart"/>
      <w:r w:rsidRPr="00A4030B">
        <w:rPr>
          <w:sz w:val="30"/>
          <w:szCs w:val="30"/>
        </w:rPr>
        <w:t>một</w:t>
      </w:r>
      <w:proofErr w:type="spellEnd"/>
      <w:r w:rsidRPr="00A4030B">
        <w:rPr>
          <w:sz w:val="30"/>
          <w:szCs w:val="30"/>
        </w:rPr>
        <w:t xml:space="preserve"> con </w:t>
      </w:r>
      <w:proofErr w:type="spellStart"/>
      <w:r w:rsidRPr="00A4030B">
        <w:rPr>
          <w:sz w:val="30"/>
          <w:szCs w:val="30"/>
        </w:rPr>
        <w:t>số</w:t>
      </w:r>
      <w:proofErr w:type="spellEnd"/>
      <w:r w:rsidRPr="00A4030B">
        <w:rPr>
          <w:sz w:val="30"/>
          <w:szCs w:val="30"/>
        </w:rPr>
        <w:t xml:space="preserve"> </w:t>
      </w:r>
      <w:proofErr w:type="spellStart"/>
      <w:r w:rsidRPr="00A4030B">
        <w:rPr>
          <w:sz w:val="30"/>
          <w:szCs w:val="30"/>
        </w:rPr>
        <w:t>định</w:t>
      </w:r>
      <w:proofErr w:type="spellEnd"/>
      <w:r w:rsidRPr="00A4030B">
        <w:rPr>
          <w:sz w:val="30"/>
          <w:szCs w:val="30"/>
        </w:rPr>
        <w:t xml:space="preserve"> </w:t>
      </w:r>
      <w:proofErr w:type="spellStart"/>
      <w:r w:rsidRPr="00A4030B">
        <w:rPr>
          <w:sz w:val="30"/>
          <w:szCs w:val="30"/>
        </w:rPr>
        <w:t>danh</w:t>
      </w:r>
      <w:proofErr w:type="spellEnd"/>
      <w:r w:rsidRPr="00A4030B">
        <w:rPr>
          <w:sz w:val="30"/>
          <w:szCs w:val="30"/>
        </w:rPr>
        <w:t xml:space="preserve">) </w:t>
      </w:r>
      <w:proofErr w:type="spellStart"/>
      <w:r w:rsidRPr="00A4030B">
        <w:rPr>
          <w:sz w:val="30"/>
          <w:szCs w:val="30"/>
        </w:rPr>
        <w:t>để</w:t>
      </w:r>
      <w:proofErr w:type="spellEnd"/>
      <w:r w:rsidRPr="00A4030B">
        <w:rPr>
          <w:sz w:val="30"/>
          <w:szCs w:val="30"/>
        </w:rPr>
        <w:t xml:space="preserve"> </w:t>
      </w:r>
      <w:proofErr w:type="spellStart"/>
      <w:r w:rsidRPr="00A4030B">
        <w:rPr>
          <w:sz w:val="30"/>
          <w:szCs w:val="30"/>
        </w:rPr>
        <w:t>cho</w:t>
      </w:r>
      <w:proofErr w:type="spellEnd"/>
      <w:r w:rsidRPr="00A4030B">
        <w:rPr>
          <w:sz w:val="30"/>
          <w:szCs w:val="30"/>
        </w:rPr>
        <w:t xml:space="preserve"> </w:t>
      </w:r>
      <w:proofErr w:type="spellStart"/>
      <w:r w:rsidRPr="00A4030B">
        <w:rPr>
          <w:sz w:val="30"/>
          <w:szCs w:val="30"/>
        </w:rPr>
        <w:t>phép</w:t>
      </w:r>
      <w:proofErr w:type="spellEnd"/>
      <w:r w:rsidRPr="00A4030B">
        <w:rPr>
          <w:sz w:val="30"/>
          <w:szCs w:val="30"/>
        </w:rPr>
        <w:t xml:space="preserve"> </w:t>
      </w:r>
      <w:proofErr w:type="spellStart"/>
      <w:r w:rsidRPr="00A4030B">
        <w:rPr>
          <w:sz w:val="30"/>
          <w:szCs w:val="30"/>
        </w:rPr>
        <w:t>các</w:t>
      </w:r>
      <w:proofErr w:type="spellEnd"/>
      <w:r w:rsidRPr="00A4030B">
        <w:rPr>
          <w:sz w:val="30"/>
          <w:szCs w:val="30"/>
        </w:rPr>
        <w:t xml:space="preserve"> </w:t>
      </w:r>
      <w:proofErr w:type="spellStart"/>
      <w:r w:rsidRPr="00A4030B">
        <w:rPr>
          <w:sz w:val="30"/>
          <w:szCs w:val="30"/>
        </w:rPr>
        <w:t>tầng</w:t>
      </w:r>
      <w:proofErr w:type="spellEnd"/>
      <w:r w:rsidRPr="00A4030B">
        <w:rPr>
          <w:sz w:val="30"/>
          <w:szCs w:val="30"/>
        </w:rPr>
        <w:t xml:space="preserve"> TCP (TCP Layer) </w:t>
      </w:r>
      <w:proofErr w:type="spellStart"/>
      <w:r w:rsidRPr="00A4030B">
        <w:rPr>
          <w:sz w:val="30"/>
          <w:szCs w:val="30"/>
        </w:rPr>
        <w:t>có</w:t>
      </w:r>
      <w:proofErr w:type="spellEnd"/>
      <w:r w:rsidRPr="00A4030B">
        <w:rPr>
          <w:sz w:val="30"/>
          <w:szCs w:val="30"/>
        </w:rPr>
        <w:t xml:space="preserve"> </w:t>
      </w:r>
      <w:proofErr w:type="spellStart"/>
      <w:r w:rsidRPr="00A4030B">
        <w:rPr>
          <w:sz w:val="30"/>
          <w:szCs w:val="30"/>
        </w:rPr>
        <w:t>thể</w:t>
      </w:r>
      <w:proofErr w:type="spellEnd"/>
      <w:r w:rsidRPr="00A4030B">
        <w:rPr>
          <w:sz w:val="30"/>
          <w:szCs w:val="30"/>
        </w:rPr>
        <w:t xml:space="preserve"> </w:t>
      </w:r>
      <w:proofErr w:type="spellStart"/>
      <w:r w:rsidRPr="00A4030B">
        <w:rPr>
          <w:sz w:val="30"/>
          <w:szCs w:val="30"/>
        </w:rPr>
        <w:t>xác</w:t>
      </w:r>
      <w:proofErr w:type="spellEnd"/>
      <w:r w:rsidRPr="00A4030B">
        <w:rPr>
          <w:sz w:val="30"/>
          <w:szCs w:val="30"/>
        </w:rPr>
        <w:t xml:space="preserve"> </w:t>
      </w:r>
      <w:proofErr w:type="spellStart"/>
      <w:r w:rsidRPr="00A4030B">
        <w:rPr>
          <w:sz w:val="30"/>
          <w:szCs w:val="30"/>
        </w:rPr>
        <w:t>định</w:t>
      </w:r>
      <w:proofErr w:type="spellEnd"/>
      <w:r w:rsidRPr="00A4030B">
        <w:rPr>
          <w:sz w:val="30"/>
          <w:szCs w:val="30"/>
        </w:rPr>
        <w:t xml:space="preserve"> </w:t>
      </w:r>
      <w:proofErr w:type="spellStart"/>
      <w:r w:rsidRPr="00A4030B">
        <w:rPr>
          <w:sz w:val="30"/>
          <w:szCs w:val="30"/>
        </w:rPr>
        <w:t>ứng</w:t>
      </w:r>
      <w:proofErr w:type="spellEnd"/>
      <w:r w:rsidRPr="00A4030B">
        <w:rPr>
          <w:sz w:val="30"/>
          <w:szCs w:val="30"/>
        </w:rPr>
        <w:t xml:space="preserve"> </w:t>
      </w:r>
      <w:proofErr w:type="spellStart"/>
      <w:r w:rsidRPr="00A4030B">
        <w:rPr>
          <w:sz w:val="30"/>
          <w:szCs w:val="30"/>
        </w:rPr>
        <w:t>dụng</w:t>
      </w:r>
      <w:proofErr w:type="spellEnd"/>
      <w:r w:rsidRPr="00A4030B">
        <w:rPr>
          <w:sz w:val="30"/>
          <w:szCs w:val="30"/>
        </w:rPr>
        <w:t xml:space="preserve"> </w:t>
      </w:r>
      <w:proofErr w:type="spellStart"/>
      <w:r w:rsidRPr="00A4030B">
        <w:rPr>
          <w:sz w:val="30"/>
          <w:szCs w:val="30"/>
        </w:rPr>
        <w:t>mà</w:t>
      </w:r>
      <w:proofErr w:type="spellEnd"/>
      <w:r w:rsidRPr="00A4030B">
        <w:rPr>
          <w:sz w:val="30"/>
          <w:szCs w:val="30"/>
        </w:rPr>
        <w:t xml:space="preserve"> </w:t>
      </w:r>
      <w:proofErr w:type="spellStart"/>
      <w:r w:rsidRPr="00A4030B">
        <w:rPr>
          <w:sz w:val="30"/>
          <w:szCs w:val="30"/>
        </w:rPr>
        <w:t>dữ</w:t>
      </w:r>
      <w:proofErr w:type="spellEnd"/>
      <w:r w:rsidRPr="00A4030B">
        <w:rPr>
          <w:sz w:val="30"/>
          <w:szCs w:val="30"/>
        </w:rPr>
        <w:t xml:space="preserve"> </w:t>
      </w:r>
      <w:proofErr w:type="spellStart"/>
      <w:r w:rsidRPr="00A4030B">
        <w:rPr>
          <w:sz w:val="30"/>
          <w:szCs w:val="30"/>
        </w:rPr>
        <w:t>liệu</w:t>
      </w:r>
      <w:proofErr w:type="spellEnd"/>
      <w:r w:rsidRPr="00A4030B">
        <w:rPr>
          <w:sz w:val="30"/>
          <w:szCs w:val="30"/>
        </w:rPr>
        <w:t xml:space="preserve"> </w:t>
      </w:r>
      <w:proofErr w:type="spellStart"/>
      <w:r w:rsidRPr="00A4030B">
        <w:rPr>
          <w:sz w:val="30"/>
          <w:szCs w:val="30"/>
        </w:rPr>
        <w:t>sẽ</w:t>
      </w:r>
      <w:proofErr w:type="spellEnd"/>
      <w:r w:rsidRPr="00A4030B">
        <w:rPr>
          <w:sz w:val="30"/>
          <w:szCs w:val="30"/>
        </w:rPr>
        <w:t xml:space="preserve"> </w:t>
      </w:r>
      <w:proofErr w:type="spellStart"/>
      <w:r w:rsidRPr="00A4030B">
        <w:rPr>
          <w:sz w:val="30"/>
          <w:szCs w:val="30"/>
        </w:rPr>
        <w:t>được</w:t>
      </w:r>
      <w:proofErr w:type="spellEnd"/>
      <w:r w:rsidRPr="00A4030B">
        <w:rPr>
          <w:sz w:val="30"/>
          <w:szCs w:val="30"/>
        </w:rPr>
        <w:t xml:space="preserve"> </w:t>
      </w:r>
      <w:proofErr w:type="spellStart"/>
      <w:r w:rsidRPr="00A4030B">
        <w:rPr>
          <w:sz w:val="30"/>
          <w:szCs w:val="30"/>
        </w:rPr>
        <w:t>gửi</w:t>
      </w:r>
      <w:proofErr w:type="spellEnd"/>
      <w:r w:rsidRPr="00A4030B">
        <w:rPr>
          <w:sz w:val="30"/>
          <w:szCs w:val="30"/>
        </w:rPr>
        <w:t xml:space="preserve"> </w:t>
      </w:r>
      <w:proofErr w:type="spellStart"/>
      <w:r w:rsidRPr="00A4030B">
        <w:rPr>
          <w:sz w:val="30"/>
          <w:szCs w:val="30"/>
        </w:rPr>
        <w:t>đến</w:t>
      </w:r>
      <w:proofErr w:type="spellEnd"/>
      <w:r w:rsidRPr="00A4030B">
        <w:rPr>
          <w:sz w:val="30"/>
          <w:szCs w:val="30"/>
        </w:rPr>
        <w:t>.</w:t>
      </w:r>
    </w:p>
    <w:p w14:paraId="5C64279D" w14:textId="77777777" w:rsidR="003A1BC7" w:rsidRDefault="00CC6572">
      <w:pPr>
        <w:spacing w:line="360" w:lineRule="auto"/>
        <w:outlineLvl w:val="0"/>
        <w:rPr>
          <w:rFonts w:eastAsia="Segoe UI"/>
          <w:b/>
          <w:bCs/>
          <w:color w:val="001A33"/>
          <w:sz w:val="30"/>
          <w:szCs w:val="30"/>
          <w:shd w:val="clear" w:color="auto" w:fill="FFFFFF"/>
        </w:rPr>
      </w:pPr>
      <w:bookmarkStart w:id="28" w:name="_Toc27131"/>
      <w:bookmarkStart w:id="29" w:name="_Toc16017"/>
      <w:bookmarkStart w:id="30" w:name="_Toc2695"/>
      <w:r>
        <w:rPr>
          <w:rFonts w:eastAsia="Segoe UI"/>
          <w:b/>
          <w:bCs/>
          <w:color w:val="001A33"/>
          <w:sz w:val="30"/>
          <w:szCs w:val="30"/>
          <w:shd w:val="clear" w:color="auto" w:fill="FFFFFF"/>
        </w:rPr>
        <w:t>2.. CÔNG CỤ HỖ TRỢ</w:t>
      </w:r>
      <w:bookmarkEnd w:id="28"/>
      <w:bookmarkEnd w:id="29"/>
      <w:bookmarkEnd w:id="30"/>
    </w:p>
    <w:p w14:paraId="0950A2A8" w14:textId="77777777" w:rsidR="003A1BC7" w:rsidRDefault="00CC6572">
      <w:pPr>
        <w:spacing w:line="360" w:lineRule="auto"/>
        <w:ind w:firstLine="720"/>
        <w:rPr>
          <w:rFonts w:eastAsia="Segoe UI"/>
          <w:b/>
          <w:bCs/>
          <w:color w:val="001A33"/>
          <w:sz w:val="30"/>
          <w:szCs w:val="30"/>
          <w:shd w:val="clear" w:color="auto" w:fill="FFFFFF"/>
        </w:rPr>
      </w:pPr>
      <w:r>
        <w:rPr>
          <w:rFonts w:eastAsia="Segoe UI"/>
          <w:b/>
          <w:bCs/>
          <w:color w:val="001A33"/>
          <w:sz w:val="30"/>
          <w:szCs w:val="30"/>
          <w:shd w:val="clear" w:color="auto" w:fill="FFFFFF"/>
        </w:rPr>
        <w:t xml:space="preserve">2.1 DIAGRAMS.NET </w:t>
      </w:r>
      <w:r>
        <w:rPr>
          <w:rFonts w:eastAsia="Segoe UI"/>
          <w:b/>
          <w:bCs/>
          <w:sz w:val="30"/>
          <w:szCs w:val="30"/>
          <w:shd w:val="clear" w:color="auto" w:fill="FFFFFF"/>
        </w:rPr>
        <w:t>Diagrams.net</w:t>
      </w:r>
      <w:r>
        <w:rPr>
          <w:rFonts w:eastAsia="Segoe UI"/>
          <w:b/>
          <w:bCs/>
          <w:color w:val="001A33"/>
          <w:sz w:val="30"/>
          <w:szCs w:val="30"/>
          <w:shd w:val="clear" w:color="auto" w:fill="FFFFFF"/>
        </w:rPr>
        <w:t xml:space="preserve"> (</w:t>
      </w:r>
      <w:r>
        <w:rPr>
          <w:rFonts w:eastAsia="Segoe UI"/>
          <w:b/>
          <w:bCs/>
          <w:sz w:val="30"/>
          <w:szCs w:val="30"/>
          <w:shd w:val="clear" w:color="auto" w:fill="FFFFFF"/>
        </w:rPr>
        <w:t>Draw.io)</w:t>
      </w:r>
      <w:r>
        <w:rPr>
          <w:rFonts w:eastAsia="Segoe UI"/>
          <w:b/>
          <w:bCs/>
          <w:color w:val="001A33"/>
          <w:sz w:val="30"/>
          <w:szCs w:val="30"/>
          <w:shd w:val="clear" w:color="auto" w:fill="FFFFFF"/>
        </w:rPr>
        <w:t xml:space="preserve"> </w:t>
      </w:r>
    </w:p>
    <w:p w14:paraId="757CBABB" w14:textId="77777777" w:rsidR="003A1BC7" w:rsidRDefault="003A1BC7">
      <w:pPr>
        <w:spacing w:line="360" w:lineRule="auto"/>
        <w:rPr>
          <w:rFonts w:eastAsia="Segoe UI"/>
          <w:color w:val="001A33"/>
          <w:sz w:val="30"/>
          <w:szCs w:val="30"/>
          <w:shd w:val="clear" w:color="auto" w:fill="FFFFFF"/>
        </w:rPr>
      </w:pPr>
    </w:p>
    <w:p w14:paraId="4D147E83" w14:textId="77777777" w:rsidR="003A1BC7" w:rsidRDefault="00CC6572">
      <w:pPr>
        <w:spacing w:line="360" w:lineRule="auto"/>
        <w:rPr>
          <w:rFonts w:eastAsia="Segoe UI"/>
          <w:color w:val="001A33"/>
          <w:sz w:val="30"/>
          <w:szCs w:val="30"/>
          <w:shd w:val="clear" w:color="auto" w:fill="FFFFFF"/>
        </w:rPr>
      </w:pPr>
      <w:r>
        <w:rPr>
          <w:rFonts w:eastAsia="Segoe UI"/>
          <w:color w:val="001A33"/>
          <w:sz w:val="30"/>
          <w:szCs w:val="30"/>
          <w:shd w:val="clear" w:color="auto" w:fill="FFFFFF"/>
        </w:rPr>
        <w:t xml:space="preserve">Draw.io </w:t>
      </w:r>
      <w:proofErr w:type="spellStart"/>
      <w:r>
        <w:rPr>
          <w:rFonts w:eastAsia="Segoe UI"/>
          <w:color w:val="001A33"/>
          <w:sz w:val="30"/>
          <w:szCs w:val="30"/>
          <w:shd w:val="clear" w:color="auto" w:fill="FFFFFF"/>
        </w:rPr>
        <w:t>là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trang</w:t>
      </w:r>
      <w:proofErr w:type="spellEnd"/>
      <w:r>
        <w:rPr>
          <w:rFonts w:eastAsia="Segoe UI"/>
          <w:color w:val="001A33"/>
          <w:sz w:val="30"/>
          <w:szCs w:val="30"/>
          <w:shd w:val="clear" w:color="auto" w:fill="FFFFFF"/>
        </w:rPr>
        <w:t xml:space="preserve"> web/ </w:t>
      </w:r>
      <w:proofErr w:type="spellStart"/>
      <w:r>
        <w:rPr>
          <w:rFonts w:eastAsia="Segoe UI"/>
          <w:color w:val="001A33"/>
          <w:sz w:val="30"/>
          <w:szCs w:val="30"/>
          <w:shd w:val="clear" w:color="auto" w:fill="FFFFFF"/>
        </w:rPr>
        <w:t>ứng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tuyệt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vời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phép</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tạo</w:t>
      </w:r>
      <w:proofErr w:type="spellEnd"/>
      <w:r>
        <w:rPr>
          <w:rFonts w:eastAsia="Segoe UI"/>
          <w:color w:val="001A33"/>
          <w:sz w:val="30"/>
          <w:szCs w:val="30"/>
          <w:shd w:val="clear" w:color="auto" w:fill="FFFFFF"/>
        </w:rPr>
        <w:t xml:space="preserve"> ra </w:t>
      </w:r>
      <w:proofErr w:type="spellStart"/>
      <w:r>
        <w:rPr>
          <w:rFonts w:eastAsia="Segoe UI"/>
          <w:color w:val="001A33"/>
          <w:sz w:val="30"/>
          <w:szCs w:val="30"/>
          <w:shd w:val="clear" w:color="auto" w:fill="FFFFFF"/>
        </w:rPr>
        <w:t>những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sơ</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đồ</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quy</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trình</w:t>
      </w:r>
      <w:proofErr w:type="spellEnd"/>
      <w:r>
        <w:rPr>
          <w:rFonts w:eastAsia="Segoe UI"/>
          <w:color w:val="001A33"/>
          <w:sz w:val="30"/>
          <w:szCs w:val="30"/>
          <w:shd w:val="clear" w:color="auto" w:fill="FFFFFF"/>
        </w:rPr>
        <w:t xml:space="preserve">, sitemap, </w:t>
      </w:r>
      <w:proofErr w:type="spellStart"/>
      <w:r>
        <w:rPr>
          <w:rFonts w:eastAsia="Segoe UI"/>
          <w:color w:val="001A33"/>
          <w:sz w:val="30"/>
          <w:szCs w:val="30"/>
          <w:shd w:val="clear" w:color="auto" w:fill="FFFFFF"/>
        </w:rPr>
        <w:t>cơ</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cấu</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tổ</w:t>
      </w:r>
      <w:proofErr w:type="spellEnd"/>
      <w:r>
        <w:rPr>
          <w:rFonts w:eastAsia="Segoe UI"/>
          <w:color w:val="001A33"/>
          <w:sz w:val="30"/>
          <w:szCs w:val="30"/>
          <w:shd w:val="clear" w:color="auto" w:fill="FFFFFF"/>
        </w:rPr>
        <w:t xml:space="preserve"> </w:t>
      </w:r>
      <w:proofErr w:type="spellStart"/>
      <w:proofErr w:type="gramStart"/>
      <w:r>
        <w:rPr>
          <w:rFonts w:eastAsia="Segoe UI"/>
          <w:color w:val="001A33"/>
          <w:sz w:val="30"/>
          <w:szCs w:val="30"/>
          <w:shd w:val="clear" w:color="auto" w:fill="FFFFFF"/>
        </w:rPr>
        <w:t>chức</w:t>
      </w:r>
      <w:proofErr w:type="spellEnd"/>
      <w:r>
        <w:rPr>
          <w:rFonts w:eastAsia="Segoe UI"/>
          <w:color w:val="001A33"/>
          <w:sz w:val="30"/>
          <w:szCs w:val="30"/>
          <w:shd w:val="clear" w:color="auto" w:fill="FFFFFF"/>
        </w:rPr>
        <w:t>,...</w:t>
      </w:r>
      <w:proofErr w:type="gram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thật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nhanh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chóng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dễ</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dàng</w:t>
      </w:r>
      <w:proofErr w:type="spellEnd"/>
      <w:r>
        <w:rPr>
          <w:rFonts w:eastAsia="Segoe UI"/>
          <w:color w:val="001A33"/>
          <w:sz w:val="30"/>
          <w:szCs w:val="30"/>
          <w:shd w:val="clear" w:color="auto" w:fill="FFFFFF"/>
        </w:rPr>
        <w:t xml:space="preserve">. </w:t>
      </w:r>
      <w:r>
        <w:rPr>
          <w:rFonts w:eastAsia="Segoe UI"/>
          <w:sz w:val="30"/>
          <w:szCs w:val="30"/>
          <w:shd w:val="clear" w:color="auto" w:fill="FFFFFF"/>
        </w:rPr>
        <w:t>Diagrams.net</w:t>
      </w:r>
      <w:r>
        <w:rPr>
          <w:rFonts w:eastAsia="Segoe UI"/>
          <w:color w:val="001A33"/>
          <w:sz w:val="30"/>
          <w:szCs w:val="30"/>
          <w:shd w:val="clear" w:color="auto" w:fill="FFFFFF"/>
        </w:rPr>
        <w:t xml:space="preserve"> (</w:t>
      </w:r>
      <w:r>
        <w:rPr>
          <w:rFonts w:eastAsia="Segoe UI"/>
          <w:sz w:val="30"/>
          <w:szCs w:val="30"/>
          <w:shd w:val="clear" w:color="auto" w:fill="FFFFFF"/>
        </w:rPr>
        <w:t>Draw.io)</w:t>
      </w:r>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hoàn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toàn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miễn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phí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dễ</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giao</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diện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quen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thuộc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và</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đặc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biệt</w:t>
      </w:r>
      <w:proofErr w:type="spellEnd"/>
      <w:r>
        <w:rPr>
          <w:rFonts w:eastAsia="Segoe UI"/>
          <w:color w:val="001A33"/>
          <w:sz w:val="30"/>
          <w:szCs w:val="30"/>
          <w:shd w:val="clear" w:color="auto" w:fill="FFFFFF"/>
        </w:rPr>
        <w:t xml:space="preserve">, </w:t>
      </w:r>
      <w:r>
        <w:rPr>
          <w:rFonts w:eastAsia="Segoe UI"/>
          <w:sz w:val="30"/>
          <w:szCs w:val="30"/>
          <w:shd w:val="clear" w:color="auto" w:fill="FFFFFF"/>
        </w:rPr>
        <w:t>Diagrams.net</w:t>
      </w:r>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không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giới</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hạn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số</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lần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sử</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p>
    <w:p w14:paraId="264634B1" w14:textId="77777777" w:rsidR="003A1BC7" w:rsidRDefault="003A1BC7">
      <w:pPr>
        <w:spacing w:line="360" w:lineRule="auto"/>
        <w:rPr>
          <w:rFonts w:eastAsia="Segoe UI"/>
          <w:color w:val="001A33"/>
          <w:sz w:val="30"/>
          <w:szCs w:val="30"/>
          <w:shd w:val="clear" w:color="auto" w:fill="FFFFFF"/>
        </w:rPr>
      </w:pPr>
    </w:p>
    <w:p w14:paraId="6E60409E" w14:textId="77777777" w:rsidR="003A1BC7" w:rsidRDefault="00CC6572">
      <w:pPr>
        <w:spacing w:line="360" w:lineRule="auto"/>
        <w:rPr>
          <w:sz w:val="30"/>
          <w:szCs w:val="30"/>
          <w:lang w:eastAsia="zh-CN"/>
        </w:rPr>
      </w:pPr>
      <w:r>
        <w:rPr>
          <w:noProof/>
          <w:sz w:val="30"/>
          <w:szCs w:val="30"/>
        </w:rPr>
        <w:drawing>
          <wp:inline distT="0" distB="0" distL="0" distR="0" wp14:anchorId="30F8F9C4" wp14:editId="5A9291A5">
            <wp:extent cx="5421630" cy="2899410"/>
            <wp:effectExtent l="0" t="0" r="381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4"/>
                    <a:stretch>
                      <a:fillRect/>
                    </a:stretch>
                  </pic:blipFill>
                  <pic:spPr>
                    <a:xfrm>
                      <a:off x="0" y="0"/>
                      <a:ext cx="5421630" cy="2899410"/>
                    </a:xfrm>
                    <a:prstGeom prst="rect">
                      <a:avLst/>
                    </a:prstGeom>
                  </pic:spPr>
                </pic:pic>
              </a:graphicData>
            </a:graphic>
          </wp:inline>
        </w:drawing>
      </w:r>
    </w:p>
    <w:p w14:paraId="7D9BD0D3" w14:textId="77777777" w:rsidR="003A1BC7" w:rsidRDefault="00CC6572">
      <w:pPr>
        <w:spacing w:line="360" w:lineRule="auto"/>
        <w:ind w:firstLine="720"/>
        <w:rPr>
          <w:rFonts w:eastAsia="Segoe UI"/>
          <w:color w:val="001A33"/>
          <w:sz w:val="30"/>
          <w:szCs w:val="30"/>
          <w:shd w:val="clear" w:color="auto" w:fill="FFFFFF"/>
        </w:rPr>
      </w:pPr>
      <w:r>
        <w:rPr>
          <w:rFonts w:eastAsia="Segoe UI"/>
          <w:b/>
          <w:bCs/>
          <w:color w:val="001A33"/>
          <w:sz w:val="30"/>
          <w:szCs w:val="30"/>
          <w:shd w:val="clear" w:color="auto" w:fill="FFFFFF"/>
        </w:rPr>
        <w:t xml:space="preserve">3.2 VISUAL STUDIO. </w:t>
      </w:r>
    </w:p>
    <w:p w14:paraId="5DA7305A" w14:textId="77777777" w:rsidR="003A1BC7" w:rsidRDefault="00CC6572">
      <w:pPr>
        <w:spacing w:line="360" w:lineRule="auto"/>
        <w:rPr>
          <w:rFonts w:eastAsia="Segoe UI"/>
          <w:color w:val="001A33"/>
          <w:sz w:val="30"/>
          <w:szCs w:val="30"/>
          <w:shd w:val="clear" w:color="auto" w:fill="FFFFFF"/>
        </w:rPr>
      </w:pPr>
      <w:r>
        <w:rPr>
          <w:rFonts w:eastAsia="Segoe UI"/>
          <w:color w:val="001A33"/>
          <w:sz w:val="30"/>
          <w:szCs w:val="30"/>
          <w:shd w:val="clear" w:color="auto" w:fill="FFFFFF"/>
        </w:rPr>
        <w:t xml:space="preserve">Công </w:t>
      </w:r>
      <w:proofErr w:type="spellStart"/>
      <w:r>
        <w:rPr>
          <w:rFonts w:eastAsia="Segoe UI"/>
          <w:color w:val="001A33"/>
          <w:sz w:val="30"/>
          <w:szCs w:val="30"/>
          <w:shd w:val="clear" w:color="auto" w:fill="FFFFFF"/>
        </w:rPr>
        <w:t>cụ</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hỗ</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trợ</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việc</w:t>
      </w:r>
      <w:proofErr w:type="spellEnd"/>
      <w:r>
        <w:rPr>
          <w:rFonts w:eastAsia="Segoe UI"/>
          <w:color w:val="001A33"/>
          <w:sz w:val="30"/>
          <w:szCs w:val="30"/>
          <w:shd w:val="clear" w:color="auto" w:fill="FFFFFF"/>
        </w:rPr>
        <w:t xml:space="preserve"> code </w:t>
      </w:r>
      <w:proofErr w:type="spellStart"/>
      <w:r>
        <w:rPr>
          <w:rFonts w:eastAsia="Segoe UI"/>
          <w:color w:val="001A33"/>
          <w:sz w:val="30"/>
          <w:szCs w:val="30"/>
          <w:shd w:val="clear" w:color="auto" w:fill="FFFFFF"/>
        </w:rPr>
        <w:t>giao</w:t>
      </w:r>
      <w:proofErr w:type="spellEnd"/>
      <w:r>
        <w:rPr>
          <w:rFonts w:eastAsia="Segoe UI"/>
          <w:color w:val="001A33"/>
          <w:sz w:val="30"/>
          <w:szCs w:val="30"/>
          <w:shd w:val="clear" w:color="auto" w:fill="FFFFFF"/>
        </w:rPr>
        <w:t xml:space="preserve"> </w:t>
      </w:r>
      <w:proofErr w:type="spellStart"/>
      <w:proofErr w:type="gramStart"/>
      <w:r>
        <w:rPr>
          <w:rFonts w:eastAsia="Segoe UI"/>
          <w:color w:val="001A33"/>
          <w:sz w:val="30"/>
          <w:szCs w:val="30"/>
          <w:shd w:val="clear" w:color="auto" w:fill="FFFFFF"/>
        </w:rPr>
        <w:t>diện,phương</w:t>
      </w:r>
      <w:proofErr w:type="spellEnd"/>
      <w:proofErr w:type="gram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thức</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cũng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như</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xây</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dụng</w:t>
      </w:r>
      <w:proofErr w:type="spellEnd"/>
      <w:r>
        <w:rPr>
          <w:rFonts w:eastAsia="Segoe UI"/>
          <w:color w:val="001A33"/>
          <w:sz w:val="30"/>
          <w:szCs w:val="30"/>
          <w:shd w:val="clear" w:color="auto" w:fill="FFFFFF"/>
        </w:rPr>
        <w:t xml:space="preserve"> sever </w:t>
      </w:r>
      <w:proofErr w:type="spellStart"/>
      <w:r>
        <w:rPr>
          <w:rFonts w:eastAsia="Segoe UI"/>
          <w:color w:val="001A33"/>
          <w:sz w:val="30"/>
          <w:szCs w:val="30"/>
          <w:shd w:val="clear" w:color="auto" w:fill="FFFFFF"/>
        </w:rPr>
        <w:t>một</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cách</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dễ</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dàng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dựa</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trên</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những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công</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nghệ</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có</w:t>
      </w:r>
      <w:proofErr w:type="spellEnd"/>
      <w:r>
        <w:rPr>
          <w:rFonts w:eastAsia="Segoe UI"/>
          <w:color w:val="001A33"/>
          <w:sz w:val="30"/>
          <w:szCs w:val="30"/>
          <w:shd w:val="clear" w:color="auto" w:fill="FFFFFF"/>
        </w:rPr>
        <w:t xml:space="preserve"> </w:t>
      </w:r>
      <w:proofErr w:type="spellStart"/>
      <w:r>
        <w:rPr>
          <w:rFonts w:eastAsia="Segoe UI"/>
          <w:color w:val="001A33"/>
          <w:sz w:val="30"/>
          <w:szCs w:val="30"/>
          <w:shd w:val="clear" w:color="auto" w:fill="FFFFFF"/>
        </w:rPr>
        <w:t>sẵn</w:t>
      </w:r>
      <w:proofErr w:type="spellEnd"/>
      <w:r>
        <w:rPr>
          <w:rFonts w:eastAsia="Segoe UI"/>
          <w:color w:val="001A33"/>
          <w:sz w:val="30"/>
          <w:szCs w:val="30"/>
          <w:shd w:val="clear" w:color="auto" w:fill="FFFFFF"/>
        </w:rPr>
        <w:t>..</w:t>
      </w:r>
    </w:p>
    <w:p w14:paraId="71F6D6B7" w14:textId="77777777" w:rsidR="003A1BC7" w:rsidRDefault="003A1BC7">
      <w:pPr>
        <w:spacing w:line="360" w:lineRule="auto"/>
        <w:rPr>
          <w:rFonts w:eastAsia="Segoe UI"/>
          <w:color w:val="001A33"/>
          <w:sz w:val="30"/>
          <w:szCs w:val="30"/>
          <w:shd w:val="clear" w:color="auto" w:fill="FFFFFF"/>
        </w:rPr>
      </w:pPr>
    </w:p>
    <w:p w14:paraId="25982B82" w14:textId="77777777" w:rsidR="003A1BC7" w:rsidRDefault="00CC6572">
      <w:pPr>
        <w:spacing w:line="360" w:lineRule="auto"/>
        <w:rPr>
          <w:rFonts w:eastAsia="Segoe UI"/>
          <w:color w:val="001A33"/>
          <w:sz w:val="30"/>
          <w:szCs w:val="30"/>
          <w:shd w:val="clear" w:color="auto" w:fill="FFFFFF"/>
        </w:rPr>
      </w:pPr>
      <w:r>
        <w:rPr>
          <w:noProof/>
          <w:sz w:val="30"/>
          <w:szCs w:val="30"/>
        </w:rPr>
        <w:lastRenderedPageBreak/>
        <w:drawing>
          <wp:inline distT="0" distB="0" distL="0" distR="0" wp14:anchorId="43EA3EAF" wp14:editId="0C738DF4">
            <wp:extent cx="5754370" cy="2884805"/>
            <wp:effectExtent l="0" t="0" r="63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4370" cy="2884805"/>
                    </a:xfrm>
                    <a:prstGeom prst="rect">
                      <a:avLst/>
                    </a:prstGeom>
                    <a:noFill/>
                    <a:ln>
                      <a:noFill/>
                    </a:ln>
                  </pic:spPr>
                </pic:pic>
              </a:graphicData>
            </a:graphic>
          </wp:inline>
        </w:drawing>
      </w:r>
    </w:p>
    <w:p w14:paraId="59C9EBF9" w14:textId="77777777" w:rsidR="00820D37" w:rsidRDefault="00820D37">
      <w:pPr>
        <w:spacing w:line="360" w:lineRule="auto"/>
        <w:rPr>
          <w:rFonts w:eastAsia="Segoe UI"/>
          <w:color w:val="001A33"/>
          <w:sz w:val="30"/>
          <w:szCs w:val="30"/>
          <w:shd w:val="clear" w:color="auto" w:fill="FFFFFF"/>
        </w:rPr>
      </w:pPr>
    </w:p>
    <w:p w14:paraId="326E8FD1" w14:textId="77777777" w:rsidR="00820D37" w:rsidRDefault="00820D37">
      <w:pPr>
        <w:spacing w:line="360" w:lineRule="auto"/>
        <w:rPr>
          <w:rFonts w:eastAsia="Segoe UI"/>
          <w:color w:val="001A33"/>
          <w:sz w:val="30"/>
          <w:szCs w:val="30"/>
          <w:shd w:val="clear" w:color="auto" w:fill="FFFFFF"/>
        </w:rPr>
      </w:pPr>
    </w:p>
    <w:p w14:paraId="56900F07" w14:textId="77777777" w:rsidR="003A1BC7" w:rsidRDefault="00CC6572">
      <w:pPr>
        <w:pStyle w:val="Heading1"/>
        <w:spacing w:line="360" w:lineRule="auto"/>
        <w:jc w:val="both"/>
        <w:rPr>
          <w:sz w:val="30"/>
          <w:szCs w:val="30"/>
        </w:rPr>
        <w:sectPr w:rsidR="003A1BC7">
          <w:footerReference w:type="default" r:id="rId16"/>
          <w:pgSz w:w="11907" w:h="16840"/>
          <w:pgMar w:top="1134" w:right="1134" w:bottom="1134" w:left="2481" w:header="720" w:footer="720" w:gutter="0"/>
          <w:pgNumType w:start="1"/>
          <w:cols w:space="0"/>
          <w:docGrid w:linePitch="381"/>
        </w:sectPr>
      </w:pPr>
      <w:bookmarkStart w:id="31" w:name="_Toc20422"/>
      <w:bookmarkStart w:id="32" w:name="_Toc30028"/>
      <w:bookmarkStart w:id="33" w:name="_Toc582"/>
      <w:proofErr w:type="spellStart"/>
      <w:r>
        <w:rPr>
          <w:sz w:val="30"/>
          <w:szCs w:val="30"/>
        </w:rPr>
        <w:t>Chương</w:t>
      </w:r>
      <w:proofErr w:type="spellEnd"/>
      <w:r>
        <w:rPr>
          <w:sz w:val="30"/>
          <w:szCs w:val="30"/>
        </w:rPr>
        <w:t xml:space="preserve"> 3:</w:t>
      </w:r>
      <w:r>
        <w:rPr>
          <w:sz w:val="30"/>
          <w:szCs w:val="30"/>
          <w:lang w:val="vi-VN"/>
        </w:rPr>
        <w:t xml:space="preserve"> </w:t>
      </w:r>
      <w:r>
        <w:rPr>
          <w:sz w:val="30"/>
          <w:szCs w:val="30"/>
        </w:rPr>
        <w:t>PHÂN TÍCH VÀ THIẾT KẾ</w:t>
      </w:r>
      <w:bookmarkEnd w:id="31"/>
      <w:bookmarkEnd w:id="32"/>
      <w:bookmarkEnd w:id="33"/>
    </w:p>
    <w:p w14:paraId="6F9D7208" w14:textId="77777777" w:rsidR="003A1BC7" w:rsidRDefault="00CC6572">
      <w:pPr>
        <w:pStyle w:val="Heading1"/>
        <w:numPr>
          <w:ilvl w:val="0"/>
          <w:numId w:val="16"/>
        </w:numPr>
        <w:spacing w:line="360" w:lineRule="auto"/>
        <w:ind w:left="1082" w:hanging="562"/>
        <w:jc w:val="both"/>
        <w:rPr>
          <w:sz w:val="30"/>
          <w:szCs w:val="30"/>
          <w:lang w:val="vi-VN"/>
        </w:rPr>
      </w:pPr>
      <w:bookmarkStart w:id="34" w:name="_Toc21881"/>
      <w:bookmarkStart w:id="35" w:name="_Toc10066"/>
      <w:bookmarkStart w:id="36" w:name="_Toc26818"/>
      <w:r>
        <w:rPr>
          <w:sz w:val="30"/>
          <w:szCs w:val="30"/>
          <w:lang w:val="vi-VN"/>
        </w:rPr>
        <w:lastRenderedPageBreak/>
        <w:t>Phân tích yêu cầu bằng UML</w:t>
      </w:r>
      <w:bookmarkEnd w:id="34"/>
      <w:bookmarkEnd w:id="35"/>
      <w:bookmarkEnd w:id="36"/>
    </w:p>
    <w:p w14:paraId="062C8BBB" w14:textId="77777777" w:rsidR="003A1BC7" w:rsidRDefault="00CC6572">
      <w:pPr>
        <w:pStyle w:val="Heading4"/>
        <w:numPr>
          <w:ilvl w:val="0"/>
          <w:numId w:val="17"/>
        </w:numPr>
        <w:tabs>
          <w:tab w:val="left" w:pos="284"/>
        </w:tabs>
        <w:spacing w:line="360" w:lineRule="auto"/>
        <w:ind w:left="1602" w:right="284" w:hanging="562"/>
        <w:jc w:val="both"/>
        <w:rPr>
          <w:sz w:val="30"/>
          <w:szCs w:val="30"/>
          <w:lang w:val="vi-VN"/>
        </w:rPr>
      </w:pPr>
      <w:r>
        <w:rPr>
          <w:sz w:val="30"/>
          <w:szCs w:val="30"/>
          <w:lang w:val="vi-VN"/>
        </w:rPr>
        <w:t>Usecase tổng quát</w:t>
      </w:r>
    </w:p>
    <w:p w14:paraId="75F92AEB" w14:textId="50BA4E0C" w:rsidR="003A1BC7" w:rsidRDefault="00C949BD">
      <w:pPr>
        <w:keepNext/>
        <w:pBdr>
          <w:top w:val="none" w:sz="0" w:space="1" w:color="auto"/>
          <w:left w:val="none" w:sz="0" w:space="1" w:color="auto"/>
          <w:bottom w:val="none" w:sz="0" w:space="1" w:color="auto"/>
          <w:right w:val="none" w:sz="0" w:space="4" w:color="auto"/>
        </w:pBdr>
        <w:spacing w:line="360" w:lineRule="auto"/>
        <w:ind w:leftChars="-409" w:left="-1037" w:hangingChars="10" w:hanging="26"/>
        <w:jc w:val="both"/>
        <w:rPr>
          <w:sz w:val="30"/>
          <w:szCs w:val="30"/>
        </w:rPr>
      </w:pPr>
      <w:r>
        <w:rPr>
          <w:noProof/>
        </w:rPr>
        <mc:AlternateContent>
          <mc:Choice Requires="wps">
            <w:drawing>
              <wp:anchor distT="0" distB="0" distL="114300" distR="114300" simplePos="0" relativeHeight="251663360" behindDoc="0" locked="0" layoutInCell="1" allowOverlap="1" wp14:anchorId="17ECC8AC" wp14:editId="44DC411A">
                <wp:simplePos x="0" y="0"/>
                <wp:positionH relativeFrom="column">
                  <wp:posOffset>-75565</wp:posOffset>
                </wp:positionH>
                <wp:positionV relativeFrom="paragraph">
                  <wp:posOffset>5104765</wp:posOffset>
                </wp:positionV>
                <wp:extent cx="5700395" cy="13970"/>
                <wp:effectExtent l="0" t="0" r="14605" b="50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0395"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DD112F" id="Straight Connector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401.95pt" to="442.9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4EA5AFA9" wp14:editId="14C9EBDF">
                <wp:simplePos x="0" y="0"/>
                <wp:positionH relativeFrom="column">
                  <wp:posOffset>-82550</wp:posOffset>
                </wp:positionH>
                <wp:positionV relativeFrom="paragraph">
                  <wp:posOffset>200660</wp:posOffset>
                </wp:positionV>
                <wp:extent cx="5707380" cy="13970"/>
                <wp:effectExtent l="0" t="0" r="7620" b="508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7380"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AF4727"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5.8pt" to="442.9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95AC4A0" wp14:editId="34B521D1">
                <wp:simplePos x="0" y="0"/>
                <wp:positionH relativeFrom="column">
                  <wp:posOffset>5611495</wp:posOffset>
                </wp:positionH>
                <wp:positionV relativeFrom="paragraph">
                  <wp:posOffset>200660</wp:posOffset>
                </wp:positionV>
                <wp:extent cx="13970" cy="4928235"/>
                <wp:effectExtent l="0" t="0" r="508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70" cy="4928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ECD831" id="Straight Connector 1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85pt,15.8pt" to="442.95pt,4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660288" behindDoc="0" locked="0" layoutInCell="1" allowOverlap="1" wp14:anchorId="3F4892BC" wp14:editId="42A7164C">
                <wp:simplePos x="0" y="0"/>
                <wp:positionH relativeFrom="column">
                  <wp:posOffset>-89536</wp:posOffset>
                </wp:positionH>
                <wp:positionV relativeFrom="paragraph">
                  <wp:posOffset>179705</wp:posOffset>
                </wp:positionV>
                <wp:extent cx="0" cy="4925060"/>
                <wp:effectExtent l="0" t="0" r="19050" b="88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2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4BC27F" id="Straight Connector 13"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05pt,14.15pt" to="-7.05pt,4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" strokecolor="black [3200]" strokeweight=".5pt">
                <v:stroke joinstyle="miter"/>
                <o:lock v:ext="edit" shapetype="f"/>
              </v:line>
            </w:pict>
          </mc:Fallback>
        </mc:AlternateContent>
      </w:r>
      <w:r w:rsidR="00CC6572">
        <w:rPr>
          <w:noProof/>
          <w:sz w:val="30"/>
          <w:szCs w:val="30"/>
        </w:rPr>
        <w:drawing>
          <wp:inline distT="0" distB="0" distL="0" distR="0" wp14:anchorId="385AD891" wp14:editId="10330D44">
            <wp:extent cx="6831965" cy="5149215"/>
            <wp:effectExtent l="0" t="0" r="1079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7"/>
                    <a:stretch>
                      <a:fillRect/>
                    </a:stretch>
                  </pic:blipFill>
                  <pic:spPr>
                    <a:xfrm>
                      <a:off x="0" y="0"/>
                      <a:ext cx="6831965" cy="5149215"/>
                    </a:xfrm>
                    <a:prstGeom prst="rect">
                      <a:avLst/>
                    </a:prstGeom>
                    <a:noFill/>
                    <a:ln>
                      <a:noFill/>
                    </a:ln>
                  </pic:spPr>
                </pic:pic>
              </a:graphicData>
            </a:graphic>
          </wp:inline>
        </w:drawing>
      </w:r>
    </w:p>
    <w:p w14:paraId="72F07D18" w14:textId="77777777" w:rsidR="003A1BC7" w:rsidRDefault="00CC6572">
      <w:pPr>
        <w:pStyle w:val="Caption"/>
        <w:pBdr>
          <w:top w:val="none" w:sz="0" w:space="1" w:color="auto"/>
          <w:left w:val="none" w:sz="0" w:space="1" w:color="auto"/>
          <w:bottom w:val="none" w:sz="0" w:space="1" w:color="auto"/>
          <w:right w:val="none" w:sz="0" w:space="4" w:color="auto"/>
        </w:pBdr>
        <w:spacing w:line="360" w:lineRule="auto"/>
        <w:ind w:leftChars="-3" w:left="22" w:hangingChars="10" w:hanging="30"/>
        <w:jc w:val="center"/>
        <w:rPr>
          <w:rFonts w:ascii="Times New Roman" w:hAnsi="Times New Roman" w:cs="Times New Roman"/>
          <w:bCs/>
          <w:i/>
          <w:iCs/>
          <w:sz w:val="30"/>
          <w:szCs w:val="30"/>
          <w:lang w:val="vi-VN" w:eastAsia="zh-CN" w:bidi="ar"/>
        </w:rPr>
      </w:pPr>
      <w:proofErr w:type="spellStart"/>
      <w:r>
        <w:rPr>
          <w:rFonts w:ascii="Times New Roman" w:hAnsi="Times New Roman" w:cs="Times New Roman"/>
          <w:bCs/>
          <w:i/>
          <w:iCs/>
          <w:sz w:val="30"/>
          <w:szCs w:val="30"/>
        </w:rPr>
        <w:t>Hình</w:t>
      </w:r>
      <w:proofErr w:type="spellEnd"/>
      <w:r>
        <w:rPr>
          <w:rFonts w:ascii="Times New Roman" w:hAnsi="Times New Roman" w:cs="Times New Roman"/>
          <w:bCs/>
          <w:i/>
          <w:iCs/>
          <w:sz w:val="30"/>
          <w:szCs w:val="30"/>
        </w:rPr>
        <w:t xml:space="preserve"> 3.1.1: </w:t>
      </w:r>
      <w:proofErr w:type="spellStart"/>
      <w:r>
        <w:rPr>
          <w:rFonts w:ascii="Times New Roman" w:hAnsi="Times New Roman" w:cs="Times New Roman"/>
          <w:bCs/>
          <w:i/>
          <w:iCs/>
          <w:sz w:val="30"/>
          <w:szCs w:val="30"/>
        </w:rPr>
        <w:t>Sơ</w:t>
      </w:r>
      <w:proofErr w:type="spellEnd"/>
      <w:r>
        <w:rPr>
          <w:rFonts w:ascii="Times New Roman" w:hAnsi="Times New Roman" w:cs="Times New Roman"/>
          <w:bCs/>
          <w:i/>
          <w:iCs/>
          <w:sz w:val="30"/>
          <w:szCs w:val="30"/>
        </w:rPr>
        <w:t xml:space="preserve"> </w:t>
      </w:r>
      <w:proofErr w:type="spellStart"/>
      <w:r>
        <w:rPr>
          <w:rFonts w:ascii="Times New Roman" w:hAnsi="Times New Roman" w:cs="Times New Roman"/>
          <w:bCs/>
          <w:i/>
          <w:iCs/>
          <w:sz w:val="30"/>
          <w:szCs w:val="30"/>
        </w:rPr>
        <w:t>đồ</w:t>
      </w:r>
      <w:proofErr w:type="spellEnd"/>
      <w:r>
        <w:rPr>
          <w:rFonts w:ascii="Times New Roman" w:hAnsi="Times New Roman" w:cs="Times New Roman"/>
          <w:bCs/>
          <w:i/>
          <w:iCs/>
          <w:sz w:val="30"/>
          <w:szCs w:val="30"/>
        </w:rPr>
        <w:t xml:space="preserve"> </w:t>
      </w:r>
      <w:proofErr w:type="spellStart"/>
      <w:r>
        <w:rPr>
          <w:rFonts w:ascii="Times New Roman" w:hAnsi="Times New Roman" w:cs="Times New Roman"/>
          <w:bCs/>
          <w:i/>
          <w:iCs/>
          <w:sz w:val="30"/>
          <w:szCs w:val="30"/>
        </w:rPr>
        <w:t>usercase</w:t>
      </w:r>
      <w:proofErr w:type="spellEnd"/>
      <w:r>
        <w:rPr>
          <w:rFonts w:ascii="Times New Roman" w:hAnsi="Times New Roman" w:cs="Times New Roman"/>
          <w:bCs/>
          <w:i/>
          <w:iCs/>
          <w:sz w:val="30"/>
          <w:szCs w:val="30"/>
        </w:rPr>
        <w:t xml:space="preserve"> </w:t>
      </w:r>
      <w:proofErr w:type="spellStart"/>
      <w:r>
        <w:rPr>
          <w:rFonts w:ascii="Times New Roman" w:hAnsi="Times New Roman" w:cs="Times New Roman"/>
          <w:bCs/>
          <w:i/>
          <w:iCs/>
          <w:sz w:val="30"/>
          <w:szCs w:val="30"/>
        </w:rPr>
        <w:t>tổng</w:t>
      </w:r>
      <w:proofErr w:type="spellEnd"/>
      <w:r>
        <w:rPr>
          <w:rFonts w:ascii="Times New Roman" w:hAnsi="Times New Roman" w:cs="Times New Roman"/>
          <w:bCs/>
          <w:i/>
          <w:iCs/>
          <w:sz w:val="30"/>
          <w:szCs w:val="30"/>
        </w:rPr>
        <w:t xml:space="preserve"> </w:t>
      </w:r>
      <w:proofErr w:type="spellStart"/>
      <w:r>
        <w:rPr>
          <w:rFonts w:ascii="Times New Roman" w:hAnsi="Times New Roman" w:cs="Times New Roman"/>
          <w:bCs/>
          <w:i/>
          <w:iCs/>
          <w:sz w:val="30"/>
          <w:szCs w:val="30"/>
        </w:rPr>
        <w:t>quát</w:t>
      </w:r>
      <w:proofErr w:type="spellEnd"/>
      <w:r>
        <w:rPr>
          <w:rFonts w:ascii="Times New Roman" w:hAnsi="Times New Roman" w:cs="Times New Roman"/>
          <w:bCs/>
          <w:i/>
          <w:iCs/>
          <w:sz w:val="30"/>
          <w:szCs w:val="30"/>
        </w:rPr>
        <w:t>.</w:t>
      </w:r>
    </w:p>
    <w:p w14:paraId="0EFBE826"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7105B8F7"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0395E0A8"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27D84980"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2F887D61"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223ECFD3" w14:textId="77777777" w:rsidR="003A1BC7" w:rsidRDefault="00CC6572">
      <w:pPr>
        <w:pStyle w:val="Heading4"/>
        <w:numPr>
          <w:ilvl w:val="0"/>
          <w:numId w:val="17"/>
        </w:numPr>
        <w:pBdr>
          <w:top w:val="none" w:sz="0" w:space="1" w:color="auto"/>
          <w:left w:val="none" w:sz="0" w:space="4" w:color="auto"/>
          <w:bottom w:val="none" w:sz="0" w:space="1" w:color="auto"/>
          <w:right w:val="none" w:sz="0" w:space="4" w:color="auto"/>
        </w:pBdr>
        <w:spacing w:line="360" w:lineRule="auto"/>
        <w:ind w:leftChars="-3" w:left="22" w:hangingChars="10" w:hanging="30"/>
        <w:jc w:val="both"/>
        <w:rPr>
          <w:sz w:val="30"/>
          <w:szCs w:val="30"/>
          <w:lang w:val="vi-VN" w:eastAsia="zh-CN" w:bidi="ar"/>
        </w:rPr>
      </w:pPr>
      <w:r>
        <w:rPr>
          <w:sz w:val="30"/>
          <w:szCs w:val="30"/>
          <w:lang w:val="vi-VN" w:eastAsia="zh-CN" w:bidi="ar"/>
        </w:rPr>
        <w:lastRenderedPageBreak/>
        <w:t>Danh sách tác nhân và mô tả</w:t>
      </w:r>
    </w:p>
    <w:p w14:paraId="5EB7A678"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p w14:paraId="467A3B1C" w14:textId="77777777" w:rsidR="003A1BC7" w:rsidRDefault="003A1BC7">
      <w:pPr>
        <w:pBdr>
          <w:top w:val="none" w:sz="0" w:space="1" w:color="auto"/>
          <w:left w:val="none" w:sz="0" w:space="1" w:color="auto"/>
          <w:bottom w:val="none" w:sz="0" w:space="1" w:color="auto"/>
          <w:right w:val="none" w:sz="0" w:space="4" w:color="auto"/>
        </w:pBdr>
        <w:spacing w:line="360" w:lineRule="auto"/>
        <w:ind w:leftChars="-3" w:left="22" w:hangingChars="10" w:hanging="30"/>
        <w:jc w:val="both"/>
        <w:rPr>
          <w:sz w:val="30"/>
          <w:szCs w:val="30"/>
          <w:lang w:val="vi-VN" w:eastAsia="zh-CN" w:bidi="ar"/>
        </w:rPr>
      </w:pPr>
    </w:p>
    <w:tbl>
      <w:tblPr>
        <w:tblStyle w:val="TableGrid"/>
        <w:tblW w:w="0" w:type="auto"/>
        <w:tblInd w:w="16" w:type="dxa"/>
        <w:tblLook w:val="04A0" w:firstRow="1" w:lastRow="0" w:firstColumn="1" w:lastColumn="0" w:noHBand="0" w:noVBand="1"/>
      </w:tblPr>
      <w:tblGrid>
        <w:gridCol w:w="3014"/>
        <w:gridCol w:w="3015"/>
        <w:gridCol w:w="3017"/>
      </w:tblGrid>
      <w:tr w:rsidR="003A1BC7" w14:paraId="7120DD33" w14:textId="77777777">
        <w:tc>
          <w:tcPr>
            <w:tcW w:w="3060" w:type="dxa"/>
          </w:tcPr>
          <w:p w14:paraId="5A3A8221" w14:textId="77777777" w:rsidR="003A1BC7" w:rsidRDefault="00CC6572">
            <w:pPr>
              <w:spacing w:line="360" w:lineRule="auto"/>
              <w:ind w:leftChars="-3" w:left="-8"/>
              <w:rPr>
                <w:b/>
                <w:bCs/>
                <w:sz w:val="30"/>
                <w:szCs w:val="30"/>
              </w:rPr>
            </w:pPr>
            <w:proofErr w:type="spellStart"/>
            <w:r>
              <w:rPr>
                <w:b/>
                <w:bCs/>
                <w:sz w:val="30"/>
                <w:szCs w:val="30"/>
              </w:rPr>
              <w:t>Tác</w:t>
            </w:r>
            <w:proofErr w:type="spellEnd"/>
            <w:r>
              <w:rPr>
                <w:b/>
                <w:bCs/>
                <w:sz w:val="30"/>
                <w:szCs w:val="30"/>
              </w:rPr>
              <w:t xml:space="preserve"> </w:t>
            </w:r>
            <w:proofErr w:type="spellStart"/>
            <w:r>
              <w:rPr>
                <w:b/>
                <w:bCs/>
                <w:sz w:val="30"/>
                <w:szCs w:val="30"/>
              </w:rPr>
              <w:t>nhân</w:t>
            </w:r>
            <w:proofErr w:type="spellEnd"/>
          </w:p>
          <w:p w14:paraId="119F077B" w14:textId="77777777" w:rsidR="003A1BC7" w:rsidRDefault="003A1BC7">
            <w:pPr>
              <w:spacing w:line="360" w:lineRule="auto"/>
              <w:ind w:leftChars="-3" w:left="-8"/>
              <w:rPr>
                <w:b/>
                <w:bCs/>
                <w:sz w:val="30"/>
                <w:szCs w:val="30"/>
                <w:lang w:eastAsia="zh-CN"/>
              </w:rPr>
            </w:pPr>
          </w:p>
        </w:tc>
        <w:tc>
          <w:tcPr>
            <w:tcW w:w="3061" w:type="dxa"/>
          </w:tcPr>
          <w:p w14:paraId="1CEEA4D8" w14:textId="77777777" w:rsidR="003A1BC7" w:rsidRDefault="00CC6572">
            <w:pPr>
              <w:spacing w:line="360" w:lineRule="auto"/>
              <w:ind w:leftChars="-3" w:left="-8"/>
              <w:rPr>
                <w:b/>
                <w:bCs/>
                <w:sz w:val="30"/>
                <w:szCs w:val="30"/>
                <w:lang w:eastAsia="zh-CN" w:bidi="ar"/>
              </w:rPr>
            </w:pPr>
            <w:proofErr w:type="spellStart"/>
            <w:r>
              <w:rPr>
                <w:b/>
                <w:bCs/>
                <w:sz w:val="30"/>
                <w:szCs w:val="30"/>
              </w:rPr>
              <w:t>Mô</w:t>
            </w:r>
            <w:proofErr w:type="spellEnd"/>
            <w:r>
              <w:rPr>
                <w:b/>
                <w:bCs/>
                <w:sz w:val="30"/>
                <w:szCs w:val="30"/>
              </w:rPr>
              <w:t xml:space="preserve"> </w:t>
            </w:r>
            <w:proofErr w:type="spellStart"/>
            <w:r>
              <w:rPr>
                <w:b/>
                <w:bCs/>
                <w:sz w:val="30"/>
                <w:szCs w:val="30"/>
              </w:rPr>
              <w:t>tả</w:t>
            </w:r>
            <w:proofErr w:type="spellEnd"/>
            <w:r>
              <w:rPr>
                <w:b/>
                <w:bCs/>
                <w:sz w:val="30"/>
                <w:szCs w:val="30"/>
              </w:rPr>
              <w:t xml:space="preserve"> </w:t>
            </w:r>
            <w:proofErr w:type="spellStart"/>
            <w:r>
              <w:rPr>
                <w:b/>
                <w:bCs/>
                <w:sz w:val="30"/>
                <w:szCs w:val="30"/>
              </w:rPr>
              <w:t>tác</w:t>
            </w:r>
            <w:proofErr w:type="spellEnd"/>
            <w:r>
              <w:rPr>
                <w:b/>
                <w:bCs/>
                <w:sz w:val="30"/>
                <w:szCs w:val="30"/>
              </w:rPr>
              <w:t xml:space="preserve"> </w:t>
            </w:r>
            <w:proofErr w:type="spellStart"/>
            <w:r>
              <w:rPr>
                <w:b/>
                <w:bCs/>
                <w:sz w:val="30"/>
                <w:szCs w:val="30"/>
              </w:rPr>
              <w:t>nhân</w:t>
            </w:r>
            <w:proofErr w:type="spellEnd"/>
          </w:p>
        </w:tc>
        <w:tc>
          <w:tcPr>
            <w:tcW w:w="3062" w:type="dxa"/>
          </w:tcPr>
          <w:p w14:paraId="0A36BDED" w14:textId="77777777" w:rsidR="003A1BC7" w:rsidRDefault="00CC6572">
            <w:pPr>
              <w:spacing w:line="360" w:lineRule="auto"/>
              <w:ind w:leftChars="-3" w:left="-8"/>
              <w:rPr>
                <w:b/>
                <w:bCs/>
                <w:sz w:val="30"/>
                <w:szCs w:val="30"/>
                <w:lang w:eastAsia="zh-CN" w:bidi="ar"/>
              </w:rPr>
            </w:pPr>
            <w:proofErr w:type="spellStart"/>
            <w:r>
              <w:rPr>
                <w:b/>
                <w:bCs/>
                <w:sz w:val="30"/>
                <w:szCs w:val="30"/>
              </w:rPr>
              <w:t>Ghi</w:t>
            </w:r>
            <w:proofErr w:type="spellEnd"/>
            <w:r>
              <w:rPr>
                <w:b/>
                <w:bCs/>
                <w:sz w:val="30"/>
                <w:szCs w:val="30"/>
              </w:rPr>
              <w:t xml:space="preserve"> </w:t>
            </w:r>
            <w:proofErr w:type="spellStart"/>
            <w:r>
              <w:rPr>
                <w:b/>
                <w:bCs/>
                <w:sz w:val="30"/>
                <w:szCs w:val="30"/>
              </w:rPr>
              <w:t>chú</w:t>
            </w:r>
            <w:proofErr w:type="spellEnd"/>
          </w:p>
        </w:tc>
      </w:tr>
      <w:tr w:rsidR="003A1BC7" w14:paraId="1E6759FF" w14:textId="77777777">
        <w:tc>
          <w:tcPr>
            <w:tcW w:w="3060" w:type="dxa"/>
          </w:tcPr>
          <w:p w14:paraId="14D2DEE6" w14:textId="77777777" w:rsidR="003A1BC7" w:rsidRDefault="00CC6572">
            <w:pPr>
              <w:spacing w:line="360" w:lineRule="auto"/>
              <w:ind w:leftChars="-3" w:left="-8"/>
              <w:rPr>
                <w:sz w:val="30"/>
                <w:szCs w:val="30"/>
                <w:lang w:eastAsia="zh-CN" w:bidi="ar"/>
              </w:rPr>
            </w:pPr>
            <w:proofErr w:type="spellStart"/>
            <w:r>
              <w:rPr>
                <w:sz w:val="30"/>
                <w:szCs w:val="30"/>
              </w:rPr>
              <w:t>Người</w:t>
            </w:r>
            <w:proofErr w:type="spellEnd"/>
            <w:r>
              <w:rPr>
                <w:sz w:val="30"/>
                <w:szCs w:val="30"/>
              </w:rPr>
              <w:t xml:space="preserve"> </w:t>
            </w:r>
            <w:proofErr w:type="spellStart"/>
            <w:r>
              <w:rPr>
                <w:sz w:val="30"/>
                <w:szCs w:val="30"/>
              </w:rPr>
              <w:t>dùng</w:t>
            </w:r>
            <w:proofErr w:type="spellEnd"/>
          </w:p>
        </w:tc>
        <w:tc>
          <w:tcPr>
            <w:tcW w:w="3061" w:type="dxa"/>
          </w:tcPr>
          <w:p w14:paraId="78BDCA49" w14:textId="77777777" w:rsidR="003A1BC7" w:rsidRDefault="00CC6572">
            <w:pPr>
              <w:spacing w:line="360" w:lineRule="auto"/>
              <w:ind w:leftChars="-3" w:left="-8"/>
              <w:rPr>
                <w:sz w:val="30"/>
                <w:szCs w:val="30"/>
                <w:lang w:eastAsia="zh-CN" w:bidi="ar"/>
              </w:rPr>
            </w:pPr>
            <w:proofErr w:type="spellStart"/>
            <w:r>
              <w:rPr>
                <w:sz w:val="30"/>
                <w:szCs w:val="30"/>
              </w:rPr>
              <w:t>Sử</w:t>
            </w:r>
            <w:proofErr w:type="spellEnd"/>
            <w:r>
              <w:rPr>
                <w:sz w:val="30"/>
                <w:szCs w:val="30"/>
              </w:rPr>
              <w:t xml:space="preserve"> </w:t>
            </w:r>
            <w:proofErr w:type="spellStart"/>
            <w:r>
              <w:rPr>
                <w:sz w:val="30"/>
                <w:szCs w:val="30"/>
              </w:rPr>
              <w:t>dụng</w:t>
            </w:r>
            <w:proofErr w:type="spellEnd"/>
            <w:r>
              <w:rPr>
                <w:sz w:val="30"/>
                <w:szCs w:val="30"/>
              </w:rPr>
              <w:t xml:space="preserve"> </w:t>
            </w:r>
            <w:proofErr w:type="spellStart"/>
            <w:r>
              <w:rPr>
                <w:sz w:val="30"/>
                <w:szCs w:val="30"/>
              </w:rPr>
              <w:t>các</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proofErr w:type="gramStart"/>
            <w:r>
              <w:rPr>
                <w:sz w:val="30"/>
                <w:szCs w:val="30"/>
              </w:rPr>
              <w:t>chính</w:t>
            </w:r>
            <w:proofErr w:type="spellEnd"/>
            <w:r>
              <w:rPr>
                <w:sz w:val="30"/>
                <w:szCs w:val="30"/>
              </w:rPr>
              <w:t xml:space="preserve"> :</w:t>
            </w:r>
            <w:proofErr w:type="gramEnd"/>
            <w:r>
              <w:rPr>
                <w:sz w:val="30"/>
                <w:szCs w:val="30"/>
              </w:rPr>
              <w:t xml:space="preserve"> </w:t>
            </w:r>
            <w:proofErr w:type="spellStart"/>
            <w:r>
              <w:rPr>
                <w:sz w:val="30"/>
                <w:szCs w:val="30"/>
              </w:rPr>
              <w:t>nhắn</w:t>
            </w:r>
            <w:proofErr w:type="spellEnd"/>
            <w:r>
              <w:rPr>
                <w:sz w:val="30"/>
                <w:szCs w:val="30"/>
              </w:rPr>
              <w:t xml:space="preserve"> tin, </w:t>
            </w:r>
            <w:proofErr w:type="spellStart"/>
            <w:r>
              <w:rPr>
                <w:sz w:val="30"/>
                <w:szCs w:val="30"/>
              </w:rPr>
              <w:t>gọi</w:t>
            </w:r>
            <w:proofErr w:type="spellEnd"/>
            <w:r>
              <w:rPr>
                <w:sz w:val="30"/>
                <w:szCs w:val="30"/>
              </w:rPr>
              <w:t xml:space="preserve"> video, </w:t>
            </w:r>
            <w:proofErr w:type="spellStart"/>
            <w:r>
              <w:rPr>
                <w:sz w:val="30"/>
                <w:szCs w:val="30"/>
              </w:rPr>
              <w:t>gọi</w:t>
            </w:r>
            <w:proofErr w:type="spellEnd"/>
            <w:r>
              <w:rPr>
                <w:sz w:val="30"/>
                <w:szCs w:val="30"/>
              </w:rPr>
              <w:t xml:space="preserve"> </w:t>
            </w:r>
            <w:proofErr w:type="spellStart"/>
            <w:r>
              <w:rPr>
                <w:sz w:val="30"/>
                <w:szCs w:val="30"/>
              </w:rPr>
              <w:t>thoại</w:t>
            </w:r>
            <w:proofErr w:type="spellEnd"/>
            <w:r>
              <w:rPr>
                <w:sz w:val="30"/>
                <w:szCs w:val="30"/>
              </w:rPr>
              <w:t xml:space="preserve">, … </w:t>
            </w:r>
            <w:proofErr w:type="spellStart"/>
            <w:r>
              <w:rPr>
                <w:sz w:val="30"/>
                <w:szCs w:val="30"/>
              </w:rPr>
              <w:t>Ngoài</w:t>
            </w:r>
            <w:proofErr w:type="spellEnd"/>
            <w:r>
              <w:rPr>
                <w:sz w:val="30"/>
                <w:szCs w:val="30"/>
              </w:rPr>
              <w:t xml:space="preserve"> ra </w:t>
            </w:r>
            <w:proofErr w:type="spellStart"/>
            <w:r>
              <w:rPr>
                <w:sz w:val="30"/>
                <w:szCs w:val="30"/>
              </w:rPr>
              <w:t>khách</w:t>
            </w:r>
            <w:proofErr w:type="spellEnd"/>
            <w:r>
              <w:rPr>
                <w:sz w:val="30"/>
                <w:szCs w:val="30"/>
              </w:rPr>
              <w:t xml:space="preserve"> </w:t>
            </w:r>
            <w:proofErr w:type="spellStart"/>
            <w:r>
              <w:rPr>
                <w:sz w:val="30"/>
                <w:szCs w:val="30"/>
              </w:rPr>
              <w:t>còn</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thay</w:t>
            </w:r>
            <w:proofErr w:type="spellEnd"/>
            <w:r>
              <w:rPr>
                <w:sz w:val="30"/>
                <w:szCs w:val="30"/>
              </w:rPr>
              <w:t xml:space="preserve"> </w:t>
            </w:r>
            <w:proofErr w:type="spellStart"/>
            <w:r>
              <w:rPr>
                <w:sz w:val="30"/>
                <w:szCs w:val="30"/>
              </w:rPr>
              <w:t>đổi</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cá</w:t>
            </w:r>
            <w:proofErr w:type="spellEnd"/>
            <w:r>
              <w:rPr>
                <w:sz w:val="30"/>
                <w:szCs w:val="30"/>
              </w:rPr>
              <w:t xml:space="preserve"> </w:t>
            </w:r>
            <w:proofErr w:type="spellStart"/>
            <w:r>
              <w:rPr>
                <w:sz w:val="30"/>
                <w:szCs w:val="30"/>
              </w:rPr>
              <w:t>nhân</w:t>
            </w:r>
            <w:proofErr w:type="spellEnd"/>
            <w:r>
              <w:rPr>
                <w:sz w:val="30"/>
                <w:szCs w:val="30"/>
              </w:rPr>
              <w:t xml:space="preserve"> </w:t>
            </w:r>
            <w:proofErr w:type="spellStart"/>
            <w:r>
              <w:rPr>
                <w:sz w:val="30"/>
                <w:szCs w:val="30"/>
              </w:rPr>
              <w:t>theo</w:t>
            </w:r>
            <w:proofErr w:type="spellEnd"/>
            <w:r>
              <w:rPr>
                <w:sz w:val="30"/>
                <w:szCs w:val="30"/>
              </w:rPr>
              <w:t xml:space="preserve"> </w:t>
            </w:r>
            <w:proofErr w:type="spellStart"/>
            <w:r>
              <w:rPr>
                <w:sz w:val="30"/>
                <w:szCs w:val="30"/>
              </w:rPr>
              <w:t>phân</w:t>
            </w:r>
            <w:proofErr w:type="spellEnd"/>
            <w:r>
              <w:rPr>
                <w:sz w:val="30"/>
                <w:szCs w:val="30"/>
              </w:rPr>
              <w:t xml:space="preserve"> </w:t>
            </w:r>
            <w:proofErr w:type="spellStart"/>
            <w:r>
              <w:rPr>
                <w:sz w:val="30"/>
                <w:szCs w:val="30"/>
              </w:rPr>
              <w:t>quyền</w:t>
            </w:r>
            <w:proofErr w:type="spellEnd"/>
            <w:r>
              <w:rPr>
                <w:sz w:val="30"/>
                <w:szCs w:val="30"/>
              </w:rPr>
              <w:t xml:space="preserve"> </w:t>
            </w:r>
            <w:proofErr w:type="spellStart"/>
            <w:r>
              <w:rPr>
                <w:sz w:val="30"/>
                <w:szCs w:val="30"/>
              </w:rPr>
              <w:t>nhất</w:t>
            </w:r>
            <w:proofErr w:type="spellEnd"/>
            <w:r>
              <w:rPr>
                <w:sz w:val="30"/>
                <w:szCs w:val="30"/>
              </w:rPr>
              <w:t xml:space="preserve"> </w:t>
            </w:r>
            <w:proofErr w:type="spellStart"/>
            <w:r>
              <w:rPr>
                <w:sz w:val="30"/>
                <w:szCs w:val="30"/>
              </w:rPr>
              <w:t>định</w:t>
            </w:r>
            <w:proofErr w:type="spellEnd"/>
          </w:p>
        </w:tc>
        <w:tc>
          <w:tcPr>
            <w:tcW w:w="3062" w:type="dxa"/>
          </w:tcPr>
          <w:p w14:paraId="24063D38" w14:textId="77777777" w:rsidR="003A1BC7" w:rsidRDefault="003A1BC7">
            <w:pPr>
              <w:spacing w:line="360" w:lineRule="auto"/>
              <w:ind w:leftChars="-3" w:left="-8"/>
              <w:rPr>
                <w:sz w:val="30"/>
                <w:szCs w:val="30"/>
                <w:lang w:eastAsia="zh-CN" w:bidi="ar"/>
              </w:rPr>
            </w:pPr>
          </w:p>
        </w:tc>
      </w:tr>
      <w:tr w:rsidR="003A1BC7" w14:paraId="641243FF" w14:textId="77777777">
        <w:trPr>
          <w:trHeight w:val="1334"/>
        </w:trPr>
        <w:tc>
          <w:tcPr>
            <w:tcW w:w="3060" w:type="dxa"/>
          </w:tcPr>
          <w:p w14:paraId="7DF45E81" w14:textId="77777777" w:rsidR="003A1BC7" w:rsidRDefault="00CC6572">
            <w:pPr>
              <w:spacing w:line="360" w:lineRule="auto"/>
              <w:ind w:leftChars="-3" w:left="-8"/>
              <w:rPr>
                <w:sz w:val="30"/>
                <w:szCs w:val="30"/>
                <w:lang w:eastAsia="zh-CN" w:bidi="ar"/>
              </w:rPr>
            </w:pPr>
            <w:proofErr w:type="spellStart"/>
            <w:r>
              <w:rPr>
                <w:sz w:val="30"/>
                <w:szCs w:val="30"/>
              </w:rPr>
              <w:t>Hệ</w:t>
            </w:r>
            <w:proofErr w:type="spellEnd"/>
            <w:r>
              <w:rPr>
                <w:sz w:val="30"/>
                <w:szCs w:val="30"/>
              </w:rPr>
              <w:t xml:space="preserve"> </w:t>
            </w:r>
            <w:proofErr w:type="spellStart"/>
            <w:r>
              <w:rPr>
                <w:sz w:val="30"/>
                <w:szCs w:val="30"/>
              </w:rPr>
              <w:t>thống</w:t>
            </w:r>
            <w:proofErr w:type="spellEnd"/>
          </w:p>
        </w:tc>
        <w:tc>
          <w:tcPr>
            <w:tcW w:w="3061" w:type="dxa"/>
          </w:tcPr>
          <w:p w14:paraId="22DA7706" w14:textId="77777777" w:rsidR="003A1BC7" w:rsidRDefault="00CC6572">
            <w:pPr>
              <w:spacing w:line="360" w:lineRule="auto"/>
              <w:ind w:leftChars="-3" w:left="-8"/>
              <w:rPr>
                <w:sz w:val="30"/>
                <w:szCs w:val="30"/>
                <w:lang w:eastAsia="zh-CN" w:bidi="ar"/>
              </w:rPr>
            </w:pP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quản</w:t>
            </w:r>
            <w:proofErr w:type="spellEnd"/>
            <w:r>
              <w:rPr>
                <w:sz w:val="30"/>
                <w:szCs w:val="30"/>
              </w:rPr>
              <w:t xml:space="preserve"> </w:t>
            </w:r>
            <w:proofErr w:type="spellStart"/>
            <w:r>
              <w:rPr>
                <w:sz w:val="30"/>
                <w:szCs w:val="30"/>
              </w:rPr>
              <w:t>lý</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khách</w:t>
            </w:r>
            <w:proofErr w:type="spellEnd"/>
            <w:r>
              <w:rPr>
                <w:sz w:val="30"/>
                <w:szCs w:val="30"/>
              </w:rPr>
              <w:t xml:space="preserve"> </w:t>
            </w:r>
            <w:proofErr w:type="spellStart"/>
            <w:r>
              <w:rPr>
                <w:sz w:val="30"/>
                <w:szCs w:val="30"/>
              </w:rPr>
              <w:t>hàng</w:t>
            </w:r>
            <w:proofErr w:type="spellEnd"/>
            <w:r>
              <w:rPr>
                <w:sz w:val="30"/>
                <w:szCs w:val="30"/>
              </w:rPr>
              <w:t xml:space="preserve">, </w:t>
            </w:r>
            <w:proofErr w:type="spellStart"/>
            <w:r>
              <w:rPr>
                <w:sz w:val="30"/>
                <w:szCs w:val="30"/>
              </w:rPr>
              <w:t>phân</w:t>
            </w:r>
            <w:proofErr w:type="spellEnd"/>
            <w:r>
              <w:rPr>
                <w:sz w:val="30"/>
                <w:szCs w:val="30"/>
              </w:rPr>
              <w:t xml:space="preserve"> </w:t>
            </w:r>
            <w:proofErr w:type="spellStart"/>
            <w:r>
              <w:rPr>
                <w:sz w:val="30"/>
                <w:szCs w:val="30"/>
              </w:rPr>
              <w:t>quyền</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cấp</w:t>
            </w:r>
            <w:proofErr w:type="spellEnd"/>
            <w:r>
              <w:rPr>
                <w:sz w:val="30"/>
                <w:szCs w:val="30"/>
              </w:rPr>
              <w:t xml:space="preserve"> </w:t>
            </w:r>
            <w:proofErr w:type="spellStart"/>
            <w:r>
              <w:rPr>
                <w:sz w:val="30"/>
                <w:szCs w:val="30"/>
              </w:rPr>
              <w:t>quyền</w:t>
            </w:r>
            <w:proofErr w:type="spellEnd"/>
            <w:r>
              <w:rPr>
                <w:sz w:val="30"/>
                <w:szCs w:val="30"/>
              </w:rPr>
              <w:t xml:space="preserve"> </w:t>
            </w:r>
            <w:proofErr w:type="spellStart"/>
            <w:r>
              <w:rPr>
                <w:sz w:val="30"/>
                <w:szCs w:val="30"/>
              </w:rPr>
              <w:t>cho</w:t>
            </w:r>
            <w:proofErr w:type="spellEnd"/>
            <w:r>
              <w:rPr>
                <w:sz w:val="30"/>
                <w:szCs w:val="30"/>
              </w:rPr>
              <w:t xml:space="preserve"> user</w:t>
            </w:r>
          </w:p>
        </w:tc>
        <w:tc>
          <w:tcPr>
            <w:tcW w:w="3062" w:type="dxa"/>
          </w:tcPr>
          <w:p w14:paraId="3214D3E8" w14:textId="77777777" w:rsidR="003A1BC7" w:rsidRDefault="00CC6572">
            <w:pPr>
              <w:spacing w:line="360" w:lineRule="auto"/>
              <w:ind w:leftChars="-3" w:left="-8"/>
              <w:rPr>
                <w:sz w:val="30"/>
                <w:szCs w:val="30"/>
                <w:lang w:eastAsia="zh-CN" w:bidi="ar"/>
              </w:rPr>
            </w:pP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xem</w:t>
            </w:r>
            <w:proofErr w:type="spellEnd"/>
            <w:r>
              <w:rPr>
                <w:sz w:val="30"/>
                <w:szCs w:val="30"/>
              </w:rPr>
              <w:t xml:space="preserve"> chat </w:t>
            </w:r>
            <w:proofErr w:type="spellStart"/>
            <w:r>
              <w:rPr>
                <w:sz w:val="30"/>
                <w:szCs w:val="30"/>
              </w:rPr>
              <w:t>nhưng</w:t>
            </w:r>
            <w:proofErr w:type="spellEnd"/>
            <w:r>
              <w:rPr>
                <w:sz w:val="30"/>
                <w:szCs w:val="30"/>
              </w:rPr>
              <w:t xml:space="preserve"> </w:t>
            </w:r>
            <w:proofErr w:type="spellStart"/>
            <w:r>
              <w:rPr>
                <w:sz w:val="30"/>
                <w:szCs w:val="30"/>
              </w:rPr>
              <w:t>theo</w:t>
            </w:r>
            <w:proofErr w:type="spellEnd"/>
            <w:r>
              <w:rPr>
                <w:sz w:val="30"/>
                <w:szCs w:val="30"/>
              </w:rPr>
              <w:t xml:space="preserve"> </w:t>
            </w:r>
            <w:proofErr w:type="spellStart"/>
            <w:r>
              <w:rPr>
                <w:sz w:val="30"/>
                <w:szCs w:val="30"/>
              </w:rPr>
              <w:t>nghiệp</w:t>
            </w:r>
            <w:proofErr w:type="spellEnd"/>
            <w:r>
              <w:rPr>
                <w:sz w:val="30"/>
                <w:szCs w:val="30"/>
              </w:rPr>
              <w:t xml:space="preserve"> </w:t>
            </w:r>
            <w:proofErr w:type="spellStart"/>
            <w:r>
              <w:rPr>
                <w:sz w:val="30"/>
                <w:szCs w:val="30"/>
              </w:rPr>
              <w:t>vụ</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dược</w:t>
            </w:r>
            <w:proofErr w:type="spellEnd"/>
            <w:r>
              <w:rPr>
                <w:sz w:val="30"/>
                <w:szCs w:val="30"/>
              </w:rPr>
              <w:t xml:space="preserve"> </w:t>
            </w:r>
            <w:proofErr w:type="spellStart"/>
            <w:r>
              <w:rPr>
                <w:sz w:val="30"/>
                <w:szCs w:val="30"/>
              </w:rPr>
              <w:t>phép</w:t>
            </w:r>
            <w:proofErr w:type="spellEnd"/>
          </w:p>
        </w:tc>
      </w:tr>
    </w:tbl>
    <w:p w14:paraId="2BC769E0" w14:textId="77777777" w:rsidR="003A1BC7" w:rsidRDefault="003A1BC7">
      <w:pPr>
        <w:pStyle w:val="Heading4"/>
        <w:spacing w:line="360" w:lineRule="auto"/>
        <w:rPr>
          <w:sz w:val="30"/>
          <w:szCs w:val="30"/>
          <w:lang w:eastAsia="zh-CN" w:bidi="ar"/>
        </w:rPr>
        <w:sectPr w:rsidR="003A1BC7">
          <w:type w:val="continuous"/>
          <w:pgSz w:w="11907" w:h="16840"/>
          <w:pgMar w:top="1134" w:right="1134" w:bottom="1134" w:left="1701" w:header="720" w:footer="720" w:gutter="0"/>
          <w:cols w:space="0"/>
          <w:docGrid w:linePitch="381"/>
        </w:sectPr>
      </w:pPr>
    </w:p>
    <w:p w14:paraId="1C3580DB" w14:textId="77777777" w:rsidR="003A1BC7" w:rsidRDefault="00CC6572">
      <w:pPr>
        <w:pStyle w:val="Heading4"/>
        <w:numPr>
          <w:ilvl w:val="0"/>
          <w:numId w:val="17"/>
        </w:numPr>
        <w:spacing w:line="360" w:lineRule="auto"/>
        <w:ind w:left="426"/>
        <w:rPr>
          <w:i/>
          <w:color w:val="0000FF"/>
          <w:sz w:val="30"/>
          <w:szCs w:val="30"/>
        </w:rPr>
      </w:pPr>
      <w:r>
        <w:rPr>
          <w:sz w:val="30"/>
          <w:szCs w:val="30"/>
        </w:rPr>
        <w:lastRenderedPageBreak/>
        <w:t xml:space="preserve">. </w:t>
      </w:r>
      <w:r>
        <w:rPr>
          <w:sz w:val="30"/>
          <w:szCs w:val="30"/>
          <w:lang w:val="vi-VN"/>
        </w:rPr>
        <w:t>Danh sách các tình huống hoạt động ( Use case</w:t>
      </w:r>
      <w:r>
        <w:rPr>
          <w:sz w:val="30"/>
          <w:szCs w:val="30"/>
        </w:rPr>
        <w:t xml:space="preserve"> )</w:t>
      </w:r>
    </w:p>
    <w:p w14:paraId="4B9D1A2A" w14:textId="77777777" w:rsidR="003A1BC7" w:rsidRDefault="003A1BC7">
      <w:pPr>
        <w:spacing w:line="360" w:lineRule="auto"/>
        <w:rPr>
          <w:sz w:val="30"/>
          <w:szCs w:val="30"/>
        </w:rPr>
      </w:pPr>
      <w:bookmarkStart w:id="37" w:name="_Toc90953667"/>
      <w:bookmarkStart w:id="38" w:name="_Toc207611053"/>
    </w:p>
    <w:tbl>
      <w:tblPr>
        <w:tblStyle w:val="TableGrid"/>
        <w:tblW w:w="5204" w:type="pct"/>
        <w:jc w:val="center"/>
        <w:tblLook w:val="04A0" w:firstRow="1" w:lastRow="0" w:firstColumn="1" w:lastColumn="0" w:noHBand="0" w:noVBand="1"/>
      </w:tblPr>
      <w:tblGrid>
        <w:gridCol w:w="1083"/>
        <w:gridCol w:w="2569"/>
        <w:gridCol w:w="2994"/>
        <w:gridCol w:w="1522"/>
        <w:gridCol w:w="1264"/>
      </w:tblGrid>
      <w:tr w:rsidR="003A1BC7" w14:paraId="00C881B0" w14:textId="77777777" w:rsidTr="00D51720">
        <w:trPr>
          <w:jc w:val="center"/>
        </w:trPr>
        <w:tc>
          <w:tcPr>
            <w:tcW w:w="574" w:type="pct"/>
          </w:tcPr>
          <w:bookmarkEnd w:id="37"/>
          <w:bookmarkEnd w:id="38"/>
          <w:p w14:paraId="65019778" w14:textId="77777777" w:rsidR="003A1BC7" w:rsidRDefault="00CC6572">
            <w:pPr>
              <w:pStyle w:val="StyleTabletextBoldCentered"/>
              <w:spacing w:before="0" w:line="360" w:lineRule="auto"/>
              <w:rPr>
                <w:rFonts w:ascii="Times New Roman" w:hAnsi="Times New Roman"/>
                <w:sz w:val="30"/>
                <w:szCs w:val="30"/>
              </w:rPr>
            </w:pPr>
            <w:r>
              <w:rPr>
                <w:rFonts w:ascii="Times New Roman" w:hAnsi="Times New Roman"/>
                <w:sz w:val="30"/>
                <w:szCs w:val="30"/>
              </w:rPr>
              <w:t>ID</w:t>
            </w:r>
          </w:p>
        </w:tc>
        <w:tc>
          <w:tcPr>
            <w:tcW w:w="1362" w:type="pct"/>
          </w:tcPr>
          <w:p w14:paraId="091CCB1C" w14:textId="77777777" w:rsidR="003A1BC7" w:rsidRDefault="00CC6572">
            <w:pPr>
              <w:pStyle w:val="StyleTabletextBoldCentered"/>
              <w:spacing w:before="0" w:line="360" w:lineRule="auto"/>
              <w:rPr>
                <w:rFonts w:ascii="Times New Roman" w:hAnsi="Times New Roman"/>
                <w:sz w:val="30"/>
                <w:szCs w:val="30"/>
              </w:rPr>
            </w:pPr>
            <w:proofErr w:type="spellStart"/>
            <w:r>
              <w:rPr>
                <w:rFonts w:ascii="Times New Roman" w:hAnsi="Times New Roman"/>
                <w:sz w:val="30"/>
                <w:szCs w:val="30"/>
              </w:rPr>
              <w:t>Tên</w:t>
            </w:r>
            <w:proofErr w:type="spellEnd"/>
            <w:r>
              <w:rPr>
                <w:rFonts w:ascii="Times New Roman" w:hAnsi="Times New Roman"/>
                <w:sz w:val="30"/>
                <w:szCs w:val="30"/>
              </w:rPr>
              <w:t xml:space="preserve"> Use case</w:t>
            </w:r>
          </w:p>
        </w:tc>
        <w:tc>
          <w:tcPr>
            <w:tcW w:w="1587" w:type="pct"/>
          </w:tcPr>
          <w:p w14:paraId="30A8B5F5" w14:textId="77777777" w:rsidR="003A1BC7" w:rsidRDefault="00CC6572">
            <w:pPr>
              <w:pStyle w:val="StyleTabletextBoldCentered"/>
              <w:spacing w:before="0" w:line="360" w:lineRule="auto"/>
              <w:rPr>
                <w:rFonts w:ascii="Times New Roman" w:hAnsi="Times New Roman"/>
                <w:sz w:val="30"/>
                <w:szCs w:val="30"/>
              </w:rPr>
            </w:pPr>
            <w:proofErr w:type="spellStart"/>
            <w:r>
              <w:rPr>
                <w:rFonts w:ascii="Times New Roman" w:hAnsi="Times New Roman"/>
                <w:sz w:val="30"/>
                <w:szCs w:val="30"/>
              </w:rPr>
              <w:t>Mô</w:t>
            </w:r>
            <w:proofErr w:type="spellEnd"/>
            <w:r>
              <w:rPr>
                <w:rFonts w:ascii="Times New Roman" w:hAnsi="Times New Roman"/>
                <w:sz w:val="30"/>
                <w:szCs w:val="30"/>
              </w:rPr>
              <w:t xml:space="preserve"> </w:t>
            </w:r>
            <w:proofErr w:type="spellStart"/>
            <w:r>
              <w:rPr>
                <w:rFonts w:ascii="Times New Roman" w:hAnsi="Times New Roman"/>
                <w:sz w:val="30"/>
                <w:szCs w:val="30"/>
              </w:rPr>
              <w:t>tả</w:t>
            </w:r>
            <w:proofErr w:type="spellEnd"/>
            <w:r>
              <w:rPr>
                <w:rFonts w:ascii="Times New Roman" w:hAnsi="Times New Roman"/>
                <w:sz w:val="30"/>
                <w:szCs w:val="30"/>
              </w:rPr>
              <w:t xml:space="preserve"> </w:t>
            </w:r>
            <w:proofErr w:type="spellStart"/>
            <w:r>
              <w:rPr>
                <w:rFonts w:ascii="Times New Roman" w:hAnsi="Times New Roman"/>
                <w:sz w:val="30"/>
                <w:szCs w:val="30"/>
              </w:rPr>
              <w:t>ngắn</w:t>
            </w:r>
            <w:proofErr w:type="spellEnd"/>
            <w:r>
              <w:rPr>
                <w:rFonts w:ascii="Times New Roman" w:hAnsi="Times New Roman"/>
                <w:sz w:val="30"/>
                <w:szCs w:val="30"/>
              </w:rPr>
              <w:t xml:space="preserve"> </w:t>
            </w:r>
            <w:proofErr w:type="spellStart"/>
            <w:r>
              <w:rPr>
                <w:rFonts w:ascii="Times New Roman" w:hAnsi="Times New Roman"/>
                <w:sz w:val="30"/>
                <w:szCs w:val="30"/>
              </w:rPr>
              <w:t>gọn</w:t>
            </w:r>
            <w:proofErr w:type="spellEnd"/>
            <w:r>
              <w:rPr>
                <w:rFonts w:ascii="Times New Roman" w:hAnsi="Times New Roman"/>
                <w:sz w:val="30"/>
                <w:szCs w:val="30"/>
              </w:rPr>
              <w:t xml:space="preserve"> Use case</w:t>
            </w:r>
          </w:p>
        </w:tc>
        <w:tc>
          <w:tcPr>
            <w:tcW w:w="807" w:type="pct"/>
          </w:tcPr>
          <w:p w14:paraId="5359481A" w14:textId="77777777" w:rsidR="003A1BC7" w:rsidRDefault="00CC6572">
            <w:pPr>
              <w:pStyle w:val="StyleTabletextBoldCentered"/>
              <w:spacing w:before="0" w:line="360" w:lineRule="auto"/>
              <w:rPr>
                <w:rFonts w:ascii="Times New Roman" w:hAnsi="Times New Roman"/>
                <w:sz w:val="30"/>
                <w:szCs w:val="30"/>
              </w:rPr>
            </w:pPr>
            <w:proofErr w:type="spellStart"/>
            <w:r>
              <w:rPr>
                <w:rFonts w:ascii="Times New Roman" w:hAnsi="Times New Roman"/>
                <w:sz w:val="30"/>
                <w:szCs w:val="30"/>
              </w:rPr>
              <w:t>Chức</w:t>
            </w:r>
            <w:proofErr w:type="spellEnd"/>
            <w:r>
              <w:rPr>
                <w:rFonts w:ascii="Times New Roman" w:hAnsi="Times New Roman"/>
                <w:sz w:val="30"/>
                <w:szCs w:val="30"/>
              </w:rPr>
              <w:t xml:space="preserve"> </w:t>
            </w:r>
            <w:proofErr w:type="spellStart"/>
            <w:r>
              <w:rPr>
                <w:rFonts w:ascii="Times New Roman" w:hAnsi="Times New Roman"/>
                <w:sz w:val="30"/>
                <w:szCs w:val="30"/>
              </w:rPr>
              <w:t>năng</w:t>
            </w:r>
            <w:proofErr w:type="spellEnd"/>
          </w:p>
        </w:tc>
        <w:tc>
          <w:tcPr>
            <w:tcW w:w="670" w:type="pct"/>
          </w:tcPr>
          <w:p w14:paraId="232FEDF4" w14:textId="77777777" w:rsidR="003A1BC7" w:rsidRDefault="00CC6572">
            <w:pPr>
              <w:pStyle w:val="StyleTabletextBoldCentered"/>
              <w:spacing w:before="0" w:line="360" w:lineRule="auto"/>
              <w:rPr>
                <w:rFonts w:ascii="Times New Roman" w:hAnsi="Times New Roman"/>
                <w:sz w:val="30"/>
                <w:szCs w:val="30"/>
              </w:rPr>
            </w:pPr>
            <w:proofErr w:type="spellStart"/>
            <w:r>
              <w:rPr>
                <w:rFonts w:ascii="Times New Roman" w:hAnsi="Times New Roman"/>
                <w:sz w:val="30"/>
                <w:szCs w:val="30"/>
              </w:rPr>
              <w:t>Ghi</w:t>
            </w:r>
            <w:proofErr w:type="spellEnd"/>
            <w:r>
              <w:rPr>
                <w:rFonts w:ascii="Times New Roman" w:hAnsi="Times New Roman"/>
                <w:sz w:val="30"/>
                <w:szCs w:val="30"/>
              </w:rPr>
              <w:t xml:space="preserve"> </w:t>
            </w:r>
            <w:proofErr w:type="spellStart"/>
            <w:r>
              <w:rPr>
                <w:rFonts w:ascii="Times New Roman" w:hAnsi="Times New Roman"/>
                <w:sz w:val="30"/>
                <w:szCs w:val="30"/>
              </w:rPr>
              <w:t>chú</w:t>
            </w:r>
            <w:proofErr w:type="spellEnd"/>
          </w:p>
        </w:tc>
      </w:tr>
      <w:tr w:rsidR="003A1BC7" w14:paraId="2D74529D" w14:textId="77777777" w:rsidTr="00D51720">
        <w:trPr>
          <w:jc w:val="center"/>
        </w:trPr>
        <w:tc>
          <w:tcPr>
            <w:tcW w:w="574" w:type="pct"/>
          </w:tcPr>
          <w:p w14:paraId="2723DA76" w14:textId="77777777" w:rsidR="003A1BC7" w:rsidRDefault="00CC6572">
            <w:pPr>
              <w:spacing w:after="120" w:line="360" w:lineRule="auto"/>
              <w:rPr>
                <w:iCs/>
                <w:sz w:val="30"/>
                <w:szCs w:val="30"/>
              </w:rPr>
            </w:pPr>
            <w:r>
              <w:rPr>
                <w:iCs/>
                <w:sz w:val="30"/>
                <w:szCs w:val="30"/>
              </w:rPr>
              <w:t>UC001</w:t>
            </w:r>
          </w:p>
        </w:tc>
        <w:tc>
          <w:tcPr>
            <w:tcW w:w="1362" w:type="pct"/>
          </w:tcPr>
          <w:p w14:paraId="2580AA13" w14:textId="77777777" w:rsidR="003A1BC7" w:rsidRDefault="00CC6572">
            <w:pPr>
              <w:spacing w:after="120" w:line="360" w:lineRule="auto"/>
              <w:rPr>
                <w:iCs/>
                <w:sz w:val="30"/>
                <w:szCs w:val="30"/>
              </w:rPr>
            </w:pPr>
            <w:proofErr w:type="spellStart"/>
            <w:r>
              <w:rPr>
                <w:iCs/>
                <w:sz w:val="30"/>
                <w:szCs w:val="30"/>
              </w:rPr>
              <w:t>Đăng</w:t>
            </w:r>
            <w:proofErr w:type="spellEnd"/>
            <w:r>
              <w:rPr>
                <w:iCs/>
                <w:sz w:val="30"/>
                <w:szCs w:val="30"/>
              </w:rPr>
              <w:t xml:space="preserve"> </w:t>
            </w:r>
            <w:proofErr w:type="spellStart"/>
            <w:r>
              <w:rPr>
                <w:iCs/>
                <w:sz w:val="30"/>
                <w:szCs w:val="30"/>
              </w:rPr>
              <w:t>nhập</w:t>
            </w:r>
            <w:proofErr w:type="spellEnd"/>
          </w:p>
        </w:tc>
        <w:tc>
          <w:tcPr>
            <w:tcW w:w="1587" w:type="pct"/>
          </w:tcPr>
          <w:p w14:paraId="54096BA3"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đăng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nhập</w:t>
            </w:r>
            <w:proofErr w:type="spellEnd"/>
          </w:p>
        </w:tc>
        <w:tc>
          <w:tcPr>
            <w:tcW w:w="807" w:type="pct"/>
          </w:tcPr>
          <w:p w14:paraId="08732E69" w14:textId="77777777" w:rsidR="003A1BC7" w:rsidRDefault="00CC6572">
            <w:pPr>
              <w:spacing w:after="120" w:line="360" w:lineRule="auto"/>
              <w:jc w:val="left"/>
              <w:rPr>
                <w:iCs/>
                <w:sz w:val="30"/>
                <w:szCs w:val="30"/>
                <w:lang w:val="vi-VN"/>
              </w:rPr>
            </w:pPr>
            <w:r>
              <w:rPr>
                <w:iCs/>
                <w:sz w:val="30"/>
                <w:szCs w:val="30"/>
                <w:lang w:val="vi-VN"/>
              </w:rPr>
              <w:t>Đăng nhập vào ứng dụng</w:t>
            </w:r>
          </w:p>
        </w:tc>
        <w:tc>
          <w:tcPr>
            <w:tcW w:w="670" w:type="pct"/>
          </w:tcPr>
          <w:p w14:paraId="45C83A60" w14:textId="77777777" w:rsidR="003A1BC7" w:rsidRDefault="003A1BC7">
            <w:pPr>
              <w:spacing w:after="120" w:line="360" w:lineRule="auto"/>
              <w:rPr>
                <w:iCs/>
                <w:sz w:val="30"/>
                <w:szCs w:val="30"/>
              </w:rPr>
            </w:pPr>
          </w:p>
        </w:tc>
      </w:tr>
      <w:tr w:rsidR="003A1BC7" w14:paraId="556D7026" w14:textId="77777777" w:rsidTr="00D51720">
        <w:trPr>
          <w:jc w:val="center"/>
        </w:trPr>
        <w:tc>
          <w:tcPr>
            <w:tcW w:w="574" w:type="pct"/>
          </w:tcPr>
          <w:p w14:paraId="62920D6D" w14:textId="77777777" w:rsidR="003A1BC7" w:rsidRDefault="00CC6572">
            <w:pPr>
              <w:spacing w:after="120" w:line="360" w:lineRule="auto"/>
              <w:rPr>
                <w:iCs/>
                <w:sz w:val="30"/>
                <w:szCs w:val="30"/>
              </w:rPr>
            </w:pPr>
            <w:r>
              <w:rPr>
                <w:iCs/>
                <w:sz w:val="30"/>
                <w:szCs w:val="30"/>
              </w:rPr>
              <w:t>UC002</w:t>
            </w:r>
          </w:p>
        </w:tc>
        <w:tc>
          <w:tcPr>
            <w:tcW w:w="1362" w:type="pct"/>
          </w:tcPr>
          <w:p w14:paraId="1819F7E0" w14:textId="77777777" w:rsidR="003A1BC7" w:rsidRDefault="00CC6572">
            <w:pPr>
              <w:spacing w:after="120" w:line="360" w:lineRule="auto"/>
              <w:rPr>
                <w:iCs/>
                <w:sz w:val="30"/>
                <w:szCs w:val="30"/>
                <w:lang w:val="vi-VN"/>
              </w:rPr>
            </w:pPr>
            <w:proofErr w:type="spellStart"/>
            <w:r>
              <w:rPr>
                <w:iCs/>
                <w:sz w:val="30"/>
                <w:szCs w:val="30"/>
              </w:rPr>
              <w:t>Đăng</w:t>
            </w:r>
            <w:proofErr w:type="spellEnd"/>
            <w:r>
              <w:rPr>
                <w:iCs/>
                <w:sz w:val="30"/>
                <w:szCs w:val="30"/>
                <w:lang w:val="vi-VN"/>
              </w:rPr>
              <w:t xml:space="preserve"> ký </w:t>
            </w:r>
          </w:p>
        </w:tc>
        <w:tc>
          <w:tcPr>
            <w:tcW w:w="1587" w:type="pct"/>
          </w:tcPr>
          <w:p w14:paraId="374707B8" w14:textId="77777777" w:rsidR="003A1BC7" w:rsidRDefault="00CC6572">
            <w:pPr>
              <w:pStyle w:val="StyleTabletextBoldCentered"/>
              <w:spacing w:before="0" w:line="360" w:lineRule="auto"/>
              <w:rPr>
                <w:rFonts w:ascii="Times New Roman" w:hAnsi="Times New Roman"/>
                <w:b w:val="0"/>
                <w:bCs w:val="0"/>
                <w:iCs/>
                <w:sz w:val="30"/>
                <w:szCs w:val="30"/>
                <w:lang w:val="vi-VN"/>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lang w:val="vi-VN"/>
              </w:rPr>
              <w:t xml:space="preserve"> dùng đăng ký tài khoản cho ứng dụng</w:t>
            </w:r>
          </w:p>
        </w:tc>
        <w:tc>
          <w:tcPr>
            <w:tcW w:w="807" w:type="pct"/>
          </w:tcPr>
          <w:p w14:paraId="3AFFF24A" w14:textId="77777777" w:rsidR="003A1BC7" w:rsidRDefault="00CC6572">
            <w:pPr>
              <w:spacing w:after="120" w:line="360" w:lineRule="auto"/>
              <w:jc w:val="left"/>
              <w:rPr>
                <w:iCs/>
                <w:sz w:val="30"/>
                <w:szCs w:val="30"/>
                <w:lang w:val="vi-VN"/>
              </w:rPr>
            </w:pPr>
            <w:proofErr w:type="spellStart"/>
            <w:r>
              <w:rPr>
                <w:iCs/>
                <w:sz w:val="30"/>
                <w:szCs w:val="30"/>
              </w:rPr>
              <w:t>Tạo</w:t>
            </w:r>
            <w:proofErr w:type="spellEnd"/>
            <w:r>
              <w:rPr>
                <w:iCs/>
                <w:sz w:val="30"/>
                <w:szCs w:val="30"/>
                <w:lang w:val="vi-VN"/>
              </w:rPr>
              <w:t xml:space="preserve"> tài khoản mới</w:t>
            </w:r>
          </w:p>
        </w:tc>
        <w:tc>
          <w:tcPr>
            <w:tcW w:w="670" w:type="pct"/>
          </w:tcPr>
          <w:p w14:paraId="07FECF90" w14:textId="77777777" w:rsidR="003A1BC7" w:rsidRDefault="003A1BC7">
            <w:pPr>
              <w:spacing w:after="120" w:line="360" w:lineRule="auto"/>
              <w:rPr>
                <w:iCs/>
                <w:sz w:val="30"/>
                <w:szCs w:val="30"/>
              </w:rPr>
            </w:pPr>
          </w:p>
        </w:tc>
      </w:tr>
      <w:tr w:rsidR="003A1BC7" w14:paraId="74B79009" w14:textId="77777777" w:rsidTr="00D51720">
        <w:trPr>
          <w:jc w:val="center"/>
        </w:trPr>
        <w:tc>
          <w:tcPr>
            <w:tcW w:w="574" w:type="pct"/>
          </w:tcPr>
          <w:p w14:paraId="62743B6B" w14:textId="77777777" w:rsidR="003A1BC7" w:rsidRDefault="00CC6572">
            <w:pPr>
              <w:spacing w:after="120" w:line="360" w:lineRule="auto"/>
              <w:rPr>
                <w:iCs/>
                <w:sz w:val="30"/>
                <w:szCs w:val="30"/>
              </w:rPr>
            </w:pPr>
            <w:r>
              <w:rPr>
                <w:iCs/>
                <w:sz w:val="30"/>
                <w:szCs w:val="30"/>
              </w:rPr>
              <w:t>UC003</w:t>
            </w:r>
          </w:p>
        </w:tc>
        <w:tc>
          <w:tcPr>
            <w:tcW w:w="1362" w:type="pct"/>
          </w:tcPr>
          <w:p w14:paraId="20185B01" w14:textId="77777777" w:rsidR="003A1BC7" w:rsidRDefault="00CC6572">
            <w:pPr>
              <w:spacing w:after="120" w:line="360" w:lineRule="auto"/>
              <w:rPr>
                <w:iCs/>
                <w:sz w:val="30"/>
                <w:szCs w:val="30"/>
              </w:rPr>
            </w:pPr>
            <w:r>
              <w:rPr>
                <w:iCs/>
                <w:sz w:val="30"/>
                <w:szCs w:val="30"/>
              </w:rPr>
              <w:t xml:space="preserve">Chat </w:t>
            </w:r>
            <w:proofErr w:type="spellStart"/>
            <w:r>
              <w:rPr>
                <w:iCs/>
                <w:sz w:val="30"/>
                <w:szCs w:val="30"/>
              </w:rPr>
              <w:t>nhóm</w:t>
            </w:r>
            <w:proofErr w:type="spellEnd"/>
          </w:p>
        </w:tc>
        <w:tc>
          <w:tcPr>
            <w:tcW w:w="1587" w:type="pct"/>
          </w:tcPr>
          <w:p w14:paraId="6167F4C0"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thao</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tác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tên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nhóm</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gồm</w:t>
            </w:r>
            <w:proofErr w:type="spellEnd"/>
            <w:r>
              <w:rPr>
                <w:rFonts w:ascii="Times New Roman" w:hAnsi="Times New Roman"/>
                <w:b w:val="0"/>
                <w:bCs w:val="0"/>
                <w:iCs/>
                <w:sz w:val="30"/>
                <w:szCs w:val="30"/>
              </w:rPr>
              <w:t xml:space="preserve"> 3 </w:t>
            </w:r>
            <w:proofErr w:type="spellStart"/>
            <w:r>
              <w:rPr>
                <w:rFonts w:ascii="Times New Roman" w:hAnsi="Times New Roman"/>
                <w:b w:val="0"/>
                <w:bCs w:val="0"/>
                <w:iCs/>
                <w:sz w:val="30"/>
                <w:szCs w:val="30"/>
              </w:rPr>
              <w:t>thành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viên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trở</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lên</w:t>
            </w:r>
            <w:proofErr w:type="spellEnd"/>
          </w:p>
        </w:tc>
        <w:tc>
          <w:tcPr>
            <w:tcW w:w="807" w:type="pct"/>
          </w:tcPr>
          <w:p w14:paraId="6C255D36" w14:textId="77777777" w:rsidR="003A1BC7" w:rsidRDefault="00CC6572">
            <w:pPr>
              <w:spacing w:after="120" w:line="360" w:lineRule="auto"/>
              <w:jc w:val="left"/>
              <w:rPr>
                <w:iCs/>
                <w:sz w:val="30"/>
                <w:szCs w:val="30"/>
                <w:lang w:val="vi-VN"/>
              </w:rPr>
            </w:pPr>
            <w:r>
              <w:rPr>
                <w:iCs/>
                <w:sz w:val="30"/>
                <w:szCs w:val="30"/>
              </w:rPr>
              <w:t>Chat</w:t>
            </w:r>
            <w:r>
              <w:rPr>
                <w:iCs/>
                <w:sz w:val="30"/>
                <w:szCs w:val="30"/>
                <w:lang w:val="vi-VN"/>
              </w:rPr>
              <w:t xml:space="preserve"> trong nhóm chat có nhiều người dùng khác</w:t>
            </w:r>
          </w:p>
        </w:tc>
        <w:tc>
          <w:tcPr>
            <w:tcW w:w="670" w:type="pct"/>
          </w:tcPr>
          <w:p w14:paraId="7075DD4C" w14:textId="77777777" w:rsidR="003A1BC7" w:rsidRDefault="003A1BC7">
            <w:pPr>
              <w:spacing w:after="120" w:line="360" w:lineRule="auto"/>
              <w:rPr>
                <w:iCs/>
                <w:sz w:val="30"/>
                <w:szCs w:val="30"/>
              </w:rPr>
            </w:pPr>
          </w:p>
        </w:tc>
      </w:tr>
      <w:tr w:rsidR="003A1BC7" w14:paraId="0622C787" w14:textId="77777777" w:rsidTr="00D51720">
        <w:trPr>
          <w:jc w:val="center"/>
        </w:trPr>
        <w:tc>
          <w:tcPr>
            <w:tcW w:w="574" w:type="pct"/>
          </w:tcPr>
          <w:p w14:paraId="411DAAF8" w14:textId="77777777" w:rsidR="003A1BC7" w:rsidRDefault="00CC6572">
            <w:pPr>
              <w:spacing w:after="120" w:line="360" w:lineRule="auto"/>
              <w:rPr>
                <w:iCs/>
                <w:sz w:val="30"/>
                <w:szCs w:val="30"/>
              </w:rPr>
            </w:pPr>
            <w:r>
              <w:rPr>
                <w:iCs/>
                <w:sz w:val="30"/>
                <w:szCs w:val="30"/>
              </w:rPr>
              <w:t>UC004</w:t>
            </w:r>
          </w:p>
        </w:tc>
        <w:tc>
          <w:tcPr>
            <w:tcW w:w="1362" w:type="pct"/>
          </w:tcPr>
          <w:p w14:paraId="2A34D61E" w14:textId="77777777" w:rsidR="003A1BC7" w:rsidRDefault="00CC6572">
            <w:pPr>
              <w:spacing w:after="120" w:line="360" w:lineRule="auto"/>
              <w:rPr>
                <w:iCs/>
                <w:sz w:val="30"/>
                <w:szCs w:val="30"/>
              </w:rPr>
            </w:pPr>
            <w:proofErr w:type="spellStart"/>
            <w:r>
              <w:rPr>
                <w:iCs/>
                <w:sz w:val="30"/>
                <w:szCs w:val="30"/>
              </w:rPr>
              <w:t>Nhắn</w:t>
            </w:r>
            <w:proofErr w:type="spellEnd"/>
            <w:r>
              <w:rPr>
                <w:iCs/>
                <w:sz w:val="30"/>
                <w:szCs w:val="30"/>
              </w:rPr>
              <w:t xml:space="preserve"> tin</w:t>
            </w:r>
          </w:p>
        </w:tc>
        <w:tc>
          <w:tcPr>
            <w:tcW w:w="1587" w:type="pct"/>
          </w:tcPr>
          <w:p w14:paraId="48071790"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gửi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văn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bản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tới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nhóm</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hoặc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chat</w:t>
            </w:r>
          </w:p>
        </w:tc>
        <w:tc>
          <w:tcPr>
            <w:tcW w:w="807" w:type="pct"/>
          </w:tcPr>
          <w:p w14:paraId="531FC0E9" w14:textId="77777777" w:rsidR="003A1BC7" w:rsidRDefault="00CC6572">
            <w:pPr>
              <w:spacing w:after="120" w:line="360" w:lineRule="auto"/>
              <w:jc w:val="left"/>
              <w:rPr>
                <w:iCs/>
                <w:sz w:val="30"/>
                <w:szCs w:val="30"/>
                <w:lang w:val="vi-VN"/>
              </w:rPr>
            </w:pPr>
            <w:r>
              <w:rPr>
                <w:iCs/>
                <w:sz w:val="30"/>
                <w:szCs w:val="30"/>
              </w:rPr>
              <w:t>Chat</w:t>
            </w:r>
            <w:r>
              <w:rPr>
                <w:iCs/>
                <w:sz w:val="30"/>
                <w:szCs w:val="30"/>
                <w:lang w:val="vi-VN"/>
              </w:rPr>
              <w:t xml:space="preserve"> với 1 người dùng khác</w:t>
            </w:r>
          </w:p>
        </w:tc>
        <w:tc>
          <w:tcPr>
            <w:tcW w:w="670" w:type="pct"/>
          </w:tcPr>
          <w:p w14:paraId="04387D12" w14:textId="77777777" w:rsidR="003A1BC7" w:rsidRDefault="003A1BC7">
            <w:pPr>
              <w:spacing w:after="120" w:line="360" w:lineRule="auto"/>
              <w:rPr>
                <w:iCs/>
                <w:sz w:val="30"/>
                <w:szCs w:val="30"/>
              </w:rPr>
            </w:pPr>
          </w:p>
        </w:tc>
      </w:tr>
      <w:tr w:rsidR="003A1BC7" w14:paraId="39B1C065" w14:textId="77777777" w:rsidTr="00D51720">
        <w:trPr>
          <w:jc w:val="center"/>
        </w:trPr>
        <w:tc>
          <w:tcPr>
            <w:tcW w:w="574" w:type="pct"/>
          </w:tcPr>
          <w:p w14:paraId="7F4D2B0E" w14:textId="77777777" w:rsidR="003A1BC7" w:rsidRDefault="00CC6572">
            <w:pPr>
              <w:spacing w:after="120" w:line="360" w:lineRule="auto"/>
              <w:rPr>
                <w:iCs/>
                <w:sz w:val="30"/>
                <w:szCs w:val="30"/>
              </w:rPr>
            </w:pPr>
            <w:r>
              <w:rPr>
                <w:iCs/>
                <w:sz w:val="30"/>
                <w:szCs w:val="30"/>
              </w:rPr>
              <w:t>UC005</w:t>
            </w:r>
          </w:p>
        </w:tc>
        <w:tc>
          <w:tcPr>
            <w:tcW w:w="1362" w:type="pct"/>
          </w:tcPr>
          <w:p w14:paraId="4E79ADF3" w14:textId="77777777" w:rsidR="003A1BC7" w:rsidRDefault="00CC6572">
            <w:pPr>
              <w:spacing w:after="120" w:line="360" w:lineRule="auto"/>
              <w:rPr>
                <w:iCs/>
                <w:sz w:val="30"/>
                <w:szCs w:val="30"/>
              </w:rPr>
            </w:pPr>
            <w:proofErr w:type="spellStart"/>
            <w:r>
              <w:rPr>
                <w:iCs/>
                <w:sz w:val="30"/>
                <w:szCs w:val="30"/>
              </w:rPr>
              <w:t>Gửi</w:t>
            </w:r>
            <w:proofErr w:type="spellEnd"/>
            <w:r>
              <w:rPr>
                <w:iCs/>
                <w:sz w:val="30"/>
                <w:szCs w:val="30"/>
              </w:rPr>
              <w:t xml:space="preserve"> </w:t>
            </w:r>
            <w:proofErr w:type="spellStart"/>
            <w:r>
              <w:rPr>
                <w:iCs/>
                <w:sz w:val="30"/>
                <w:szCs w:val="30"/>
              </w:rPr>
              <w:t>ảnh</w:t>
            </w:r>
            <w:proofErr w:type="spellEnd"/>
          </w:p>
        </w:tc>
        <w:tc>
          <w:tcPr>
            <w:tcW w:w="1587" w:type="pct"/>
          </w:tcPr>
          <w:p w14:paraId="2D13127A"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gửi</w:t>
            </w:r>
            <w:proofErr w:type="spellEnd"/>
            <w:r>
              <w:rPr>
                <w:rFonts w:ascii="Times New Roman" w:hAnsi="Times New Roman"/>
                <w:b w:val="0"/>
                <w:bCs w:val="0"/>
                <w:iCs/>
                <w:sz w:val="30"/>
                <w:szCs w:val="30"/>
              </w:rPr>
              <w:t xml:space="preserve"> file </w:t>
            </w:r>
            <w:proofErr w:type="spellStart"/>
            <w:r>
              <w:rPr>
                <w:rFonts w:ascii="Times New Roman" w:hAnsi="Times New Roman"/>
                <w:b w:val="0"/>
                <w:bCs w:val="0"/>
                <w:iCs/>
                <w:sz w:val="30"/>
                <w:szCs w:val="30"/>
              </w:rPr>
              <w:t>hình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ảnh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hướng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dạng</w:t>
            </w:r>
            <w:proofErr w:type="spellEnd"/>
            <w:r>
              <w:rPr>
                <w:rFonts w:ascii="Times New Roman" w:hAnsi="Times New Roman"/>
                <w:b w:val="0"/>
                <w:bCs w:val="0"/>
                <w:iCs/>
                <w:sz w:val="30"/>
                <w:szCs w:val="30"/>
              </w:rPr>
              <w:t xml:space="preserve"> PNJ </w:t>
            </w:r>
            <w:proofErr w:type="spellStart"/>
            <w:r>
              <w:rPr>
                <w:rFonts w:ascii="Times New Roman" w:hAnsi="Times New Roman"/>
                <w:b w:val="0"/>
                <w:bCs w:val="0"/>
                <w:iCs/>
                <w:sz w:val="30"/>
                <w:szCs w:val="30"/>
              </w:rPr>
              <w:t>hoặc</w:t>
            </w:r>
            <w:proofErr w:type="spellEnd"/>
            <w:r>
              <w:rPr>
                <w:rFonts w:ascii="Times New Roman" w:hAnsi="Times New Roman"/>
                <w:b w:val="0"/>
                <w:bCs w:val="0"/>
                <w:iCs/>
                <w:sz w:val="30"/>
                <w:szCs w:val="30"/>
              </w:rPr>
              <w:t xml:space="preserve"> JPE</w:t>
            </w:r>
          </w:p>
        </w:tc>
        <w:tc>
          <w:tcPr>
            <w:tcW w:w="807" w:type="pct"/>
          </w:tcPr>
          <w:p w14:paraId="4FB8ABEF" w14:textId="77777777" w:rsidR="003A1BC7" w:rsidRDefault="00CC6572">
            <w:pPr>
              <w:spacing w:after="120" w:line="360" w:lineRule="auto"/>
              <w:jc w:val="left"/>
              <w:rPr>
                <w:iCs/>
                <w:sz w:val="30"/>
                <w:szCs w:val="30"/>
                <w:lang w:val="vi-VN"/>
              </w:rPr>
            </w:pPr>
            <w:proofErr w:type="spellStart"/>
            <w:r>
              <w:rPr>
                <w:iCs/>
                <w:sz w:val="30"/>
                <w:szCs w:val="30"/>
              </w:rPr>
              <w:t>Gửi</w:t>
            </w:r>
            <w:proofErr w:type="spellEnd"/>
            <w:r>
              <w:rPr>
                <w:iCs/>
                <w:sz w:val="30"/>
                <w:szCs w:val="30"/>
                <w:lang w:val="vi-VN"/>
              </w:rPr>
              <w:t xml:space="preserve"> ảnh</w:t>
            </w:r>
          </w:p>
        </w:tc>
        <w:tc>
          <w:tcPr>
            <w:tcW w:w="670" w:type="pct"/>
          </w:tcPr>
          <w:p w14:paraId="7AA8D2F3" w14:textId="77777777" w:rsidR="003A1BC7" w:rsidRDefault="003A1BC7">
            <w:pPr>
              <w:spacing w:after="120" w:line="360" w:lineRule="auto"/>
              <w:rPr>
                <w:iCs/>
                <w:sz w:val="30"/>
                <w:szCs w:val="30"/>
              </w:rPr>
            </w:pPr>
          </w:p>
        </w:tc>
      </w:tr>
      <w:tr w:rsidR="003A1BC7" w14:paraId="0201170A" w14:textId="77777777" w:rsidTr="00D51720">
        <w:trPr>
          <w:jc w:val="center"/>
        </w:trPr>
        <w:tc>
          <w:tcPr>
            <w:tcW w:w="574" w:type="pct"/>
          </w:tcPr>
          <w:p w14:paraId="732EAFF1" w14:textId="77777777" w:rsidR="003A1BC7" w:rsidRDefault="00CC6572">
            <w:pPr>
              <w:spacing w:after="120" w:line="360" w:lineRule="auto"/>
              <w:rPr>
                <w:iCs/>
                <w:sz w:val="30"/>
                <w:szCs w:val="30"/>
              </w:rPr>
            </w:pPr>
            <w:r>
              <w:rPr>
                <w:iCs/>
                <w:sz w:val="30"/>
                <w:szCs w:val="30"/>
              </w:rPr>
              <w:t>UC006</w:t>
            </w:r>
          </w:p>
        </w:tc>
        <w:tc>
          <w:tcPr>
            <w:tcW w:w="1362" w:type="pct"/>
          </w:tcPr>
          <w:p w14:paraId="612094CE" w14:textId="77777777" w:rsidR="003A1BC7" w:rsidRDefault="00CC6572">
            <w:pPr>
              <w:spacing w:after="120" w:line="360" w:lineRule="auto"/>
              <w:rPr>
                <w:iCs/>
                <w:sz w:val="30"/>
                <w:szCs w:val="30"/>
              </w:rPr>
            </w:pPr>
            <w:proofErr w:type="spellStart"/>
            <w:r>
              <w:rPr>
                <w:iCs/>
                <w:sz w:val="30"/>
                <w:szCs w:val="30"/>
              </w:rPr>
              <w:t>Gọi</w:t>
            </w:r>
            <w:proofErr w:type="spellEnd"/>
            <w:r>
              <w:rPr>
                <w:iCs/>
                <w:sz w:val="30"/>
                <w:szCs w:val="30"/>
              </w:rPr>
              <w:t xml:space="preserve"> </w:t>
            </w:r>
            <w:proofErr w:type="spellStart"/>
            <w:r>
              <w:rPr>
                <w:iCs/>
                <w:sz w:val="30"/>
                <w:szCs w:val="30"/>
              </w:rPr>
              <w:t>thoại</w:t>
            </w:r>
            <w:proofErr w:type="spellEnd"/>
          </w:p>
        </w:tc>
        <w:tc>
          <w:tcPr>
            <w:tcW w:w="1587" w:type="pct"/>
          </w:tcPr>
          <w:p w14:paraId="39F97E2D"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hội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thoại</w:t>
            </w:r>
            <w:proofErr w:type="spellEnd"/>
            <w:r>
              <w:rPr>
                <w:rFonts w:ascii="Times New Roman" w:hAnsi="Times New Roman"/>
                <w:b w:val="0"/>
                <w:bCs w:val="0"/>
                <w:iCs/>
                <w:sz w:val="30"/>
                <w:szCs w:val="30"/>
              </w:rPr>
              <w:t xml:space="preserve"> </w:t>
            </w:r>
          </w:p>
        </w:tc>
        <w:tc>
          <w:tcPr>
            <w:tcW w:w="807" w:type="pct"/>
          </w:tcPr>
          <w:p w14:paraId="336A47EF" w14:textId="77777777" w:rsidR="003A1BC7" w:rsidRDefault="00CC6572">
            <w:pPr>
              <w:spacing w:after="120" w:line="360" w:lineRule="auto"/>
              <w:jc w:val="left"/>
              <w:rPr>
                <w:iCs/>
                <w:sz w:val="30"/>
                <w:szCs w:val="30"/>
                <w:lang w:val="vi-VN"/>
              </w:rPr>
            </w:pPr>
            <w:proofErr w:type="spellStart"/>
            <w:r>
              <w:rPr>
                <w:iCs/>
                <w:sz w:val="30"/>
                <w:szCs w:val="30"/>
              </w:rPr>
              <w:t>Gọi</w:t>
            </w:r>
            <w:proofErr w:type="spellEnd"/>
            <w:r>
              <w:rPr>
                <w:iCs/>
                <w:sz w:val="30"/>
                <w:szCs w:val="30"/>
                <w:lang w:val="vi-VN"/>
              </w:rPr>
              <w:t xml:space="preserve"> điện</w:t>
            </w:r>
          </w:p>
        </w:tc>
        <w:tc>
          <w:tcPr>
            <w:tcW w:w="670" w:type="pct"/>
          </w:tcPr>
          <w:p w14:paraId="0F566F86" w14:textId="77777777" w:rsidR="003A1BC7" w:rsidRDefault="003A1BC7">
            <w:pPr>
              <w:spacing w:after="120" w:line="360" w:lineRule="auto"/>
              <w:rPr>
                <w:iCs/>
                <w:sz w:val="30"/>
                <w:szCs w:val="30"/>
              </w:rPr>
            </w:pPr>
          </w:p>
        </w:tc>
      </w:tr>
      <w:tr w:rsidR="003A1BC7" w14:paraId="4622651C" w14:textId="77777777" w:rsidTr="00D51720">
        <w:trPr>
          <w:jc w:val="center"/>
        </w:trPr>
        <w:tc>
          <w:tcPr>
            <w:tcW w:w="574" w:type="pct"/>
          </w:tcPr>
          <w:p w14:paraId="7EDD8650" w14:textId="77777777" w:rsidR="003A1BC7" w:rsidRDefault="00CC6572">
            <w:pPr>
              <w:spacing w:after="120" w:line="360" w:lineRule="auto"/>
              <w:rPr>
                <w:iCs/>
                <w:sz w:val="30"/>
                <w:szCs w:val="30"/>
              </w:rPr>
            </w:pPr>
            <w:r>
              <w:rPr>
                <w:iCs/>
                <w:sz w:val="30"/>
                <w:szCs w:val="30"/>
              </w:rPr>
              <w:lastRenderedPageBreak/>
              <w:t>UC007</w:t>
            </w:r>
          </w:p>
        </w:tc>
        <w:tc>
          <w:tcPr>
            <w:tcW w:w="1362" w:type="pct"/>
          </w:tcPr>
          <w:p w14:paraId="1376A74D" w14:textId="77777777" w:rsidR="003A1BC7" w:rsidRDefault="00CC6572">
            <w:pPr>
              <w:spacing w:after="120" w:line="360" w:lineRule="auto"/>
              <w:rPr>
                <w:iCs/>
                <w:sz w:val="30"/>
                <w:szCs w:val="30"/>
              </w:rPr>
            </w:pPr>
            <w:r>
              <w:rPr>
                <w:iCs/>
                <w:sz w:val="30"/>
                <w:szCs w:val="30"/>
              </w:rPr>
              <w:t xml:space="preserve">Xem </w:t>
            </w:r>
            <w:proofErr w:type="spellStart"/>
            <w:r>
              <w:rPr>
                <w:iCs/>
                <w:sz w:val="30"/>
                <w:szCs w:val="30"/>
              </w:rPr>
              <w:t>thông</w:t>
            </w:r>
            <w:proofErr w:type="spellEnd"/>
            <w:r>
              <w:rPr>
                <w:iCs/>
                <w:sz w:val="30"/>
                <w:szCs w:val="30"/>
              </w:rPr>
              <w:t xml:space="preserve"> tin </w:t>
            </w:r>
            <w:proofErr w:type="spellStart"/>
            <w:r>
              <w:rPr>
                <w:iCs/>
                <w:sz w:val="30"/>
                <w:szCs w:val="30"/>
              </w:rPr>
              <w:t>người</w:t>
            </w:r>
            <w:proofErr w:type="spellEnd"/>
            <w:r>
              <w:rPr>
                <w:iCs/>
                <w:sz w:val="30"/>
                <w:szCs w:val="30"/>
              </w:rPr>
              <w:t xml:space="preserve"> chat </w:t>
            </w:r>
            <w:proofErr w:type="spellStart"/>
            <w:r>
              <w:rPr>
                <w:iCs/>
                <w:sz w:val="30"/>
                <w:szCs w:val="30"/>
              </w:rPr>
              <w:t>cùng</w:t>
            </w:r>
            <w:proofErr w:type="spellEnd"/>
          </w:p>
        </w:tc>
        <w:tc>
          <w:tcPr>
            <w:tcW w:w="1587" w:type="pct"/>
          </w:tcPr>
          <w:p w14:paraId="49FCDF4F"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lang w:val="vi-VN"/>
              </w:rPr>
              <w:t xml:space="preserve"> nhấn xem thông tin người dùng</w:t>
            </w:r>
            <w:r>
              <w:rPr>
                <w:rFonts w:ascii="Times New Roman" w:hAnsi="Times New Roman"/>
                <w:b w:val="0"/>
                <w:bCs w:val="0"/>
                <w:iCs/>
                <w:sz w:val="30"/>
                <w:szCs w:val="30"/>
              </w:rPr>
              <w:t xml:space="preserve"> </w:t>
            </w:r>
          </w:p>
        </w:tc>
        <w:tc>
          <w:tcPr>
            <w:tcW w:w="807" w:type="pct"/>
          </w:tcPr>
          <w:p w14:paraId="050FA53B" w14:textId="77777777" w:rsidR="003A1BC7" w:rsidRDefault="00CC6572">
            <w:pPr>
              <w:spacing w:after="120" w:line="360" w:lineRule="auto"/>
              <w:jc w:val="left"/>
              <w:rPr>
                <w:iCs/>
                <w:sz w:val="30"/>
                <w:szCs w:val="30"/>
                <w:lang w:val="vi-VN"/>
              </w:rPr>
            </w:pPr>
            <w:r>
              <w:rPr>
                <w:iCs/>
                <w:sz w:val="30"/>
                <w:szCs w:val="30"/>
              </w:rPr>
              <w:t>Xem</w:t>
            </w:r>
            <w:r>
              <w:rPr>
                <w:iCs/>
                <w:sz w:val="30"/>
                <w:szCs w:val="30"/>
                <w:lang w:val="vi-VN"/>
              </w:rPr>
              <w:t xml:space="preserve"> thông tin người dùng khác</w:t>
            </w:r>
          </w:p>
        </w:tc>
        <w:tc>
          <w:tcPr>
            <w:tcW w:w="670" w:type="pct"/>
          </w:tcPr>
          <w:p w14:paraId="44427F82" w14:textId="77777777" w:rsidR="003A1BC7" w:rsidRDefault="003A1BC7">
            <w:pPr>
              <w:spacing w:after="120" w:line="360" w:lineRule="auto"/>
              <w:rPr>
                <w:iCs/>
                <w:sz w:val="30"/>
                <w:szCs w:val="30"/>
              </w:rPr>
            </w:pPr>
          </w:p>
        </w:tc>
      </w:tr>
      <w:tr w:rsidR="003A1BC7" w14:paraId="5011AAD4" w14:textId="77777777" w:rsidTr="00D51720">
        <w:trPr>
          <w:jc w:val="center"/>
        </w:trPr>
        <w:tc>
          <w:tcPr>
            <w:tcW w:w="574" w:type="pct"/>
          </w:tcPr>
          <w:p w14:paraId="308DB691" w14:textId="77777777" w:rsidR="003A1BC7" w:rsidRDefault="00CC6572">
            <w:pPr>
              <w:spacing w:after="120" w:line="360" w:lineRule="auto"/>
              <w:rPr>
                <w:iCs/>
                <w:sz w:val="30"/>
                <w:szCs w:val="30"/>
              </w:rPr>
            </w:pPr>
            <w:r>
              <w:rPr>
                <w:iCs/>
                <w:sz w:val="30"/>
                <w:szCs w:val="30"/>
              </w:rPr>
              <w:t>UC008</w:t>
            </w:r>
          </w:p>
        </w:tc>
        <w:tc>
          <w:tcPr>
            <w:tcW w:w="1362" w:type="pct"/>
          </w:tcPr>
          <w:p w14:paraId="47A1B8E2" w14:textId="77777777" w:rsidR="003A1BC7" w:rsidRDefault="00CC6572">
            <w:pPr>
              <w:spacing w:after="120" w:line="360" w:lineRule="auto"/>
              <w:rPr>
                <w:iCs/>
                <w:sz w:val="30"/>
                <w:szCs w:val="30"/>
              </w:rPr>
            </w:pPr>
            <w:proofErr w:type="spellStart"/>
            <w:r>
              <w:rPr>
                <w:iCs/>
                <w:sz w:val="30"/>
                <w:szCs w:val="30"/>
              </w:rPr>
              <w:t>Gọi</w:t>
            </w:r>
            <w:proofErr w:type="spellEnd"/>
            <w:r>
              <w:rPr>
                <w:iCs/>
                <w:sz w:val="30"/>
                <w:szCs w:val="30"/>
              </w:rPr>
              <w:t xml:space="preserve"> video</w:t>
            </w:r>
          </w:p>
        </w:tc>
        <w:tc>
          <w:tcPr>
            <w:tcW w:w="1587" w:type="pct"/>
          </w:tcPr>
          <w:p w14:paraId="223E98A2"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chắc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hội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thoại</w:t>
            </w:r>
            <w:proofErr w:type="spellEnd"/>
            <w:r>
              <w:rPr>
                <w:rFonts w:ascii="Times New Roman" w:hAnsi="Times New Roman"/>
                <w:b w:val="0"/>
                <w:bCs w:val="0"/>
                <w:iCs/>
                <w:sz w:val="30"/>
                <w:szCs w:val="30"/>
              </w:rPr>
              <w:t xml:space="preserve"> video </w:t>
            </w:r>
            <w:proofErr w:type="spellStart"/>
            <w:r>
              <w:rPr>
                <w:rFonts w:ascii="Times New Roman" w:hAnsi="Times New Roman"/>
                <w:b w:val="0"/>
                <w:bCs w:val="0"/>
                <w:iCs/>
                <w:sz w:val="30"/>
                <w:szCs w:val="30"/>
              </w:rPr>
              <w:t>cho</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phép</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thiết</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bị</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hoạt</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động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máy</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ảnh</w:t>
            </w:r>
            <w:proofErr w:type="spellEnd"/>
          </w:p>
        </w:tc>
        <w:tc>
          <w:tcPr>
            <w:tcW w:w="807" w:type="pct"/>
          </w:tcPr>
          <w:p w14:paraId="56725338" w14:textId="77777777" w:rsidR="003A1BC7" w:rsidRDefault="00CC6572">
            <w:pPr>
              <w:spacing w:after="120" w:line="360" w:lineRule="auto"/>
              <w:jc w:val="left"/>
              <w:rPr>
                <w:iCs/>
                <w:sz w:val="30"/>
                <w:szCs w:val="30"/>
                <w:lang w:val="vi-VN"/>
              </w:rPr>
            </w:pPr>
            <w:proofErr w:type="spellStart"/>
            <w:r>
              <w:rPr>
                <w:iCs/>
                <w:sz w:val="30"/>
                <w:szCs w:val="30"/>
              </w:rPr>
              <w:t>Gọi</w:t>
            </w:r>
            <w:proofErr w:type="spellEnd"/>
            <w:r>
              <w:rPr>
                <w:iCs/>
                <w:sz w:val="30"/>
                <w:szCs w:val="30"/>
                <w:lang w:val="vi-VN"/>
              </w:rPr>
              <w:t xml:space="preserve"> video</w:t>
            </w:r>
          </w:p>
        </w:tc>
        <w:tc>
          <w:tcPr>
            <w:tcW w:w="670" w:type="pct"/>
          </w:tcPr>
          <w:p w14:paraId="7AEF7969" w14:textId="77777777" w:rsidR="003A1BC7" w:rsidRDefault="003A1BC7">
            <w:pPr>
              <w:spacing w:after="120" w:line="360" w:lineRule="auto"/>
              <w:rPr>
                <w:iCs/>
                <w:sz w:val="30"/>
                <w:szCs w:val="30"/>
              </w:rPr>
            </w:pPr>
          </w:p>
        </w:tc>
      </w:tr>
      <w:tr w:rsidR="003A1BC7" w14:paraId="18D55C80" w14:textId="77777777" w:rsidTr="00D51720">
        <w:trPr>
          <w:trHeight w:val="388"/>
          <w:jc w:val="center"/>
        </w:trPr>
        <w:tc>
          <w:tcPr>
            <w:tcW w:w="574" w:type="pct"/>
          </w:tcPr>
          <w:p w14:paraId="50D36041" w14:textId="77777777" w:rsidR="003A1BC7" w:rsidRDefault="00CC6572">
            <w:pPr>
              <w:spacing w:after="120" w:line="360" w:lineRule="auto"/>
              <w:rPr>
                <w:iCs/>
                <w:sz w:val="30"/>
                <w:szCs w:val="30"/>
              </w:rPr>
            </w:pPr>
            <w:r>
              <w:rPr>
                <w:iCs/>
                <w:sz w:val="30"/>
                <w:szCs w:val="30"/>
              </w:rPr>
              <w:t>UC009</w:t>
            </w:r>
          </w:p>
        </w:tc>
        <w:tc>
          <w:tcPr>
            <w:tcW w:w="1362" w:type="pct"/>
          </w:tcPr>
          <w:p w14:paraId="58208444" w14:textId="77777777" w:rsidR="003A1BC7" w:rsidRDefault="00CC6572">
            <w:pPr>
              <w:spacing w:after="120" w:line="360" w:lineRule="auto"/>
              <w:rPr>
                <w:iCs/>
                <w:sz w:val="30"/>
                <w:szCs w:val="30"/>
              </w:rPr>
            </w:pPr>
            <w:proofErr w:type="spellStart"/>
            <w:r>
              <w:rPr>
                <w:iCs/>
                <w:sz w:val="30"/>
                <w:szCs w:val="30"/>
              </w:rPr>
              <w:t>Mời</w:t>
            </w:r>
            <w:proofErr w:type="spellEnd"/>
            <w:r>
              <w:rPr>
                <w:iCs/>
                <w:sz w:val="30"/>
                <w:szCs w:val="30"/>
              </w:rPr>
              <w:t xml:space="preserve"> ra </w:t>
            </w:r>
            <w:proofErr w:type="spellStart"/>
            <w:r>
              <w:rPr>
                <w:iCs/>
                <w:sz w:val="30"/>
                <w:szCs w:val="30"/>
              </w:rPr>
              <w:t>khỏi</w:t>
            </w:r>
            <w:proofErr w:type="spellEnd"/>
            <w:r>
              <w:rPr>
                <w:iCs/>
                <w:sz w:val="30"/>
                <w:szCs w:val="30"/>
              </w:rPr>
              <w:t xml:space="preserve"> </w:t>
            </w:r>
            <w:proofErr w:type="spellStart"/>
            <w:r>
              <w:rPr>
                <w:iCs/>
                <w:sz w:val="30"/>
                <w:szCs w:val="30"/>
              </w:rPr>
              <w:t>phòng</w:t>
            </w:r>
            <w:proofErr w:type="spellEnd"/>
            <w:r>
              <w:rPr>
                <w:iCs/>
                <w:sz w:val="30"/>
                <w:szCs w:val="30"/>
              </w:rPr>
              <w:t xml:space="preserve"> chat</w:t>
            </w:r>
          </w:p>
        </w:tc>
        <w:tc>
          <w:tcPr>
            <w:tcW w:w="1587" w:type="pct"/>
          </w:tcPr>
          <w:p w14:paraId="727EF8B2"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mời</w:t>
            </w:r>
            <w:proofErr w:type="spellEnd"/>
            <w:r>
              <w:rPr>
                <w:rFonts w:ascii="Times New Roman" w:hAnsi="Times New Roman"/>
                <w:b w:val="0"/>
                <w:bCs w:val="0"/>
                <w:iCs/>
                <w:sz w:val="30"/>
                <w:szCs w:val="30"/>
              </w:rPr>
              <w:t xml:space="preserve"> ra </w:t>
            </w:r>
            <w:proofErr w:type="spellStart"/>
            <w:r>
              <w:rPr>
                <w:rFonts w:ascii="Times New Roman" w:hAnsi="Times New Roman"/>
                <w:b w:val="0"/>
                <w:bCs w:val="0"/>
                <w:iCs/>
                <w:sz w:val="30"/>
                <w:szCs w:val="30"/>
              </w:rPr>
              <w:t>khỏi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nhóm</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với</w:t>
            </w:r>
            <w:proofErr w:type="spellEnd"/>
            <w:r>
              <w:rPr>
                <w:rFonts w:ascii="Times New Roman" w:hAnsi="Times New Roman"/>
                <w:b w:val="0"/>
                <w:bCs w:val="0"/>
                <w:iCs/>
                <w:sz w:val="30"/>
                <w:szCs w:val="30"/>
              </w:rPr>
              <w:t xml:space="preserve"> user </w:t>
            </w:r>
            <w:proofErr w:type="spellStart"/>
            <w:r>
              <w:rPr>
                <w:rFonts w:ascii="Times New Roman" w:hAnsi="Times New Roman"/>
                <w:b w:val="0"/>
                <w:bCs w:val="0"/>
                <w:iCs/>
                <w:sz w:val="30"/>
                <w:szCs w:val="30"/>
              </w:rPr>
              <w:t>khác</w:t>
            </w:r>
            <w:proofErr w:type="spellEnd"/>
          </w:p>
        </w:tc>
        <w:tc>
          <w:tcPr>
            <w:tcW w:w="807" w:type="pct"/>
          </w:tcPr>
          <w:p w14:paraId="0C17B642" w14:textId="77777777" w:rsidR="003A1BC7" w:rsidRDefault="00CC6572">
            <w:pPr>
              <w:spacing w:after="120" w:line="360" w:lineRule="auto"/>
              <w:jc w:val="left"/>
              <w:rPr>
                <w:iCs/>
                <w:sz w:val="30"/>
                <w:szCs w:val="30"/>
                <w:lang w:val="vi-VN"/>
              </w:rPr>
            </w:pPr>
            <w:proofErr w:type="spellStart"/>
            <w:r>
              <w:rPr>
                <w:iCs/>
                <w:sz w:val="30"/>
                <w:szCs w:val="30"/>
              </w:rPr>
              <w:t>Xóa</w:t>
            </w:r>
            <w:proofErr w:type="spellEnd"/>
            <w:r>
              <w:rPr>
                <w:iCs/>
                <w:sz w:val="30"/>
                <w:szCs w:val="30"/>
                <w:lang w:val="vi-VN"/>
              </w:rPr>
              <w:t xml:space="preserve"> thành viên</w:t>
            </w:r>
          </w:p>
        </w:tc>
        <w:tc>
          <w:tcPr>
            <w:tcW w:w="670" w:type="pct"/>
          </w:tcPr>
          <w:p w14:paraId="04B7C38B" w14:textId="77777777" w:rsidR="003A1BC7" w:rsidRDefault="003A1BC7">
            <w:pPr>
              <w:spacing w:after="120" w:line="360" w:lineRule="auto"/>
              <w:rPr>
                <w:iCs/>
                <w:sz w:val="30"/>
                <w:szCs w:val="30"/>
              </w:rPr>
            </w:pPr>
          </w:p>
        </w:tc>
      </w:tr>
      <w:tr w:rsidR="003A1BC7" w14:paraId="5B83D977" w14:textId="77777777" w:rsidTr="00D51720">
        <w:trPr>
          <w:trHeight w:val="388"/>
          <w:jc w:val="center"/>
        </w:trPr>
        <w:tc>
          <w:tcPr>
            <w:tcW w:w="574" w:type="pct"/>
          </w:tcPr>
          <w:p w14:paraId="4C4A6C65" w14:textId="77777777" w:rsidR="003A1BC7" w:rsidRDefault="00CC6572">
            <w:pPr>
              <w:spacing w:after="120" w:line="360" w:lineRule="auto"/>
              <w:rPr>
                <w:iCs/>
                <w:sz w:val="30"/>
                <w:szCs w:val="30"/>
              </w:rPr>
            </w:pPr>
            <w:r>
              <w:rPr>
                <w:iCs/>
                <w:sz w:val="30"/>
                <w:szCs w:val="30"/>
              </w:rPr>
              <w:t>UC010</w:t>
            </w:r>
          </w:p>
        </w:tc>
        <w:tc>
          <w:tcPr>
            <w:tcW w:w="1362" w:type="pct"/>
          </w:tcPr>
          <w:p w14:paraId="5E2D4CFC" w14:textId="77777777" w:rsidR="003A1BC7" w:rsidRDefault="00CC6572">
            <w:pPr>
              <w:spacing w:after="120" w:line="360" w:lineRule="auto"/>
              <w:rPr>
                <w:iCs/>
                <w:sz w:val="30"/>
                <w:szCs w:val="30"/>
                <w:lang w:val="vi-VN"/>
              </w:rPr>
            </w:pPr>
            <w:proofErr w:type="spellStart"/>
            <w:r>
              <w:rPr>
                <w:iCs/>
                <w:sz w:val="30"/>
                <w:szCs w:val="30"/>
              </w:rPr>
              <w:t>Thêm</w:t>
            </w:r>
            <w:proofErr w:type="spellEnd"/>
            <w:r>
              <w:rPr>
                <w:iCs/>
                <w:sz w:val="30"/>
                <w:szCs w:val="30"/>
                <w:lang w:val="vi-VN"/>
              </w:rPr>
              <w:t xml:space="preserve"> thành viên vào nhóm</w:t>
            </w:r>
          </w:p>
        </w:tc>
        <w:tc>
          <w:tcPr>
            <w:tcW w:w="1587" w:type="pct"/>
          </w:tcPr>
          <w:p w14:paraId="0AEF47C7" w14:textId="77777777" w:rsidR="003A1BC7" w:rsidRDefault="00CC6572">
            <w:pPr>
              <w:pStyle w:val="StyleTabletextBoldCentered"/>
              <w:spacing w:before="0" w:line="360" w:lineRule="auto"/>
              <w:rPr>
                <w:rFonts w:ascii="Times New Roman" w:hAnsi="Times New Roman"/>
                <w:b w:val="0"/>
                <w:bCs w:val="0"/>
                <w:iCs/>
                <w:sz w:val="30"/>
                <w:szCs w:val="30"/>
                <w:lang w:val="vi-VN"/>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lang w:val="vi-VN"/>
              </w:rPr>
              <w:t xml:space="preserve"> dùng thực hiện thêm bạn bè vào nhóm</w:t>
            </w:r>
          </w:p>
        </w:tc>
        <w:tc>
          <w:tcPr>
            <w:tcW w:w="807" w:type="pct"/>
          </w:tcPr>
          <w:p w14:paraId="18A143CF" w14:textId="77777777" w:rsidR="003A1BC7" w:rsidRDefault="00CC6572">
            <w:pPr>
              <w:spacing w:after="120" w:line="360" w:lineRule="auto"/>
              <w:rPr>
                <w:iCs/>
                <w:sz w:val="30"/>
                <w:szCs w:val="30"/>
                <w:lang w:val="vi-VN"/>
              </w:rPr>
            </w:pPr>
            <w:proofErr w:type="spellStart"/>
            <w:r>
              <w:rPr>
                <w:iCs/>
                <w:sz w:val="30"/>
                <w:szCs w:val="30"/>
              </w:rPr>
              <w:t>Thêm</w:t>
            </w:r>
            <w:proofErr w:type="spellEnd"/>
            <w:r>
              <w:rPr>
                <w:iCs/>
                <w:sz w:val="30"/>
                <w:szCs w:val="30"/>
                <w:lang w:val="vi-VN"/>
              </w:rPr>
              <w:t xml:space="preserve"> thành viên</w:t>
            </w:r>
          </w:p>
        </w:tc>
        <w:tc>
          <w:tcPr>
            <w:tcW w:w="670" w:type="pct"/>
          </w:tcPr>
          <w:p w14:paraId="7DB31D9C" w14:textId="77777777" w:rsidR="003A1BC7" w:rsidRDefault="003A1BC7">
            <w:pPr>
              <w:spacing w:after="120" w:line="360" w:lineRule="auto"/>
              <w:rPr>
                <w:iCs/>
                <w:sz w:val="30"/>
                <w:szCs w:val="30"/>
              </w:rPr>
            </w:pPr>
          </w:p>
        </w:tc>
      </w:tr>
      <w:tr w:rsidR="003A1BC7" w14:paraId="06F31DB4" w14:textId="77777777" w:rsidTr="00D51720">
        <w:trPr>
          <w:jc w:val="center"/>
        </w:trPr>
        <w:tc>
          <w:tcPr>
            <w:tcW w:w="574" w:type="pct"/>
          </w:tcPr>
          <w:p w14:paraId="6C3A845E" w14:textId="77777777" w:rsidR="003A1BC7" w:rsidRDefault="00CC6572">
            <w:pPr>
              <w:spacing w:after="120" w:line="360" w:lineRule="auto"/>
              <w:rPr>
                <w:iCs/>
                <w:sz w:val="30"/>
                <w:szCs w:val="30"/>
              </w:rPr>
            </w:pPr>
            <w:r>
              <w:rPr>
                <w:iCs/>
                <w:sz w:val="30"/>
                <w:szCs w:val="30"/>
              </w:rPr>
              <w:t>UC011</w:t>
            </w:r>
          </w:p>
        </w:tc>
        <w:tc>
          <w:tcPr>
            <w:tcW w:w="1362" w:type="pct"/>
          </w:tcPr>
          <w:p w14:paraId="1BF4F7B2" w14:textId="77777777" w:rsidR="003A1BC7" w:rsidRDefault="00CC6572">
            <w:pPr>
              <w:spacing w:after="120" w:line="360" w:lineRule="auto"/>
              <w:rPr>
                <w:iCs/>
                <w:sz w:val="30"/>
                <w:szCs w:val="30"/>
              </w:rPr>
            </w:pPr>
            <w:proofErr w:type="spellStart"/>
            <w:r>
              <w:rPr>
                <w:iCs/>
                <w:sz w:val="30"/>
                <w:szCs w:val="30"/>
              </w:rPr>
              <w:t>Tìm</w:t>
            </w:r>
            <w:proofErr w:type="spellEnd"/>
            <w:r>
              <w:rPr>
                <w:iCs/>
                <w:sz w:val="30"/>
                <w:szCs w:val="30"/>
              </w:rPr>
              <w:t xml:space="preserve"> </w:t>
            </w:r>
            <w:proofErr w:type="spellStart"/>
            <w:r>
              <w:rPr>
                <w:iCs/>
                <w:sz w:val="30"/>
                <w:szCs w:val="30"/>
              </w:rPr>
              <w:t>kiếm</w:t>
            </w:r>
            <w:proofErr w:type="spellEnd"/>
            <w:r>
              <w:rPr>
                <w:iCs/>
                <w:sz w:val="30"/>
                <w:szCs w:val="30"/>
              </w:rPr>
              <w:t xml:space="preserve"> user</w:t>
            </w:r>
          </w:p>
        </w:tc>
        <w:tc>
          <w:tcPr>
            <w:tcW w:w="1587" w:type="pct"/>
          </w:tcPr>
          <w:p w14:paraId="1FCF30B9"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tìm</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kiếm</w:t>
            </w:r>
            <w:proofErr w:type="spellEnd"/>
            <w:r>
              <w:rPr>
                <w:rFonts w:ascii="Times New Roman" w:hAnsi="Times New Roman"/>
                <w:b w:val="0"/>
                <w:bCs w:val="0"/>
                <w:iCs/>
                <w:sz w:val="30"/>
                <w:szCs w:val="30"/>
              </w:rPr>
              <w:t xml:space="preserve"> user </w:t>
            </w:r>
            <w:proofErr w:type="spellStart"/>
            <w:r>
              <w:rPr>
                <w:rFonts w:ascii="Times New Roman" w:hAnsi="Times New Roman"/>
                <w:b w:val="0"/>
                <w:bCs w:val="0"/>
                <w:iCs/>
                <w:sz w:val="30"/>
                <w:szCs w:val="30"/>
              </w:rPr>
              <w:t>khác</w:t>
            </w:r>
            <w:proofErr w:type="spellEnd"/>
            <w:r>
              <w:rPr>
                <w:rFonts w:ascii="Times New Roman" w:hAnsi="Times New Roman"/>
                <w:b w:val="0"/>
                <w:bCs w:val="0"/>
                <w:iCs/>
                <w:sz w:val="30"/>
                <w:szCs w:val="30"/>
              </w:rPr>
              <w:t xml:space="preserve"> qua </w:t>
            </w:r>
            <w:proofErr w:type="spellStart"/>
            <w:r>
              <w:rPr>
                <w:rFonts w:ascii="Times New Roman" w:hAnsi="Times New Roman"/>
                <w:b w:val="0"/>
                <w:bCs w:val="0"/>
                <w:iCs/>
                <w:sz w:val="30"/>
                <w:szCs w:val="30"/>
              </w:rPr>
              <w:t>số</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điện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thoại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hoặc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tên</w:t>
            </w:r>
            <w:proofErr w:type="spellEnd"/>
            <w:r>
              <w:rPr>
                <w:rFonts w:ascii="Times New Roman" w:hAnsi="Times New Roman"/>
                <w:b w:val="0"/>
                <w:bCs w:val="0"/>
                <w:iCs/>
                <w:sz w:val="30"/>
                <w:szCs w:val="30"/>
              </w:rPr>
              <w:t xml:space="preserve"> user.</w:t>
            </w:r>
          </w:p>
        </w:tc>
        <w:tc>
          <w:tcPr>
            <w:tcW w:w="807" w:type="pct"/>
          </w:tcPr>
          <w:p w14:paraId="6A8CE080" w14:textId="77777777" w:rsidR="003A1BC7" w:rsidRDefault="00CC6572">
            <w:pPr>
              <w:spacing w:after="120" w:line="360" w:lineRule="auto"/>
              <w:jc w:val="left"/>
              <w:rPr>
                <w:iCs/>
                <w:sz w:val="30"/>
                <w:szCs w:val="30"/>
                <w:lang w:val="vi-VN"/>
              </w:rPr>
            </w:pPr>
            <w:proofErr w:type="spellStart"/>
            <w:r>
              <w:rPr>
                <w:iCs/>
                <w:sz w:val="30"/>
                <w:szCs w:val="30"/>
              </w:rPr>
              <w:t>Tìm</w:t>
            </w:r>
            <w:proofErr w:type="spellEnd"/>
            <w:r>
              <w:rPr>
                <w:iCs/>
                <w:sz w:val="30"/>
                <w:szCs w:val="30"/>
                <w:lang w:val="vi-VN"/>
              </w:rPr>
              <w:t xml:space="preserve"> kiếm user</w:t>
            </w:r>
          </w:p>
        </w:tc>
        <w:tc>
          <w:tcPr>
            <w:tcW w:w="670" w:type="pct"/>
          </w:tcPr>
          <w:p w14:paraId="398D90A7" w14:textId="77777777" w:rsidR="003A1BC7" w:rsidRDefault="003A1BC7">
            <w:pPr>
              <w:spacing w:after="120" w:line="360" w:lineRule="auto"/>
              <w:rPr>
                <w:iCs/>
                <w:sz w:val="30"/>
                <w:szCs w:val="30"/>
              </w:rPr>
            </w:pPr>
          </w:p>
        </w:tc>
      </w:tr>
      <w:tr w:rsidR="003A1BC7" w14:paraId="7D74680F" w14:textId="77777777" w:rsidTr="00D51720">
        <w:trPr>
          <w:jc w:val="center"/>
        </w:trPr>
        <w:tc>
          <w:tcPr>
            <w:tcW w:w="574" w:type="pct"/>
          </w:tcPr>
          <w:p w14:paraId="37C73D5C" w14:textId="77777777" w:rsidR="003A1BC7" w:rsidRDefault="00CC6572">
            <w:pPr>
              <w:spacing w:after="120" w:line="360" w:lineRule="auto"/>
              <w:rPr>
                <w:iCs/>
                <w:sz w:val="30"/>
                <w:szCs w:val="30"/>
              </w:rPr>
            </w:pPr>
            <w:r>
              <w:rPr>
                <w:iCs/>
                <w:sz w:val="30"/>
                <w:szCs w:val="30"/>
              </w:rPr>
              <w:t>UC012</w:t>
            </w:r>
          </w:p>
        </w:tc>
        <w:tc>
          <w:tcPr>
            <w:tcW w:w="1362" w:type="pct"/>
          </w:tcPr>
          <w:p w14:paraId="7189CA63" w14:textId="77777777" w:rsidR="003A1BC7" w:rsidRDefault="00CC6572">
            <w:pPr>
              <w:spacing w:after="120" w:line="360" w:lineRule="auto"/>
              <w:rPr>
                <w:iCs/>
                <w:sz w:val="30"/>
                <w:szCs w:val="30"/>
              </w:rPr>
            </w:pPr>
            <w:r>
              <w:rPr>
                <w:iCs/>
                <w:sz w:val="30"/>
                <w:szCs w:val="30"/>
              </w:rPr>
              <w:t xml:space="preserve">Quản </w:t>
            </w:r>
            <w:proofErr w:type="spellStart"/>
            <w:r>
              <w:rPr>
                <w:iCs/>
                <w:sz w:val="30"/>
                <w:szCs w:val="30"/>
              </w:rPr>
              <w:t>lý</w:t>
            </w:r>
            <w:proofErr w:type="spellEnd"/>
            <w:r>
              <w:rPr>
                <w:iCs/>
                <w:sz w:val="30"/>
                <w:szCs w:val="30"/>
              </w:rPr>
              <w:t xml:space="preserve"> </w:t>
            </w:r>
            <w:proofErr w:type="spellStart"/>
            <w:r>
              <w:rPr>
                <w:iCs/>
                <w:sz w:val="30"/>
                <w:szCs w:val="30"/>
              </w:rPr>
              <w:t>phòng</w:t>
            </w:r>
            <w:proofErr w:type="spellEnd"/>
            <w:r>
              <w:rPr>
                <w:iCs/>
                <w:sz w:val="30"/>
                <w:szCs w:val="30"/>
              </w:rPr>
              <w:t xml:space="preserve"> chat</w:t>
            </w:r>
          </w:p>
        </w:tc>
        <w:tc>
          <w:tcPr>
            <w:tcW w:w="1587" w:type="pct"/>
          </w:tcPr>
          <w:p w14:paraId="4E261B3F"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quản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lý</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phòng</w:t>
            </w:r>
            <w:proofErr w:type="spellEnd"/>
            <w:r>
              <w:rPr>
                <w:rFonts w:ascii="Times New Roman" w:hAnsi="Times New Roman"/>
                <w:b w:val="0"/>
                <w:bCs w:val="0"/>
                <w:iCs/>
                <w:sz w:val="30"/>
                <w:szCs w:val="30"/>
              </w:rPr>
              <w:t xml:space="preserve"> chat</w:t>
            </w:r>
          </w:p>
        </w:tc>
        <w:tc>
          <w:tcPr>
            <w:tcW w:w="807" w:type="pct"/>
          </w:tcPr>
          <w:p w14:paraId="26F00D4A" w14:textId="77777777" w:rsidR="003A1BC7" w:rsidRDefault="00CC6572">
            <w:pPr>
              <w:spacing w:after="120" w:line="360" w:lineRule="auto"/>
              <w:jc w:val="left"/>
              <w:rPr>
                <w:iCs/>
                <w:sz w:val="30"/>
                <w:szCs w:val="30"/>
                <w:lang w:val="vi-VN"/>
              </w:rPr>
            </w:pPr>
            <w:r>
              <w:rPr>
                <w:iCs/>
                <w:sz w:val="30"/>
                <w:szCs w:val="30"/>
                <w:lang w:val="vi-VN"/>
              </w:rPr>
              <w:t>Quản lý nhóm</w:t>
            </w:r>
          </w:p>
        </w:tc>
        <w:tc>
          <w:tcPr>
            <w:tcW w:w="670" w:type="pct"/>
          </w:tcPr>
          <w:p w14:paraId="623A9BB5" w14:textId="77777777" w:rsidR="003A1BC7" w:rsidRDefault="003A1BC7">
            <w:pPr>
              <w:spacing w:after="120" w:line="360" w:lineRule="auto"/>
              <w:rPr>
                <w:iCs/>
                <w:sz w:val="30"/>
                <w:szCs w:val="30"/>
              </w:rPr>
            </w:pPr>
          </w:p>
        </w:tc>
      </w:tr>
      <w:tr w:rsidR="003A1BC7" w14:paraId="3CBAEA67" w14:textId="77777777" w:rsidTr="00D51720">
        <w:trPr>
          <w:jc w:val="center"/>
        </w:trPr>
        <w:tc>
          <w:tcPr>
            <w:tcW w:w="574" w:type="pct"/>
          </w:tcPr>
          <w:p w14:paraId="75C90A92" w14:textId="77777777" w:rsidR="003A1BC7" w:rsidRDefault="00CC6572">
            <w:pPr>
              <w:spacing w:after="120" w:line="360" w:lineRule="auto"/>
              <w:rPr>
                <w:iCs/>
                <w:sz w:val="30"/>
                <w:szCs w:val="30"/>
              </w:rPr>
            </w:pPr>
            <w:r>
              <w:rPr>
                <w:iCs/>
                <w:sz w:val="30"/>
                <w:szCs w:val="30"/>
              </w:rPr>
              <w:t>UC013</w:t>
            </w:r>
          </w:p>
        </w:tc>
        <w:tc>
          <w:tcPr>
            <w:tcW w:w="1362" w:type="pct"/>
          </w:tcPr>
          <w:p w14:paraId="3CA77E72" w14:textId="77777777" w:rsidR="003A1BC7" w:rsidRDefault="00CC6572">
            <w:pPr>
              <w:spacing w:after="120" w:line="360" w:lineRule="auto"/>
              <w:rPr>
                <w:iCs/>
                <w:sz w:val="30"/>
                <w:szCs w:val="30"/>
              </w:rPr>
            </w:pPr>
            <w:proofErr w:type="spellStart"/>
            <w:r>
              <w:rPr>
                <w:iCs/>
                <w:sz w:val="30"/>
                <w:szCs w:val="30"/>
              </w:rPr>
              <w:t>Tạo</w:t>
            </w:r>
            <w:proofErr w:type="spellEnd"/>
            <w:r>
              <w:rPr>
                <w:iCs/>
                <w:sz w:val="30"/>
                <w:szCs w:val="30"/>
              </w:rPr>
              <w:t xml:space="preserve"> </w:t>
            </w:r>
            <w:proofErr w:type="spellStart"/>
            <w:r>
              <w:rPr>
                <w:iCs/>
                <w:sz w:val="30"/>
                <w:szCs w:val="30"/>
              </w:rPr>
              <w:t>phòng</w:t>
            </w:r>
            <w:proofErr w:type="spellEnd"/>
            <w:r>
              <w:rPr>
                <w:iCs/>
                <w:sz w:val="30"/>
                <w:szCs w:val="30"/>
              </w:rPr>
              <w:t xml:space="preserve"> chat</w:t>
            </w:r>
          </w:p>
        </w:tc>
        <w:tc>
          <w:tcPr>
            <w:tcW w:w="1587" w:type="pct"/>
          </w:tcPr>
          <w:p w14:paraId="00AABB8D"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tạo</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phòng</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gồm</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đặt</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tên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và</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thêm</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thành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viên</w:t>
            </w:r>
            <w:proofErr w:type="spellEnd"/>
          </w:p>
        </w:tc>
        <w:tc>
          <w:tcPr>
            <w:tcW w:w="807" w:type="pct"/>
          </w:tcPr>
          <w:p w14:paraId="30E9C56C" w14:textId="77777777" w:rsidR="003A1BC7" w:rsidRDefault="00CC6572">
            <w:pPr>
              <w:spacing w:after="120" w:line="360" w:lineRule="auto"/>
              <w:jc w:val="left"/>
              <w:rPr>
                <w:iCs/>
                <w:sz w:val="30"/>
                <w:szCs w:val="30"/>
                <w:lang w:val="vi-VN"/>
              </w:rPr>
            </w:pPr>
            <w:proofErr w:type="spellStart"/>
            <w:r>
              <w:rPr>
                <w:iCs/>
                <w:sz w:val="30"/>
                <w:szCs w:val="30"/>
              </w:rPr>
              <w:t>Tạo</w:t>
            </w:r>
            <w:proofErr w:type="spellEnd"/>
            <w:r>
              <w:rPr>
                <w:iCs/>
                <w:sz w:val="30"/>
                <w:szCs w:val="30"/>
                <w:lang w:val="vi-VN"/>
              </w:rPr>
              <w:t xml:space="preserve"> phòng chat</w:t>
            </w:r>
          </w:p>
        </w:tc>
        <w:tc>
          <w:tcPr>
            <w:tcW w:w="670" w:type="pct"/>
          </w:tcPr>
          <w:p w14:paraId="134798BB" w14:textId="77777777" w:rsidR="003A1BC7" w:rsidRDefault="003A1BC7">
            <w:pPr>
              <w:spacing w:after="120" w:line="360" w:lineRule="auto"/>
              <w:rPr>
                <w:iCs/>
                <w:sz w:val="30"/>
                <w:szCs w:val="30"/>
              </w:rPr>
            </w:pPr>
          </w:p>
        </w:tc>
      </w:tr>
      <w:tr w:rsidR="003A1BC7" w14:paraId="134992C9" w14:textId="77777777" w:rsidTr="00D51720">
        <w:trPr>
          <w:jc w:val="center"/>
        </w:trPr>
        <w:tc>
          <w:tcPr>
            <w:tcW w:w="574" w:type="pct"/>
          </w:tcPr>
          <w:p w14:paraId="69BF56E8" w14:textId="77777777" w:rsidR="003A1BC7" w:rsidRDefault="00CC6572">
            <w:pPr>
              <w:spacing w:after="120" w:line="360" w:lineRule="auto"/>
              <w:rPr>
                <w:iCs/>
                <w:sz w:val="30"/>
                <w:szCs w:val="30"/>
              </w:rPr>
            </w:pPr>
            <w:r>
              <w:rPr>
                <w:iCs/>
                <w:sz w:val="30"/>
                <w:szCs w:val="30"/>
              </w:rPr>
              <w:lastRenderedPageBreak/>
              <w:t>UC014</w:t>
            </w:r>
          </w:p>
        </w:tc>
        <w:tc>
          <w:tcPr>
            <w:tcW w:w="1362" w:type="pct"/>
          </w:tcPr>
          <w:p w14:paraId="6C75F093" w14:textId="77777777" w:rsidR="003A1BC7" w:rsidRDefault="00CC6572">
            <w:pPr>
              <w:spacing w:after="120" w:line="360" w:lineRule="auto"/>
              <w:rPr>
                <w:iCs/>
                <w:sz w:val="30"/>
                <w:szCs w:val="30"/>
              </w:rPr>
            </w:pPr>
            <w:proofErr w:type="spellStart"/>
            <w:r>
              <w:rPr>
                <w:iCs/>
                <w:sz w:val="30"/>
                <w:szCs w:val="30"/>
              </w:rPr>
              <w:t>Xóa</w:t>
            </w:r>
            <w:proofErr w:type="spellEnd"/>
            <w:r>
              <w:rPr>
                <w:iCs/>
                <w:sz w:val="30"/>
                <w:szCs w:val="30"/>
              </w:rPr>
              <w:t xml:space="preserve"> </w:t>
            </w:r>
            <w:proofErr w:type="spellStart"/>
            <w:r>
              <w:rPr>
                <w:iCs/>
                <w:sz w:val="30"/>
                <w:szCs w:val="30"/>
              </w:rPr>
              <w:t>phòng</w:t>
            </w:r>
            <w:proofErr w:type="spellEnd"/>
            <w:r>
              <w:rPr>
                <w:iCs/>
                <w:sz w:val="30"/>
                <w:szCs w:val="30"/>
              </w:rPr>
              <w:t xml:space="preserve"> chat</w:t>
            </w:r>
          </w:p>
        </w:tc>
        <w:tc>
          <w:tcPr>
            <w:tcW w:w="1587" w:type="pct"/>
          </w:tcPr>
          <w:p w14:paraId="039B1FA2"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xóa</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phòng</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có</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thông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báo</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xác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nhân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xóa</w:t>
            </w:r>
            <w:proofErr w:type="spellEnd"/>
          </w:p>
        </w:tc>
        <w:tc>
          <w:tcPr>
            <w:tcW w:w="807" w:type="pct"/>
          </w:tcPr>
          <w:p w14:paraId="71193070" w14:textId="77777777" w:rsidR="003A1BC7" w:rsidRDefault="00CC6572">
            <w:pPr>
              <w:spacing w:after="120" w:line="360" w:lineRule="auto"/>
              <w:jc w:val="left"/>
              <w:rPr>
                <w:iCs/>
                <w:sz w:val="30"/>
                <w:szCs w:val="30"/>
                <w:lang w:val="vi-VN"/>
              </w:rPr>
            </w:pPr>
            <w:proofErr w:type="spellStart"/>
            <w:r>
              <w:rPr>
                <w:iCs/>
                <w:sz w:val="30"/>
                <w:szCs w:val="30"/>
              </w:rPr>
              <w:t>Xóa</w:t>
            </w:r>
            <w:proofErr w:type="spellEnd"/>
            <w:r>
              <w:rPr>
                <w:iCs/>
                <w:sz w:val="30"/>
                <w:szCs w:val="30"/>
                <w:lang w:val="vi-VN"/>
              </w:rPr>
              <w:t xml:space="preserve"> phòng chat</w:t>
            </w:r>
          </w:p>
        </w:tc>
        <w:tc>
          <w:tcPr>
            <w:tcW w:w="670" w:type="pct"/>
          </w:tcPr>
          <w:p w14:paraId="6E64276E" w14:textId="77777777" w:rsidR="003A1BC7" w:rsidRDefault="003A1BC7">
            <w:pPr>
              <w:spacing w:after="120" w:line="360" w:lineRule="auto"/>
              <w:rPr>
                <w:iCs/>
                <w:sz w:val="30"/>
                <w:szCs w:val="30"/>
              </w:rPr>
            </w:pPr>
          </w:p>
        </w:tc>
      </w:tr>
      <w:tr w:rsidR="003A1BC7" w14:paraId="3902943E" w14:textId="77777777" w:rsidTr="00D51720">
        <w:trPr>
          <w:jc w:val="center"/>
        </w:trPr>
        <w:tc>
          <w:tcPr>
            <w:tcW w:w="574" w:type="pct"/>
          </w:tcPr>
          <w:p w14:paraId="0890EB2F" w14:textId="77777777" w:rsidR="003A1BC7" w:rsidRDefault="00CC6572">
            <w:pPr>
              <w:spacing w:after="120" w:line="360" w:lineRule="auto"/>
              <w:rPr>
                <w:iCs/>
                <w:sz w:val="30"/>
                <w:szCs w:val="30"/>
              </w:rPr>
            </w:pPr>
            <w:r>
              <w:rPr>
                <w:iCs/>
                <w:sz w:val="30"/>
                <w:szCs w:val="30"/>
              </w:rPr>
              <w:t>UC015</w:t>
            </w:r>
          </w:p>
        </w:tc>
        <w:tc>
          <w:tcPr>
            <w:tcW w:w="1362" w:type="pct"/>
          </w:tcPr>
          <w:p w14:paraId="3A9B2C76" w14:textId="77777777" w:rsidR="003A1BC7" w:rsidRDefault="00CC6572">
            <w:pPr>
              <w:spacing w:after="120" w:line="360" w:lineRule="auto"/>
              <w:rPr>
                <w:iCs/>
                <w:sz w:val="30"/>
                <w:szCs w:val="30"/>
              </w:rPr>
            </w:pPr>
            <w:proofErr w:type="spellStart"/>
            <w:r>
              <w:rPr>
                <w:iCs/>
                <w:sz w:val="30"/>
                <w:szCs w:val="30"/>
              </w:rPr>
              <w:t>Sửa</w:t>
            </w:r>
            <w:proofErr w:type="spellEnd"/>
            <w:r>
              <w:rPr>
                <w:iCs/>
                <w:sz w:val="30"/>
                <w:szCs w:val="30"/>
              </w:rPr>
              <w:t xml:space="preserve"> </w:t>
            </w:r>
            <w:proofErr w:type="spellStart"/>
            <w:r>
              <w:rPr>
                <w:iCs/>
                <w:sz w:val="30"/>
                <w:szCs w:val="30"/>
              </w:rPr>
              <w:t>tên</w:t>
            </w:r>
            <w:proofErr w:type="spellEnd"/>
            <w:r>
              <w:rPr>
                <w:iCs/>
                <w:sz w:val="30"/>
                <w:szCs w:val="30"/>
              </w:rPr>
              <w:t xml:space="preserve"> </w:t>
            </w:r>
            <w:proofErr w:type="spellStart"/>
            <w:r>
              <w:rPr>
                <w:iCs/>
                <w:sz w:val="30"/>
                <w:szCs w:val="30"/>
              </w:rPr>
              <w:t>phòng</w:t>
            </w:r>
            <w:proofErr w:type="spellEnd"/>
            <w:r>
              <w:rPr>
                <w:iCs/>
                <w:sz w:val="30"/>
                <w:szCs w:val="30"/>
              </w:rPr>
              <w:t xml:space="preserve"> chat</w:t>
            </w:r>
          </w:p>
        </w:tc>
        <w:tc>
          <w:tcPr>
            <w:tcW w:w="1587" w:type="pct"/>
          </w:tcPr>
          <w:p w14:paraId="6E058228"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thực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hiện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thay</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đổi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tên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phòng</w:t>
            </w:r>
            <w:proofErr w:type="spellEnd"/>
            <w:r>
              <w:rPr>
                <w:rFonts w:ascii="Times New Roman" w:hAnsi="Times New Roman"/>
                <w:b w:val="0"/>
                <w:bCs w:val="0"/>
                <w:iCs/>
                <w:sz w:val="30"/>
                <w:szCs w:val="30"/>
              </w:rPr>
              <w:t xml:space="preserve"> chat, </w:t>
            </w:r>
            <w:proofErr w:type="spellStart"/>
            <w:r>
              <w:rPr>
                <w:rFonts w:ascii="Times New Roman" w:hAnsi="Times New Roman"/>
                <w:b w:val="0"/>
                <w:bCs w:val="0"/>
                <w:iCs/>
                <w:sz w:val="30"/>
                <w:szCs w:val="30"/>
              </w:rPr>
              <w:t>không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trùng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với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tên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cũ</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và</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không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rỗng</w:t>
            </w:r>
            <w:proofErr w:type="spellEnd"/>
          </w:p>
        </w:tc>
        <w:tc>
          <w:tcPr>
            <w:tcW w:w="807" w:type="pct"/>
          </w:tcPr>
          <w:p w14:paraId="645F29D2" w14:textId="77777777" w:rsidR="003A1BC7" w:rsidRDefault="00CC6572">
            <w:pPr>
              <w:spacing w:after="120" w:line="360" w:lineRule="auto"/>
              <w:jc w:val="left"/>
              <w:rPr>
                <w:iCs/>
                <w:sz w:val="30"/>
                <w:szCs w:val="30"/>
                <w:lang w:val="vi-VN"/>
              </w:rPr>
            </w:pPr>
            <w:r>
              <w:rPr>
                <w:iCs/>
                <w:sz w:val="30"/>
                <w:szCs w:val="30"/>
              </w:rPr>
              <w:t>Thay</w:t>
            </w:r>
            <w:r>
              <w:rPr>
                <w:iCs/>
                <w:sz w:val="30"/>
                <w:szCs w:val="30"/>
                <w:lang w:val="vi-VN"/>
              </w:rPr>
              <w:t xml:space="preserve"> đổi tên phòng chat</w:t>
            </w:r>
          </w:p>
        </w:tc>
        <w:tc>
          <w:tcPr>
            <w:tcW w:w="670" w:type="pct"/>
          </w:tcPr>
          <w:p w14:paraId="31D44FB5" w14:textId="77777777" w:rsidR="003A1BC7" w:rsidRDefault="003A1BC7">
            <w:pPr>
              <w:spacing w:after="120" w:line="360" w:lineRule="auto"/>
              <w:rPr>
                <w:iCs/>
                <w:sz w:val="30"/>
                <w:szCs w:val="30"/>
              </w:rPr>
            </w:pPr>
          </w:p>
        </w:tc>
      </w:tr>
      <w:tr w:rsidR="003A1BC7" w14:paraId="72F170F7" w14:textId="77777777" w:rsidTr="00D51720">
        <w:trPr>
          <w:jc w:val="center"/>
        </w:trPr>
        <w:tc>
          <w:tcPr>
            <w:tcW w:w="574" w:type="pct"/>
          </w:tcPr>
          <w:p w14:paraId="32FDDEEC" w14:textId="77777777" w:rsidR="003A1BC7" w:rsidRDefault="00CC6572">
            <w:pPr>
              <w:spacing w:after="120" w:line="360" w:lineRule="auto"/>
              <w:rPr>
                <w:iCs/>
                <w:sz w:val="30"/>
                <w:szCs w:val="30"/>
              </w:rPr>
            </w:pPr>
            <w:r>
              <w:rPr>
                <w:iCs/>
                <w:sz w:val="30"/>
                <w:szCs w:val="30"/>
              </w:rPr>
              <w:t>UC016</w:t>
            </w:r>
          </w:p>
        </w:tc>
        <w:tc>
          <w:tcPr>
            <w:tcW w:w="1362" w:type="pct"/>
          </w:tcPr>
          <w:p w14:paraId="505DD9C0" w14:textId="77777777" w:rsidR="003A1BC7" w:rsidRDefault="00CC6572">
            <w:pPr>
              <w:spacing w:after="120" w:line="360" w:lineRule="auto"/>
              <w:rPr>
                <w:iCs/>
                <w:sz w:val="30"/>
                <w:szCs w:val="30"/>
              </w:rPr>
            </w:pPr>
            <w:r>
              <w:rPr>
                <w:iCs/>
                <w:sz w:val="30"/>
                <w:szCs w:val="30"/>
              </w:rPr>
              <w:t xml:space="preserve">Quản </w:t>
            </w:r>
            <w:proofErr w:type="spellStart"/>
            <w:r>
              <w:rPr>
                <w:iCs/>
                <w:sz w:val="30"/>
                <w:szCs w:val="30"/>
              </w:rPr>
              <w:t>lý</w:t>
            </w:r>
            <w:proofErr w:type="spellEnd"/>
            <w:r>
              <w:rPr>
                <w:iCs/>
                <w:sz w:val="30"/>
                <w:szCs w:val="30"/>
              </w:rPr>
              <w:t xml:space="preserve"> </w:t>
            </w:r>
            <w:proofErr w:type="spellStart"/>
            <w:r>
              <w:rPr>
                <w:iCs/>
                <w:sz w:val="30"/>
                <w:szCs w:val="30"/>
              </w:rPr>
              <w:t>danh</w:t>
            </w:r>
            <w:proofErr w:type="spellEnd"/>
            <w:r>
              <w:rPr>
                <w:iCs/>
                <w:sz w:val="30"/>
                <w:szCs w:val="30"/>
              </w:rPr>
              <w:t xml:space="preserve"> </w:t>
            </w:r>
            <w:proofErr w:type="spellStart"/>
            <w:r>
              <w:rPr>
                <w:iCs/>
                <w:sz w:val="30"/>
                <w:szCs w:val="30"/>
              </w:rPr>
              <w:t>sách</w:t>
            </w:r>
            <w:proofErr w:type="spellEnd"/>
            <w:r>
              <w:rPr>
                <w:iCs/>
                <w:sz w:val="30"/>
                <w:szCs w:val="30"/>
              </w:rPr>
              <w:t xml:space="preserve"> </w:t>
            </w:r>
            <w:proofErr w:type="spellStart"/>
            <w:r>
              <w:rPr>
                <w:iCs/>
                <w:sz w:val="30"/>
                <w:szCs w:val="30"/>
              </w:rPr>
              <w:t>bạn</w:t>
            </w:r>
            <w:proofErr w:type="spellEnd"/>
            <w:r>
              <w:rPr>
                <w:iCs/>
                <w:sz w:val="30"/>
                <w:szCs w:val="30"/>
              </w:rPr>
              <w:t xml:space="preserve"> </w:t>
            </w:r>
            <w:proofErr w:type="spellStart"/>
            <w:r>
              <w:rPr>
                <w:iCs/>
                <w:sz w:val="30"/>
                <w:szCs w:val="30"/>
              </w:rPr>
              <w:t>bè</w:t>
            </w:r>
            <w:proofErr w:type="spellEnd"/>
          </w:p>
        </w:tc>
        <w:tc>
          <w:tcPr>
            <w:tcW w:w="1587" w:type="pct"/>
          </w:tcPr>
          <w:p w14:paraId="3B7788AC"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quản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lý</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danh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sách</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bạn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bè</w:t>
            </w:r>
            <w:proofErr w:type="spellEnd"/>
          </w:p>
        </w:tc>
        <w:tc>
          <w:tcPr>
            <w:tcW w:w="807" w:type="pct"/>
          </w:tcPr>
          <w:p w14:paraId="73C2F3DD" w14:textId="77777777" w:rsidR="003A1BC7" w:rsidRDefault="00CC6572">
            <w:pPr>
              <w:spacing w:after="120" w:line="360" w:lineRule="auto"/>
              <w:jc w:val="left"/>
              <w:rPr>
                <w:iCs/>
                <w:sz w:val="30"/>
                <w:szCs w:val="30"/>
                <w:lang w:val="vi-VN"/>
              </w:rPr>
            </w:pPr>
            <w:proofErr w:type="spellStart"/>
            <w:r>
              <w:rPr>
                <w:iCs/>
                <w:sz w:val="30"/>
                <w:szCs w:val="30"/>
              </w:rPr>
              <w:t>Bạn</w:t>
            </w:r>
            <w:proofErr w:type="spellEnd"/>
            <w:r>
              <w:rPr>
                <w:iCs/>
                <w:sz w:val="30"/>
                <w:szCs w:val="30"/>
                <w:lang w:val="vi-VN"/>
              </w:rPr>
              <w:t xml:space="preserve"> bè</w:t>
            </w:r>
          </w:p>
        </w:tc>
        <w:tc>
          <w:tcPr>
            <w:tcW w:w="670" w:type="pct"/>
          </w:tcPr>
          <w:p w14:paraId="19126D22" w14:textId="77777777" w:rsidR="003A1BC7" w:rsidRDefault="003A1BC7">
            <w:pPr>
              <w:spacing w:after="120" w:line="360" w:lineRule="auto"/>
              <w:rPr>
                <w:iCs/>
                <w:sz w:val="30"/>
                <w:szCs w:val="30"/>
              </w:rPr>
            </w:pPr>
          </w:p>
        </w:tc>
      </w:tr>
      <w:tr w:rsidR="003A1BC7" w14:paraId="19248DC1" w14:textId="77777777" w:rsidTr="00D51720">
        <w:trPr>
          <w:jc w:val="center"/>
        </w:trPr>
        <w:tc>
          <w:tcPr>
            <w:tcW w:w="574" w:type="pct"/>
          </w:tcPr>
          <w:p w14:paraId="338795BD" w14:textId="77777777" w:rsidR="003A1BC7" w:rsidRDefault="00CC6572">
            <w:pPr>
              <w:spacing w:after="120" w:line="360" w:lineRule="auto"/>
              <w:rPr>
                <w:iCs/>
                <w:sz w:val="30"/>
                <w:szCs w:val="30"/>
              </w:rPr>
            </w:pPr>
            <w:r>
              <w:rPr>
                <w:iCs/>
                <w:sz w:val="30"/>
                <w:szCs w:val="30"/>
              </w:rPr>
              <w:t>UC017</w:t>
            </w:r>
          </w:p>
        </w:tc>
        <w:tc>
          <w:tcPr>
            <w:tcW w:w="1362" w:type="pct"/>
          </w:tcPr>
          <w:p w14:paraId="73883D9D" w14:textId="77777777" w:rsidR="003A1BC7" w:rsidRDefault="00CC6572">
            <w:pPr>
              <w:spacing w:after="120" w:line="360" w:lineRule="auto"/>
              <w:rPr>
                <w:iCs/>
                <w:sz w:val="30"/>
                <w:szCs w:val="30"/>
              </w:rPr>
            </w:pPr>
            <w:proofErr w:type="spellStart"/>
            <w:r>
              <w:rPr>
                <w:iCs/>
                <w:sz w:val="30"/>
                <w:szCs w:val="30"/>
              </w:rPr>
              <w:t>Kết</w:t>
            </w:r>
            <w:proofErr w:type="spellEnd"/>
            <w:r>
              <w:rPr>
                <w:iCs/>
                <w:sz w:val="30"/>
                <w:szCs w:val="30"/>
              </w:rPr>
              <w:t xml:space="preserve"> </w:t>
            </w:r>
            <w:proofErr w:type="spellStart"/>
            <w:r>
              <w:rPr>
                <w:iCs/>
                <w:sz w:val="30"/>
                <w:szCs w:val="30"/>
              </w:rPr>
              <w:t>bạn</w:t>
            </w:r>
            <w:proofErr w:type="spellEnd"/>
          </w:p>
        </w:tc>
        <w:tc>
          <w:tcPr>
            <w:tcW w:w="1587" w:type="pct"/>
          </w:tcPr>
          <w:p w14:paraId="4CB09497" w14:textId="77777777" w:rsidR="003A1BC7" w:rsidRDefault="00CC6572">
            <w:pPr>
              <w:pStyle w:val="StyleTabletextBoldCentered"/>
              <w:spacing w:before="0" w:line="360" w:lineRule="auto"/>
              <w:rPr>
                <w:rFonts w:ascii="Times New Roman" w:hAnsi="Times New Roman"/>
                <w:b w:val="0"/>
                <w:bCs w:val="0"/>
                <w:iCs/>
                <w:sz w:val="30"/>
                <w:szCs w:val="30"/>
                <w:lang w:val="vi-VN"/>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thêm</w:t>
            </w:r>
            <w:proofErr w:type="spellEnd"/>
            <w:r>
              <w:rPr>
                <w:rFonts w:ascii="Times New Roman" w:hAnsi="Times New Roman"/>
                <w:b w:val="0"/>
                <w:bCs w:val="0"/>
                <w:iCs/>
                <w:sz w:val="30"/>
                <w:szCs w:val="30"/>
                <w:lang w:val="vi-VN"/>
              </w:rPr>
              <w:t xml:space="preserve"> bạn bè</w:t>
            </w:r>
          </w:p>
        </w:tc>
        <w:tc>
          <w:tcPr>
            <w:tcW w:w="807" w:type="pct"/>
          </w:tcPr>
          <w:p w14:paraId="2D4135B4" w14:textId="77777777" w:rsidR="003A1BC7" w:rsidRDefault="00CC6572">
            <w:pPr>
              <w:spacing w:after="120" w:line="360" w:lineRule="auto"/>
              <w:jc w:val="left"/>
              <w:rPr>
                <w:iCs/>
                <w:sz w:val="30"/>
                <w:szCs w:val="30"/>
                <w:lang w:val="vi-VN"/>
              </w:rPr>
            </w:pPr>
            <w:r>
              <w:rPr>
                <w:iCs/>
                <w:sz w:val="30"/>
                <w:szCs w:val="30"/>
                <w:lang w:val="vi-VN"/>
              </w:rPr>
              <w:t>Gửi lời mời kết bạn</w:t>
            </w:r>
          </w:p>
        </w:tc>
        <w:tc>
          <w:tcPr>
            <w:tcW w:w="670" w:type="pct"/>
          </w:tcPr>
          <w:p w14:paraId="39B613DB" w14:textId="77777777" w:rsidR="003A1BC7" w:rsidRDefault="003A1BC7">
            <w:pPr>
              <w:spacing w:after="120" w:line="360" w:lineRule="auto"/>
              <w:rPr>
                <w:iCs/>
                <w:sz w:val="30"/>
                <w:szCs w:val="30"/>
              </w:rPr>
            </w:pPr>
          </w:p>
        </w:tc>
      </w:tr>
      <w:tr w:rsidR="003A1BC7" w14:paraId="5F4FAAA1" w14:textId="77777777" w:rsidTr="00D51720">
        <w:trPr>
          <w:jc w:val="center"/>
        </w:trPr>
        <w:tc>
          <w:tcPr>
            <w:tcW w:w="574" w:type="pct"/>
          </w:tcPr>
          <w:p w14:paraId="2A5EECBF" w14:textId="77777777" w:rsidR="003A1BC7" w:rsidRDefault="00CC6572">
            <w:pPr>
              <w:spacing w:after="120" w:line="360" w:lineRule="auto"/>
              <w:rPr>
                <w:iCs/>
                <w:sz w:val="30"/>
                <w:szCs w:val="30"/>
              </w:rPr>
            </w:pPr>
            <w:r>
              <w:rPr>
                <w:iCs/>
                <w:sz w:val="30"/>
                <w:szCs w:val="30"/>
              </w:rPr>
              <w:t>UC018</w:t>
            </w:r>
          </w:p>
        </w:tc>
        <w:tc>
          <w:tcPr>
            <w:tcW w:w="1362" w:type="pct"/>
          </w:tcPr>
          <w:p w14:paraId="16AD27BE" w14:textId="77777777" w:rsidR="003A1BC7" w:rsidRDefault="00CC6572">
            <w:pPr>
              <w:spacing w:after="120" w:line="360" w:lineRule="auto"/>
              <w:rPr>
                <w:iCs/>
                <w:sz w:val="30"/>
                <w:szCs w:val="30"/>
              </w:rPr>
            </w:pPr>
            <w:proofErr w:type="spellStart"/>
            <w:r>
              <w:rPr>
                <w:iCs/>
                <w:sz w:val="30"/>
                <w:szCs w:val="30"/>
              </w:rPr>
              <w:t>Chặn</w:t>
            </w:r>
            <w:proofErr w:type="spellEnd"/>
            <w:r>
              <w:rPr>
                <w:iCs/>
                <w:sz w:val="30"/>
                <w:szCs w:val="30"/>
              </w:rPr>
              <w:t xml:space="preserve"> </w:t>
            </w:r>
            <w:proofErr w:type="spellStart"/>
            <w:r>
              <w:rPr>
                <w:iCs/>
                <w:sz w:val="30"/>
                <w:szCs w:val="30"/>
              </w:rPr>
              <w:t>người</w:t>
            </w:r>
            <w:proofErr w:type="spellEnd"/>
            <w:r>
              <w:rPr>
                <w:iCs/>
                <w:sz w:val="30"/>
                <w:szCs w:val="30"/>
              </w:rPr>
              <w:t xml:space="preserve"> </w:t>
            </w:r>
            <w:proofErr w:type="spellStart"/>
            <w:r>
              <w:rPr>
                <w:iCs/>
                <w:sz w:val="30"/>
                <w:szCs w:val="30"/>
              </w:rPr>
              <w:t>dùng</w:t>
            </w:r>
            <w:proofErr w:type="spellEnd"/>
          </w:p>
        </w:tc>
        <w:tc>
          <w:tcPr>
            <w:tcW w:w="1587" w:type="pct"/>
          </w:tcPr>
          <w:p w14:paraId="0BDA5B06"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chặn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người</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dùng</w:t>
            </w:r>
            <w:proofErr w:type="spellEnd"/>
          </w:p>
        </w:tc>
        <w:tc>
          <w:tcPr>
            <w:tcW w:w="807" w:type="pct"/>
          </w:tcPr>
          <w:p w14:paraId="52E2B518" w14:textId="77777777" w:rsidR="003A1BC7" w:rsidRDefault="00CC6572">
            <w:pPr>
              <w:spacing w:after="120" w:line="360" w:lineRule="auto"/>
              <w:jc w:val="left"/>
              <w:rPr>
                <w:iCs/>
                <w:sz w:val="30"/>
                <w:szCs w:val="30"/>
                <w:lang w:val="vi-VN"/>
              </w:rPr>
            </w:pPr>
            <w:proofErr w:type="spellStart"/>
            <w:r>
              <w:rPr>
                <w:iCs/>
                <w:sz w:val="30"/>
                <w:szCs w:val="30"/>
              </w:rPr>
              <w:t>Chặn</w:t>
            </w:r>
            <w:proofErr w:type="spellEnd"/>
            <w:r>
              <w:rPr>
                <w:iCs/>
                <w:sz w:val="30"/>
                <w:szCs w:val="30"/>
                <w:lang w:val="vi-VN"/>
              </w:rPr>
              <w:t xml:space="preserve"> người dùng</w:t>
            </w:r>
          </w:p>
        </w:tc>
        <w:tc>
          <w:tcPr>
            <w:tcW w:w="670" w:type="pct"/>
          </w:tcPr>
          <w:p w14:paraId="5E4A313C" w14:textId="77777777" w:rsidR="003A1BC7" w:rsidRDefault="003A1BC7">
            <w:pPr>
              <w:spacing w:after="120" w:line="360" w:lineRule="auto"/>
              <w:rPr>
                <w:iCs/>
                <w:sz w:val="30"/>
                <w:szCs w:val="30"/>
              </w:rPr>
            </w:pPr>
          </w:p>
        </w:tc>
      </w:tr>
      <w:tr w:rsidR="003A1BC7" w14:paraId="13899886" w14:textId="77777777" w:rsidTr="00D51720">
        <w:trPr>
          <w:jc w:val="center"/>
        </w:trPr>
        <w:tc>
          <w:tcPr>
            <w:tcW w:w="574" w:type="pct"/>
          </w:tcPr>
          <w:p w14:paraId="0E51C88B" w14:textId="77777777" w:rsidR="003A1BC7" w:rsidRDefault="00CC6572">
            <w:pPr>
              <w:spacing w:after="120" w:line="360" w:lineRule="auto"/>
              <w:rPr>
                <w:iCs/>
                <w:sz w:val="30"/>
                <w:szCs w:val="30"/>
              </w:rPr>
            </w:pPr>
            <w:r>
              <w:rPr>
                <w:iCs/>
                <w:sz w:val="30"/>
                <w:szCs w:val="30"/>
              </w:rPr>
              <w:t>UC019</w:t>
            </w:r>
          </w:p>
        </w:tc>
        <w:tc>
          <w:tcPr>
            <w:tcW w:w="1362" w:type="pct"/>
          </w:tcPr>
          <w:p w14:paraId="72873F1B" w14:textId="77777777" w:rsidR="003A1BC7" w:rsidRDefault="00CC6572">
            <w:pPr>
              <w:spacing w:after="120" w:line="360" w:lineRule="auto"/>
              <w:rPr>
                <w:iCs/>
                <w:sz w:val="30"/>
                <w:szCs w:val="30"/>
              </w:rPr>
            </w:pPr>
            <w:r>
              <w:rPr>
                <w:iCs/>
                <w:sz w:val="30"/>
                <w:szCs w:val="30"/>
              </w:rPr>
              <w:t xml:space="preserve">Quản </w:t>
            </w:r>
            <w:proofErr w:type="spellStart"/>
            <w:r>
              <w:rPr>
                <w:iCs/>
                <w:sz w:val="30"/>
                <w:szCs w:val="30"/>
              </w:rPr>
              <w:t>lý</w:t>
            </w:r>
            <w:proofErr w:type="spellEnd"/>
            <w:r>
              <w:rPr>
                <w:iCs/>
                <w:sz w:val="30"/>
                <w:szCs w:val="30"/>
              </w:rPr>
              <w:t xml:space="preserve"> </w:t>
            </w:r>
            <w:proofErr w:type="spellStart"/>
            <w:r>
              <w:rPr>
                <w:iCs/>
                <w:sz w:val="30"/>
                <w:szCs w:val="30"/>
              </w:rPr>
              <w:t>thông</w:t>
            </w:r>
            <w:proofErr w:type="spellEnd"/>
            <w:r>
              <w:rPr>
                <w:iCs/>
                <w:sz w:val="30"/>
                <w:szCs w:val="30"/>
              </w:rPr>
              <w:t xml:space="preserve"> tin user</w:t>
            </w:r>
          </w:p>
        </w:tc>
        <w:tc>
          <w:tcPr>
            <w:tcW w:w="1587" w:type="pct"/>
          </w:tcPr>
          <w:p w14:paraId="498CDB01"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Hệ</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thống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quản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lý</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thông</w:t>
            </w:r>
            <w:proofErr w:type="spellEnd"/>
            <w:r>
              <w:rPr>
                <w:rFonts w:ascii="Times New Roman" w:hAnsi="Times New Roman"/>
                <w:b w:val="0"/>
                <w:bCs w:val="0"/>
                <w:iCs/>
                <w:sz w:val="30"/>
                <w:szCs w:val="30"/>
              </w:rPr>
              <w:t xml:space="preserve"> tin user </w:t>
            </w:r>
          </w:p>
        </w:tc>
        <w:tc>
          <w:tcPr>
            <w:tcW w:w="807" w:type="pct"/>
          </w:tcPr>
          <w:p w14:paraId="3BBA9A4B" w14:textId="77777777" w:rsidR="003A1BC7" w:rsidRDefault="00CC6572">
            <w:pPr>
              <w:spacing w:after="120" w:line="360" w:lineRule="auto"/>
              <w:jc w:val="left"/>
              <w:rPr>
                <w:iCs/>
                <w:sz w:val="30"/>
                <w:szCs w:val="30"/>
                <w:lang w:val="vi-VN"/>
              </w:rPr>
            </w:pPr>
            <w:r>
              <w:rPr>
                <w:iCs/>
                <w:sz w:val="30"/>
                <w:szCs w:val="30"/>
              </w:rPr>
              <w:t>Quản</w:t>
            </w:r>
            <w:r>
              <w:rPr>
                <w:iCs/>
                <w:sz w:val="30"/>
                <w:szCs w:val="30"/>
                <w:lang w:val="vi-VN"/>
              </w:rPr>
              <w:t xml:space="preserve"> lý thông tin user</w:t>
            </w:r>
          </w:p>
        </w:tc>
        <w:tc>
          <w:tcPr>
            <w:tcW w:w="670" w:type="pct"/>
          </w:tcPr>
          <w:p w14:paraId="00BDFC6D" w14:textId="77777777" w:rsidR="003A1BC7" w:rsidRDefault="003A1BC7">
            <w:pPr>
              <w:spacing w:after="120" w:line="360" w:lineRule="auto"/>
              <w:rPr>
                <w:iCs/>
                <w:sz w:val="30"/>
                <w:szCs w:val="30"/>
              </w:rPr>
            </w:pPr>
          </w:p>
        </w:tc>
      </w:tr>
      <w:tr w:rsidR="003A1BC7" w14:paraId="0B6CB15A" w14:textId="77777777" w:rsidTr="00D51720">
        <w:trPr>
          <w:trHeight w:val="453"/>
          <w:jc w:val="center"/>
        </w:trPr>
        <w:tc>
          <w:tcPr>
            <w:tcW w:w="574" w:type="pct"/>
          </w:tcPr>
          <w:p w14:paraId="20AD05A1" w14:textId="77777777" w:rsidR="003A1BC7" w:rsidRDefault="00CC6572">
            <w:pPr>
              <w:spacing w:after="120" w:line="360" w:lineRule="auto"/>
              <w:rPr>
                <w:iCs/>
                <w:sz w:val="30"/>
                <w:szCs w:val="30"/>
              </w:rPr>
            </w:pPr>
            <w:r>
              <w:rPr>
                <w:iCs/>
                <w:sz w:val="30"/>
                <w:szCs w:val="30"/>
              </w:rPr>
              <w:t>UC020</w:t>
            </w:r>
          </w:p>
        </w:tc>
        <w:tc>
          <w:tcPr>
            <w:tcW w:w="1362" w:type="pct"/>
          </w:tcPr>
          <w:p w14:paraId="28BDB244" w14:textId="77777777" w:rsidR="003A1BC7" w:rsidRDefault="00CC6572">
            <w:pPr>
              <w:spacing w:after="120" w:line="360" w:lineRule="auto"/>
              <w:rPr>
                <w:iCs/>
                <w:sz w:val="30"/>
                <w:szCs w:val="30"/>
              </w:rPr>
            </w:pPr>
            <w:proofErr w:type="spellStart"/>
            <w:r>
              <w:rPr>
                <w:iCs/>
                <w:sz w:val="30"/>
                <w:szCs w:val="30"/>
              </w:rPr>
              <w:t>Phân</w:t>
            </w:r>
            <w:proofErr w:type="spellEnd"/>
            <w:r>
              <w:rPr>
                <w:iCs/>
                <w:sz w:val="30"/>
                <w:szCs w:val="30"/>
              </w:rPr>
              <w:t xml:space="preserve"> </w:t>
            </w:r>
            <w:proofErr w:type="spellStart"/>
            <w:r>
              <w:rPr>
                <w:iCs/>
                <w:sz w:val="30"/>
                <w:szCs w:val="30"/>
              </w:rPr>
              <w:t>quyền</w:t>
            </w:r>
            <w:proofErr w:type="spellEnd"/>
          </w:p>
        </w:tc>
        <w:tc>
          <w:tcPr>
            <w:tcW w:w="1587" w:type="pct"/>
          </w:tcPr>
          <w:p w14:paraId="106CA273"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Hệ</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thống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phân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quyền</w:t>
            </w:r>
            <w:proofErr w:type="spellEnd"/>
          </w:p>
        </w:tc>
        <w:tc>
          <w:tcPr>
            <w:tcW w:w="807" w:type="pct"/>
          </w:tcPr>
          <w:p w14:paraId="32A0D967" w14:textId="77777777" w:rsidR="003A1BC7" w:rsidRDefault="00CC6572">
            <w:pPr>
              <w:spacing w:after="120" w:line="360" w:lineRule="auto"/>
              <w:jc w:val="left"/>
              <w:rPr>
                <w:iCs/>
                <w:sz w:val="30"/>
                <w:szCs w:val="30"/>
                <w:lang w:val="vi-VN"/>
              </w:rPr>
            </w:pPr>
            <w:proofErr w:type="spellStart"/>
            <w:r>
              <w:rPr>
                <w:iCs/>
                <w:sz w:val="30"/>
                <w:szCs w:val="30"/>
              </w:rPr>
              <w:t>Phân</w:t>
            </w:r>
            <w:proofErr w:type="spellEnd"/>
            <w:r>
              <w:rPr>
                <w:iCs/>
                <w:sz w:val="30"/>
                <w:szCs w:val="30"/>
                <w:lang w:val="vi-VN"/>
              </w:rPr>
              <w:t xml:space="preserve"> quyền </w:t>
            </w:r>
          </w:p>
        </w:tc>
        <w:tc>
          <w:tcPr>
            <w:tcW w:w="670" w:type="pct"/>
          </w:tcPr>
          <w:p w14:paraId="5FC1086A" w14:textId="77777777" w:rsidR="003A1BC7" w:rsidRDefault="003A1BC7">
            <w:pPr>
              <w:spacing w:after="120" w:line="360" w:lineRule="auto"/>
              <w:rPr>
                <w:iCs/>
                <w:sz w:val="30"/>
                <w:szCs w:val="30"/>
              </w:rPr>
            </w:pPr>
          </w:p>
        </w:tc>
      </w:tr>
      <w:tr w:rsidR="003A1BC7" w14:paraId="6BF7C156" w14:textId="77777777" w:rsidTr="00D51720">
        <w:trPr>
          <w:trHeight w:val="453"/>
          <w:jc w:val="center"/>
        </w:trPr>
        <w:tc>
          <w:tcPr>
            <w:tcW w:w="574" w:type="pct"/>
          </w:tcPr>
          <w:p w14:paraId="63DC759A" w14:textId="77777777" w:rsidR="003A1BC7" w:rsidRDefault="00CC6572">
            <w:pPr>
              <w:spacing w:after="120" w:line="360" w:lineRule="auto"/>
              <w:rPr>
                <w:iCs/>
                <w:sz w:val="30"/>
                <w:szCs w:val="30"/>
              </w:rPr>
            </w:pPr>
            <w:r>
              <w:rPr>
                <w:iCs/>
                <w:sz w:val="30"/>
                <w:szCs w:val="30"/>
              </w:rPr>
              <w:t>UC021</w:t>
            </w:r>
          </w:p>
        </w:tc>
        <w:tc>
          <w:tcPr>
            <w:tcW w:w="1362" w:type="pct"/>
          </w:tcPr>
          <w:p w14:paraId="1B987FB8" w14:textId="77777777" w:rsidR="003A1BC7" w:rsidRDefault="00CC6572">
            <w:pPr>
              <w:spacing w:after="120" w:line="360" w:lineRule="auto"/>
              <w:rPr>
                <w:iCs/>
                <w:sz w:val="30"/>
                <w:szCs w:val="30"/>
              </w:rPr>
            </w:pPr>
            <w:proofErr w:type="spellStart"/>
            <w:r>
              <w:rPr>
                <w:iCs/>
                <w:sz w:val="30"/>
                <w:szCs w:val="30"/>
              </w:rPr>
              <w:t>Tìm</w:t>
            </w:r>
            <w:proofErr w:type="spellEnd"/>
            <w:r>
              <w:rPr>
                <w:iCs/>
                <w:sz w:val="30"/>
                <w:szCs w:val="30"/>
              </w:rPr>
              <w:t xml:space="preserve"> </w:t>
            </w:r>
            <w:proofErr w:type="spellStart"/>
            <w:r>
              <w:rPr>
                <w:iCs/>
                <w:sz w:val="30"/>
                <w:szCs w:val="30"/>
              </w:rPr>
              <w:t>kiếm</w:t>
            </w:r>
            <w:proofErr w:type="spellEnd"/>
            <w:r>
              <w:rPr>
                <w:iCs/>
                <w:sz w:val="30"/>
                <w:szCs w:val="30"/>
              </w:rPr>
              <w:t xml:space="preserve"> user</w:t>
            </w:r>
          </w:p>
        </w:tc>
        <w:tc>
          <w:tcPr>
            <w:tcW w:w="1587" w:type="pct"/>
          </w:tcPr>
          <w:p w14:paraId="44688977" w14:textId="77777777" w:rsidR="003A1BC7" w:rsidRDefault="00CC6572">
            <w:pPr>
              <w:pStyle w:val="StyleTabletextBoldCentered"/>
              <w:spacing w:before="0" w:line="360" w:lineRule="auto"/>
              <w:rPr>
                <w:rFonts w:ascii="Times New Roman" w:hAnsi="Times New Roman"/>
                <w:b w:val="0"/>
                <w:bCs w:val="0"/>
                <w:iCs/>
                <w:sz w:val="30"/>
                <w:szCs w:val="30"/>
              </w:rPr>
            </w:pPr>
            <w:proofErr w:type="spellStart"/>
            <w:r>
              <w:rPr>
                <w:rFonts w:ascii="Times New Roman" w:hAnsi="Times New Roman"/>
                <w:b w:val="0"/>
                <w:bCs w:val="0"/>
                <w:iCs/>
                <w:sz w:val="30"/>
                <w:szCs w:val="30"/>
              </w:rPr>
              <w:t>Hệ</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thống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chọn</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chức</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năng</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tìm</w:t>
            </w:r>
            <w:proofErr w:type="spellEnd"/>
            <w:r>
              <w:rPr>
                <w:rFonts w:ascii="Times New Roman" w:hAnsi="Times New Roman"/>
                <w:b w:val="0"/>
                <w:bCs w:val="0"/>
                <w:iCs/>
                <w:sz w:val="30"/>
                <w:szCs w:val="30"/>
              </w:rPr>
              <w:t xml:space="preserve"> </w:t>
            </w:r>
            <w:proofErr w:type="spellStart"/>
            <w:r>
              <w:rPr>
                <w:rFonts w:ascii="Times New Roman" w:hAnsi="Times New Roman"/>
                <w:b w:val="0"/>
                <w:bCs w:val="0"/>
                <w:iCs/>
                <w:sz w:val="30"/>
                <w:szCs w:val="30"/>
              </w:rPr>
              <w:t>kiếm</w:t>
            </w:r>
            <w:proofErr w:type="spellEnd"/>
            <w:r>
              <w:rPr>
                <w:rFonts w:ascii="Times New Roman" w:hAnsi="Times New Roman"/>
                <w:b w:val="0"/>
                <w:bCs w:val="0"/>
                <w:iCs/>
                <w:sz w:val="30"/>
                <w:szCs w:val="30"/>
              </w:rPr>
              <w:t xml:space="preserve"> user</w:t>
            </w:r>
          </w:p>
        </w:tc>
        <w:tc>
          <w:tcPr>
            <w:tcW w:w="807" w:type="pct"/>
          </w:tcPr>
          <w:p w14:paraId="796E68FA" w14:textId="77777777" w:rsidR="003A1BC7" w:rsidRDefault="00CC6572">
            <w:pPr>
              <w:spacing w:after="120" w:line="360" w:lineRule="auto"/>
              <w:jc w:val="left"/>
              <w:rPr>
                <w:iCs/>
                <w:sz w:val="30"/>
                <w:szCs w:val="30"/>
                <w:lang w:val="vi-VN"/>
              </w:rPr>
            </w:pPr>
            <w:proofErr w:type="spellStart"/>
            <w:r>
              <w:rPr>
                <w:iCs/>
                <w:sz w:val="30"/>
                <w:szCs w:val="30"/>
              </w:rPr>
              <w:t>Tìm</w:t>
            </w:r>
            <w:proofErr w:type="spellEnd"/>
            <w:r>
              <w:rPr>
                <w:iCs/>
                <w:sz w:val="30"/>
                <w:szCs w:val="30"/>
                <w:lang w:val="vi-VN"/>
              </w:rPr>
              <w:t xml:space="preserve"> kiếm 1 user khác</w:t>
            </w:r>
          </w:p>
        </w:tc>
        <w:tc>
          <w:tcPr>
            <w:tcW w:w="670" w:type="pct"/>
          </w:tcPr>
          <w:p w14:paraId="1BBE3B5B" w14:textId="77777777" w:rsidR="003A1BC7" w:rsidRDefault="003A1BC7">
            <w:pPr>
              <w:spacing w:after="120" w:line="360" w:lineRule="auto"/>
              <w:rPr>
                <w:iCs/>
                <w:sz w:val="30"/>
                <w:szCs w:val="30"/>
              </w:rPr>
            </w:pPr>
          </w:p>
        </w:tc>
      </w:tr>
    </w:tbl>
    <w:p w14:paraId="0CAFFB2D" w14:textId="77777777" w:rsidR="003A1BC7" w:rsidRDefault="003A1BC7">
      <w:pPr>
        <w:pStyle w:val="Heading4"/>
        <w:spacing w:line="360" w:lineRule="auto"/>
        <w:rPr>
          <w:sz w:val="30"/>
          <w:szCs w:val="30"/>
        </w:rPr>
        <w:sectPr w:rsidR="003A1BC7">
          <w:pgSz w:w="11907" w:h="16840"/>
          <w:pgMar w:top="1134" w:right="1134" w:bottom="1134" w:left="1701" w:header="720" w:footer="720" w:gutter="0"/>
          <w:cols w:space="0"/>
          <w:docGrid w:linePitch="381"/>
        </w:sectPr>
      </w:pPr>
    </w:p>
    <w:p w14:paraId="72C0526E" w14:textId="77777777" w:rsidR="003A1BC7" w:rsidRDefault="003A1BC7">
      <w:pPr>
        <w:spacing w:line="360" w:lineRule="auto"/>
        <w:rPr>
          <w:sz w:val="30"/>
          <w:szCs w:val="30"/>
        </w:rPr>
        <w:sectPr w:rsidR="003A1BC7">
          <w:type w:val="continuous"/>
          <w:pgSz w:w="11907" w:h="16840"/>
          <w:pgMar w:top="1134" w:right="1134" w:bottom="1134" w:left="1701" w:header="720" w:footer="720" w:gutter="0"/>
          <w:cols w:space="0"/>
          <w:docGrid w:linePitch="381"/>
        </w:sectPr>
      </w:pPr>
    </w:p>
    <w:p w14:paraId="57272A37" w14:textId="77777777" w:rsidR="003A1BC7" w:rsidRDefault="00CC6572">
      <w:pPr>
        <w:pStyle w:val="Heading4"/>
        <w:numPr>
          <w:ilvl w:val="0"/>
          <w:numId w:val="17"/>
        </w:numPr>
        <w:spacing w:before="0" w:line="360" w:lineRule="auto"/>
        <w:ind w:left="426" w:hanging="600"/>
        <w:rPr>
          <w:sz w:val="30"/>
          <w:szCs w:val="30"/>
        </w:rPr>
      </w:pPr>
      <w:proofErr w:type="spellStart"/>
      <w:r>
        <w:rPr>
          <w:sz w:val="30"/>
          <w:szCs w:val="30"/>
        </w:rPr>
        <w:lastRenderedPageBreak/>
        <w:t>Tình</w:t>
      </w:r>
      <w:proofErr w:type="spellEnd"/>
      <w:r>
        <w:rPr>
          <w:bCs w:val="0"/>
          <w:sz w:val="30"/>
          <w:szCs w:val="30"/>
          <w:lang w:val="vi-VN"/>
        </w:rPr>
        <w:t xml:space="preserve"> huống hoạt động</w:t>
      </w:r>
      <w:bookmarkStart w:id="39" w:name="_Toc207611054"/>
      <w:bookmarkStart w:id="40" w:name="_Toc90953668"/>
    </w:p>
    <w:bookmarkEnd w:id="39"/>
    <w:bookmarkEnd w:id="40"/>
    <w:p w14:paraId="148B5B52" w14:textId="77777777" w:rsidR="003A1BC7" w:rsidRDefault="00CC6572">
      <w:pPr>
        <w:pStyle w:val="Heading5"/>
        <w:numPr>
          <w:ilvl w:val="0"/>
          <w:numId w:val="18"/>
        </w:numPr>
        <w:spacing w:line="360" w:lineRule="auto"/>
        <w:ind w:left="142" w:hanging="480"/>
        <w:rPr>
          <w:sz w:val="30"/>
          <w:szCs w:val="30"/>
        </w:rPr>
      </w:pPr>
      <w:r>
        <w:rPr>
          <w:sz w:val="30"/>
          <w:szCs w:val="30"/>
          <w:lang w:val="vi-VN"/>
        </w:rPr>
        <w:t xml:space="preserve"> </w:t>
      </w:r>
      <w:bookmarkStart w:id="41" w:name="_Toc30725"/>
      <w:bookmarkStart w:id="42" w:name="_Toc24020"/>
      <w:r>
        <w:rPr>
          <w:sz w:val="30"/>
          <w:szCs w:val="30"/>
        </w:rPr>
        <w:t>ĐẶC TẢ CÁC YÊU CẦU CHỨC NĂNG (FUNCTIONAL)</w:t>
      </w:r>
      <w:bookmarkEnd w:id="41"/>
      <w:bookmarkEnd w:id="42"/>
    </w:p>
    <w:p w14:paraId="413B1C60" w14:textId="77777777" w:rsidR="003A1BC7" w:rsidRDefault="00CC6572">
      <w:pPr>
        <w:pStyle w:val="ListParagraph"/>
        <w:tabs>
          <w:tab w:val="left" w:pos="567"/>
        </w:tabs>
        <w:spacing w:line="360" w:lineRule="auto"/>
        <w:ind w:left="0"/>
        <w:rPr>
          <w:b/>
          <w:bCs/>
          <w:sz w:val="30"/>
          <w:szCs w:val="30"/>
          <w:lang w:val="vi-VN"/>
        </w:rPr>
      </w:pPr>
      <w:r>
        <w:rPr>
          <w:b/>
          <w:bCs/>
          <w:sz w:val="30"/>
          <w:szCs w:val="30"/>
        </w:rPr>
        <w:t xml:space="preserve">1) </w:t>
      </w:r>
      <w:r>
        <w:rPr>
          <w:b/>
          <w:bCs/>
          <w:sz w:val="30"/>
          <w:szCs w:val="30"/>
        </w:rPr>
        <w:tab/>
        <w:t>UC001</w:t>
      </w:r>
      <w:r>
        <w:rPr>
          <w:b/>
          <w:bCs/>
          <w:sz w:val="30"/>
          <w:szCs w:val="30"/>
          <w:lang w:val="vi-VN"/>
        </w:rPr>
        <w:t>_Đăng nhập</w:t>
      </w:r>
    </w:p>
    <w:p w14:paraId="13BC6293" w14:textId="77777777" w:rsidR="003A1BC7" w:rsidRDefault="003A1BC7">
      <w:pPr>
        <w:pStyle w:val="ListParagraph"/>
        <w:tabs>
          <w:tab w:val="left" w:pos="567"/>
        </w:tabs>
        <w:spacing w:line="360" w:lineRule="auto"/>
        <w:ind w:left="0"/>
        <w:rPr>
          <w:b/>
          <w:bCs/>
          <w:sz w:val="30"/>
          <w:szCs w:val="30"/>
          <w:lang w:val="vi-VN"/>
        </w:rPr>
      </w:pPr>
    </w:p>
    <w:p w14:paraId="3D1E50C2" w14:textId="77777777" w:rsidR="003A1BC7" w:rsidRDefault="003A1BC7">
      <w:pPr>
        <w:pStyle w:val="ListParagraph"/>
        <w:tabs>
          <w:tab w:val="left" w:pos="567"/>
        </w:tabs>
        <w:spacing w:line="360" w:lineRule="auto"/>
        <w:ind w:left="0"/>
        <w:rPr>
          <w:b/>
          <w:bCs/>
          <w:sz w:val="30"/>
          <w:szCs w:val="30"/>
          <w:lang w:val="vi-VN"/>
        </w:rPr>
        <w:sectPr w:rsidR="003A1BC7">
          <w:pgSz w:w="11907" w:h="16840"/>
          <w:pgMar w:top="1134" w:right="1134" w:bottom="1134" w:left="1701" w:header="720" w:footer="720" w:gutter="0"/>
          <w:cols w:space="0"/>
          <w:docGrid w:linePitch="381"/>
        </w:sectPr>
      </w:pPr>
    </w:p>
    <w:p w14:paraId="4F0CF486" w14:textId="77777777" w:rsidR="003A1BC7" w:rsidRDefault="00CC6572">
      <w:pPr>
        <w:pStyle w:val="BodyText3"/>
        <w:spacing w:line="360" w:lineRule="auto"/>
        <w:rPr>
          <w:rStyle w:val="BookTitle1"/>
          <w:sz w:val="30"/>
          <w:szCs w:val="30"/>
          <w:lang w:val="vi-VN"/>
        </w:rPr>
      </w:pPr>
      <w:r>
        <w:rPr>
          <w:rStyle w:val="BookTitle1"/>
          <w:sz w:val="30"/>
          <w:szCs w:val="30"/>
          <w:lang w:val="vi-VN"/>
        </w:rPr>
        <w:t xml:space="preserve"> Mô tả use case UC001</w:t>
      </w:r>
    </w:p>
    <w:tbl>
      <w:tblPr>
        <w:tblStyle w:val="TableGrid"/>
        <w:tblW w:w="0" w:type="auto"/>
        <w:tblLook w:val="04A0" w:firstRow="1" w:lastRow="0" w:firstColumn="1" w:lastColumn="0" w:noHBand="0" w:noVBand="1"/>
      </w:tblPr>
      <w:tblGrid>
        <w:gridCol w:w="4520"/>
        <w:gridCol w:w="4542"/>
      </w:tblGrid>
      <w:tr w:rsidR="003A1BC7" w14:paraId="062270D9" w14:textId="77777777">
        <w:tc>
          <w:tcPr>
            <w:tcW w:w="10245" w:type="dxa"/>
            <w:gridSpan w:val="2"/>
          </w:tcPr>
          <w:p w14:paraId="3F0D8E8C" w14:textId="77777777" w:rsidR="003A1BC7" w:rsidRDefault="00CC6572">
            <w:pPr>
              <w:pStyle w:val="BodyText3"/>
              <w:spacing w:line="360" w:lineRule="auto"/>
              <w:jc w:val="left"/>
              <w:rPr>
                <w:rStyle w:val="BookTitle1"/>
                <w:b w:val="0"/>
                <w:bCs w:val="0"/>
                <w:i w:val="0"/>
                <w:iCs w:val="0"/>
                <w:sz w:val="30"/>
                <w:szCs w:val="30"/>
              </w:rPr>
            </w:pPr>
            <w:r>
              <w:rPr>
                <w:rStyle w:val="BookTitle1"/>
                <w:b w:val="0"/>
                <w:bCs w:val="0"/>
                <w:i w:val="0"/>
                <w:iCs w:val="0"/>
                <w:sz w:val="30"/>
                <w:szCs w:val="30"/>
              </w:rPr>
              <w:t>−</w:t>
            </w:r>
            <w:r>
              <w:rPr>
                <w:rStyle w:val="BookTitle1"/>
                <w:i w:val="0"/>
                <w:iCs w:val="0"/>
                <w:sz w:val="30"/>
                <w:szCs w:val="30"/>
              </w:rPr>
              <w:t xml:space="preserve"> </w:t>
            </w:r>
            <w:proofErr w:type="spellStart"/>
            <w:r>
              <w:rPr>
                <w:rStyle w:val="BookTitle1"/>
                <w:i w:val="0"/>
                <w:iCs w:val="0"/>
                <w:sz w:val="30"/>
                <w:szCs w:val="30"/>
              </w:rPr>
              <w:t>Tên</w:t>
            </w:r>
            <w:proofErr w:type="spellEnd"/>
            <w:r>
              <w:rPr>
                <w:rStyle w:val="BookTitle1"/>
                <w:i w:val="0"/>
                <w:iCs w:val="0"/>
                <w:sz w:val="30"/>
                <w:szCs w:val="30"/>
              </w:rPr>
              <w:t xml:space="preserve"> use case</w:t>
            </w:r>
            <w:r>
              <w:rPr>
                <w:rStyle w:val="BookTitle1"/>
                <w:b w:val="0"/>
                <w:bCs w:val="0"/>
                <w:i w:val="0"/>
                <w:iCs w:val="0"/>
                <w:sz w:val="30"/>
                <w:szCs w:val="30"/>
              </w:rPr>
              <w:t xml:space="preserve">: </w:t>
            </w:r>
            <w:proofErr w:type="spellStart"/>
            <w:r>
              <w:rPr>
                <w:rStyle w:val="BookTitle1"/>
                <w:b w:val="0"/>
                <w:bCs w:val="0"/>
                <w:i w:val="0"/>
                <w:iCs w:val="0"/>
                <w:sz w:val="30"/>
                <w:szCs w:val="30"/>
              </w:rPr>
              <w:t>Đăng</w:t>
            </w:r>
            <w:proofErr w:type="spellEnd"/>
            <w:r>
              <w:rPr>
                <w:rStyle w:val="BookTitle1"/>
                <w:b w:val="0"/>
                <w:bCs w:val="0"/>
                <w:i w:val="0"/>
                <w:iCs w:val="0"/>
                <w:sz w:val="30"/>
                <w:szCs w:val="30"/>
              </w:rPr>
              <w:t xml:space="preserve"> </w:t>
            </w:r>
            <w:proofErr w:type="spellStart"/>
            <w:r>
              <w:rPr>
                <w:rStyle w:val="BookTitle1"/>
                <w:b w:val="0"/>
                <w:bCs w:val="0"/>
                <w:i w:val="0"/>
                <w:iCs w:val="0"/>
                <w:sz w:val="30"/>
                <w:szCs w:val="30"/>
              </w:rPr>
              <w:t>nhập</w:t>
            </w:r>
            <w:proofErr w:type="spellEnd"/>
          </w:p>
        </w:tc>
      </w:tr>
      <w:tr w:rsidR="003A1BC7" w14:paraId="7CBB6573" w14:textId="77777777">
        <w:tc>
          <w:tcPr>
            <w:tcW w:w="10245" w:type="dxa"/>
            <w:gridSpan w:val="2"/>
          </w:tcPr>
          <w:p w14:paraId="724FDC17" w14:textId="77777777" w:rsidR="003A1BC7" w:rsidRDefault="00CC6572">
            <w:pPr>
              <w:pStyle w:val="BodyText"/>
              <w:spacing w:line="360" w:lineRule="auto"/>
              <w:jc w:val="left"/>
              <w:rPr>
                <w:sz w:val="30"/>
                <w:szCs w:val="30"/>
                <w:lang w:val="vi-VN"/>
              </w:rPr>
            </w:pPr>
            <w:r>
              <w:rPr>
                <w:sz w:val="30"/>
                <w:szCs w:val="30"/>
              </w:rPr>
              <w:t xml:space="preserve">− </w:t>
            </w:r>
            <w:proofErr w:type="spellStart"/>
            <w:r>
              <w:rPr>
                <w:b/>
                <w:bCs/>
                <w:sz w:val="30"/>
                <w:szCs w:val="30"/>
              </w:rPr>
              <w:t>Mô</w:t>
            </w:r>
            <w:proofErr w:type="spellEnd"/>
            <w:r>
              <w:rPr>
                <w:b/>
                <w:bCs/>
                <w:sz w:val="30"/>
                <w:szCs w:val="30"/>
              </w:rPr>
              <w:t xml:space="preserve"> </w:t>
            </w:r>
            <w:proofErr w:type="spellStart"/>
            <w:r>
              <w:rPr>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b/>
                <w:bCs/>
                <w:sz w:val="30"/>
                <w:szCs w:val="30"/>
              </w:rPr>
              <w:t>c</w:t>
            </w:r>
            <w:proofErr w:type="spellEnd"/>
            <w:r>
              <w:rPr>
                <w:sz w:val="30"/>
                <w:szCs w:val="30"/>
              </w:rPr>
              <w:t xml:space="preserve">: </w:t>
            </w:r>
            <w:proofErr w:type="spellStart"/>
            <w:r>
              <w:rPr>
                <w:sz w:val="30"/>
                <w:szCs w:val="30"/>
              </w:rPr>
              <w:t>Đăng</w:t>
            </w:r>
            <w:proofErr w:type="spellEnd"/>
            <w:r>
              <w:rPr>
                <w:sz w:val="30"/>
                <w:szCs w:val="30"/>
                <w:lang w:val="vi-VN"/>
              </w:rPr>
              <w:t xml:space="preserve"> nhập tài khoản user vào hệ thống để có thể quản lý và lưu trữ được các thông tin đoạn chat cũng như để dễ dàng cho việc khởi tạo tin nhắn giữa các user</w:t>
            </w:r>
          </w:p>
        </w:tc>
      </w:tr>
      <w:tr w:rsidR="003A1BC7" w14:paraId="12C34C0A" w14:textId="77777777">
        <w:tc>
          <w:tcPr>
            <w:tcW w:w="10245" w:type="dxa"/>
            <w:gridSpan w:val="2"/>
          </w:tcPr>
          <w:p w14:paraId="3C2FD9CC" w14:textId="77777777" w:rsidR="003A1BC7" w:rsidRDefault="00CC6572">
            <w:pPr>
              <w:pStyle w:val="BodyText"/>
              <w:spacing w:line="360" w:lineRule="auto"/>
              <w:jc w:val="left"/>
              <w:rPr>
                <w:sz w:val="30"/>
                <w:szCs w:val="30"/>
              </w:rPr>
            </w:pPr>
            <w:r>
              <w:rPr>
                <w:sz w:val="30"/>
                <w:szCs w:val="30"/>
              </w:rPr>
              <w:t>−</w:t>
            </w:r>
            <w:r>
              <w:rPr>
                <w:b/>
                <w:bCs/>
                <w:sz w:val="30"/>
                <w:szCs w:val="30"/>
              </w:rPr>
              <w:t xml:space="preserve"> Actor </w:t>
            </w:r>
            <w:proofErr w:type="spellStart"/>
            <w:r>
              <w:rPr>
                <w:b/>
                <w:bCs/>
                <w:sz w:val="30"/>
                <w:szCs w:val="30"/>
              </w:rPr>
              <w:t>chính</w:t>
            </w:r>
            <w:proofErr w:type="spellEnd"/>
            <w:r>
              <w:rPr>
                <w:sz w:val="30"/>
                <w:szCs w:val="30"/>
              </w:rPr>
              <w:t>: User</w:t>
            </w:r>
          </w:p>
        </w:tc>
      </w:tr>
      <w:tr w:rsidR="003A1BC7" w14:paraId="2D182A7D" w14:textId="77777777">
        <w:tc>
          <w:tcPr>
            <w:tcW w:w="10245" w:type="dxa"/>
            <w:gridSpan w:val="2"/>
          </w:tcPr>
          <w:p w14:paraId="6948E8CF" w14:textId="77777777" w:rsidR="003A1BC7" w:rsidRDefault="00CC6572">
            <w:pPr>
              <w:pStyle w:val="BodyText"/>
              <w:spacing w:line="360" w:lineRule="auto"/>
              <w:jc w:val="left"/>
              <w:rPr>
                <w:sz w:val="30"/>
                <w:szCs w:val="30"/>
              </w:rPr>
            </w:pPr>
            <w:r>
              <w:rPr>
                <w:sz w:val="30"/>
                <w:szCs w:val="30"/>
              </w:rPr>
              <w:t>−</w:t>
            </w:r>
            <w:r>
              <w:rPr>
                <w:b/>
                <w:bCs/>
                <w:sz w:val="30"/>
                <w:szCs w:val="30"/>
              </w:rPr>
              <w:t xml:space="preserve"> Actor </w:t>
            </w:r>
            <w:proofErr w:type="spellStart"/>
            <w:r>
              <w:rPr>
                <w:b/>
                <w:bCs/>
                <w:sz w:val="30"/>
                <w:szCs w:val="30"/>
              </w:rPr>
              <w:t>ph</w:t>
            </w:r>
            <w:r>
              <w:rPr>
                <w:rFonts w:eastAsia="Arial-BoldMT"/>
                <w:b/>
                <w:bCs/>
                <w:sz w:val="30"/>
                <w:szCs w:val="30"/>
              </w:rPr>
              <w:t>ụ</w:t>
            </w:r>
            <w:proofErr w:type="spellEnd"/>
            <w:r>
              <w:rPr>
                <w:sz w:val="30"/>
                <w:szCs w:val="30"/>
              </w:rPr>
              <w:t xml:space="preserve">: </w:t>
            </w:r>
            <w:proofErr w:type="spellStart"/>
            <w:r>
              <w:rPr>
                <w:sz w:val="30"/>
                <w:szCs w:val="30"/>
              </w:rPr>
              <w:t>không</w:t>
            </w:r>
            <w:proofErr w:type="spellEnd"/>
          </w:p>
        </w:tc>
      </w:tr>
      <w:tr w:rsidR="003A1BC7" w14:paraId="35BA9CB2" w14:textId="77777777">
        <w:tc>
          <w:tcPr>
            <w:tcW w:w="10245" w:type="dxa"/>
            <w:gridSpan w:val="2"/>
          </w:tcPr>
          <w:p w14:paraId="1322B65C" w14:textId="77777777" w:rsidR="003A1BC7" w:rsidRDefault="00CC6572">
            <w:pPr>
              <w:pStyle w:val="BodyText"/>
              <w:spacing w:line="360" w:lineRule="auto"/>
              <w:jc w:val="left"/>
              <w:rPr>
                <w:sz w:val="30"/>
                <w:szCs w:val="30"/>
                <w:lang w:val="vi-VN"/>
              </w:rPr>
            </w:pPr>
            <w:r>
              <w:rPr>
                <w:sz w:val="30"/>
                <w:szCs w:val="30"/>
              </w:rPr>
              <w:t xml:space="preserve">− </w:t>
            </w:r>
            <w:proofErr w:type="spellStart"/>
            <w:r>
              <w:rPr>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b/>
                <w:bCs/>
                <w:sz w:val="30"/>
                <w:szCs w:val="30"/>
              </w:rPr>
              <w:t>u</w:t>
            </w:r>
            <w:proofErr w:type="spellEnd"/>
            <w:r>
              <w:rPr>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sz w:val="30"/>
                <w:szCs w:val="30"/>
              </w:rPr>
              <w:t xml:space="preserve"> (Pre-condition): </w:t>
            </w:r>
            <w:proofErr w:type="spellStart"/>
            <w:r>
              <w:rPr>
                <w:sz w:val="30"/>
                <w:szCs w:val="30"/>
              </w:rPr>
              <w:t>Đã</w:t>
            </w:r>
            <w:proofErr w:type="spellEnd"/>
            <w:r>
              <w:rPr>
                <w:sz w:val="30"/>
                <w:szCs w:val="30"/>
                <w:lang w:val="vi-VN"/>
              </w:rPr>
              <w:t xml:space="preserve"> hiển thị màn hình đăng </w:t>
            </w:r>
            <w:proofErr w:type="gramStart"/>
            <w:r>
              <w:rPr>
                <w:sz w:val="30"/>
                <w:szCs w:val="30"/>
                <w:lang w:val="vi-VN"/>
              </w:rPr>
              <w:t>nhập ,</w:t>
            </w:r>
            <w:proofErr w:type="gramEnd"/>
            <w:r>
              <w:rPr>
                <w:sz w:val="30"/>
                <w:szCs w:val="30"/>
                <w:lang w:val="vi-VN"/>
              </w:rPr>
              <w:t xml:space="preserve"> user có tài khoản trước đó</w:t>
            </w:r>
          </w:p>
        </w:tc>
      </w:tr>
      <w:tr w:rsidR="003A1BC7" w14:paraId="2FE7E6D6" w14:textId="77777777">
        <w:tc>
          <w:tcPr>
            <w:tcW w:w="10245" w:type="dxa"/>
            <w:gridSpan w:val="2"/>
          </w:tcPr>
          <w:p w14:paraId="531A381F" w14:textId="77777777" w:rsidR="003A1BC7" w:rsidRDefault="00CC6572">
            <w:pPr>
              <w:pStyle w:val="BodyText"/>
              <w:spacing w:line="360" w:lineRule="auto"/>
              <w:jc w:val="left"/>
              <w:rPr>
                <w:sz w:val="30"/>
                <w:szCs w:val="30"/>
                <w:lang w:val="vi-VN"/>
              </w:rPr>
            </w:pPr>
            <w:r>
              <w:rPr>
                <w:sz w:val="30"/>
                <w:szCs w:val="30"/>
              </w:rPr>
              <w:t xml:space="preserve">− </w:t>
            </w:r>
            <w:r>
              <w:rPr>
                <w:b/>
                <w:bCs/>
                <w:sz w:val="30"/>
                <w:szCs w:val="30"/>
              </w:rPr>
              <w:t>H</w:t>
            </w:r>
            <w:r>
              <w:rPr>
                <w:rFonts w:eastAsia="Arial-BoldMT"/>
                <w:b/>
                <w:bCs/>
                <w:sz w:val="30"/>
                <w:szCs w:val="30"/>
              </w:rPr>
              <w:t xml:space="preserve">ậu </w:t>
            </w:r>
            <w:proofErr w:type="spellStart"/>
            <w:r>
              <w:rPr>
                <w:rFonts w:eastAsia="Arial-BoldMT"/>
                <w:b/>
                <w:bCs/>
                <w:sz w:val="30"/>
                <w:szCs w:val="30"/>
              </w:rPr>
              <w:t>điề</w:t>
            </w:r>
            <w:r>
              <w:rPr>
                <w:b/>
                <w:bCs/>
                <w:sz w:val="30"/>
                <w:szCs w:val="30"/>
              </w:rPr>
              <w:t>u</w:t>
            </w:r>
            <w:proofErr w:type="spellEnd"/>
            <w:r>
              <w:rPr>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sz w:val="30"/>
                <w:szCs w:val="30"/>
              </w:rPr>
              <w:t xml:space="preserve"> (post-condition): </w:t>
            </w:r>
            <w:proofErr w:type="spellStart"/>
            <w:r>
              <w:rPr>
                <w:sz w:val="30"/>
                <w:szCs w:val="30"/>
              </w:rPr>
              <w:t>Đăng</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thành</w:t>
            </w:r>
            <w:proofErr w:type="spellEnd"/>
            <w:r>
              <w:rPr>
                <w:sz w:val="30"/>
                <w:szCs w:val="30"/>
              </w:rPr>
              <w:t xml:space="preserve"> </w:t>
            </w:r>
            <w:proofErr w:type="spellStart"/>
            <w:proofErr w:type="gramStart"/>
            <w:r>
              <w:rPr>
                <w:sz w:val="30"/>
                <w:szCs w:val="30"/>
              </w:rPr>
              <w:t>công</w:t>
            </w:r>
            <w:proofErr w:type="spellEnd"/>
            <w:r>
              <w:rPr>
                <w:sz w:val="30"/>
                <w:szCs w:val="30"/>
              </w:rPr>
              <w:t xml:space="preserve"> </w:t>
            </w:r>
            <w:r>
              <w:rPr>
                <w:sz w:val="30"/>
                <w:szCs w:val="30"/>
                <w:lang w:val="vi-VN"/>
              </w:rPr>
              <w:t>,</w:t>
            </w:r>
            <w:proofErr w:type="gramEnd"/>
            <w:r>
              <w:rPr>
                <w:sz w:val="30"/>
                <w:szCs w:val="30"/>
                <w:lang w:val="vi-VN"/>
              </w:rPr>
              <w:t xml:space="preserve"> hiện thị giao diện ứng dụng</w:t>
            </w:r>
          </w:p>
        </w:tc>
      </w:tr>
      <w:tr w:rsidR="003A1BC7" w14:paraId="10D37F55" w14:textId="77777777">
        <w:tc>
          <w:tcPr>
            <w:tcW w:w="10245" w:type="dxa"/>
            <w:gridSpan w:val="2"/>
          </w:tcPr>
          <w:p w14:paraId="6E8F76F5" w14:textId="77777777" w:rsidR="003A1BC7" w:rsidRDefault="00CC6572">
            <w:pPr>
              <w:pStyle w:val="BodyText"/>
              <w:spacing w:line="360" w:lineRule="auto"/>
              <w:jc w:val="left"/>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sz w:val="30"/>
                <w:szCs w:val="30"/>
              </w:rPr>
              <w:t xml:space="preserve"> (main flow):</w:t>
            </w:r>
          </w:p>
        </w:tc>
      </w:tr>
      <w:tr w:rsidR="003A1BC7" w14:paraId="18CA7C52" w14:textId="77777777">
        <w:tc>
          <w:tcPr>
            <w:tcW w:w="5122" w:type="dxa"/>
          </w:tcPr>
          <w:p w14:paraId="1CC889C4" w14:textId="77777777" w:rsidR="003A1BC7" w:rsidRDefault="00CC6572">
            <w:pPr>
              <w:pStyle w:val="BodyText"/>
              <w:spacing w:line="360" w:lineRule="auto"/>
              <w:jc w:val="center"/>
              <w:rPr>
                <w:sz w:val="30"/>
                <w:szCs w:val="30"/>
              </w:rPr>
            </w:pPr>
            <w:r>
              <w:rPr>
                <w:b/>
                <w:bCs/>
                <w:sz w:val="30"/>
                <w:szCs w:val="30"/>
              </w:rPr>
              <w:t>Actor</w:t>
            </w:r>
          </w:p>
        </w:tc>
        <w:tc>
          <w:tcPr>
            <w:tcW w:w="5123" w:type="dxa"/>
          </w:tcPr>
          <w:p w14:paraId="5459EC49" w14:textId="77777777" w:rsidR="003A1BC7" w:rsidRDefault="00CC6572">
            <w:pPr>
              <w:pStyle w:val="BodyText"/>
              <w:spacing w:line="360" w:lineRule="auto"/>
              <w:jc w:val="center"/>
              <w:rPr>
                <w:sz w:val="30"/>
                <w:szCs w:val="30"/>
              </w:rPr>
            </w:pPr>
            <w:r>
              <w:rPr>
                <w:b/>
                <w:bCs/>
                <w:sz w:val="30"/>
                <w:szCs w:val="30"/>
              </w:rPr>
              <w:t>System</w:t>
            </w:r>
          </w:p>
        </w:tc>
      </w:tr>
      <w:tr w:rsidR="003A1BC7" w14:paraId="5EFBC03A" w14:textId="77777777">
        <w:tc>
          <w:tcPr>
            <w:tcW w:w="5122" w:type="dxa"/>
          </w:tcPr>
          <w:p w14:paraId="2B101A6D" w14:textId="77777777" w:rsidR="003A1BC7" w:rsidRDefault="00CC6572">
            <w:pPr>
              <w:pStyle w:val="BodyText"/>
              <w:spacing w:line="360" w:lineRule="auto"/>
              <w:jc w:val="left"/>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vào ứng dụng </w:t>
            </w:r>
          </w:p>
        </w:tc>
        <w:tc>
          <w:tcPr>
            <w:tcW w:w="5123" w:type="dxa"/>
          </w:tcPr>
          <w:p w14:paraId="23D289C3" w14:textId="77777777" w:rsidR="003A1BC7" w:rsidRDefault="00CC6572">
            <w:pPr>
              <w:pStyle w:val="BodyText"/>
              <w:spacing w:line="360" w:lineRule="auto"/>
              <w:jc w:val="left"/>
              <w:rPr>
                <w:sz w:val="30"/>
                <w:szCs w:val="30"/>
              </w:rPr>
            </w:pPr>
            <w:r>
              <w:rPr>
                <w:sz w:val="30"/>
                <w:szCs w:val="30"/>
              </w:rPr>
              <w:t xml:space="preserve">2.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hiển</w:t>
            </w:r>
            <w:proofErr w:type="spellEnd"/>
            <w:r>
              <w:rPr>
                <w:sz w:val="30"/>
                <w:szCs w:val="30"/>
              </w:rPr>
              <w:t xml:space="preserve"> </w:t>
            </w:r>
            <w:proofErr w:type="spellStart"/>
            <w:r>
              <w:rPr>
                <w:sz w:val="30"/>
                <w:szCs w:val="30"/>
              </w:rPr>
              <w:t>thị</w:t>
            </w:r>
            <w:proofErr w:type="spellEnd"/>
            <w:r>
              <w:rPr>
                <w:sz w:val="30"/>
                <w:szCs w:val="30"/>
                <w:lang w:val="vi-VN"/>
              </w:rPr>
              <w:t xml:space="preserve"> giao diện đăng </w:t>
            </w:r>
            <w:proofErr w:type="gramStart"/>
            <w:r>
              <w:rPr>
                <w:sz w:val="30"/>
                <w:szCs w:val="30"/>
                <w:lang w:val="vi-VN"/>
              </w:rPr>
              <w:t xml:space="preserve">nhập </w:t>
            </w:r>
            <w:r>
              <w:rPr>
                <w:sz w:val="30"/>
                <w:szCs w:val="30"/>
              </w:rPr>
              <w:t>.</w:t>
            </w:r>
            <w:proofErr w:type="gramEnd"/>
          </w:p>
        </w:tc>
      </w:tr>
      <w:tr w:rsidR="003A1BC7" w14:paraId="01CF1343" w14:textId="77777777">
        <w:tc>
          <w:tcPr>
            <w:tcW w:w="5122" w:type="dxa"/>
          </w:tcPr>
          <w:p w14:paraId="7B0A485C" w14:textId="77777777" w:rsidR="003A1BC7" w:rsidRDefault="00CC6572">
            <w:pPr>
              <w:pStyle w:val="BodyText"/>
              <w:spacing w:line="360" w:lineRule="auto"/>
              <w:jc w:val="left"/>
              <w:rPr>
                <w:sz w:val="30"/>
                <w:szCs w:val="30"/>
              </w:rPr>
            </w:pPr>
            <w:r>
              <w:rPr>
                <w:sz w:val="30"/>
                <w:szCs w:val="30"/>
              </w:rPr>
              <w:t xml:space="preserve">3. </w:t>
            </w:r>
            <w:proofErr w:type="spellStart"/>
            <w:r>
              <w:rPr>
                <w:sz w:val="30"/>
                <w:szCs w:val="30"/>
              </w:rPr>
              <w:t>Người</w:t>
            </w:r>
            <w:proofErr w:type="spellEnd"/>
            <w:r>
              <w:rPr>
                <w:sz w:val="30"/>
                <w:szCs w:val="30"/>
                <w:lang w:val="vi-VN"/>
              </w:rPr>
              <w:t xml:space="preserve"> dùng điền thông tin đăng </w:t>
            </w:r>
            <w:proofErr w:type="gramStart"/>
            <w:r>
              <w:rPr>
                <w:sz w:val="30"/>
                <w:szCs w:val="30"/>
                <w:lang w:val="vi-VN"/>
              </w:rPr>
              <w:t xml:space="preserve">nhập </w:t>
            </w:r>
            <w:r>
              <w:rPr>
                <w:sz w:val="30"/>
                <w:szCs w:val="30"/>
              </w:rPr>
              <w:t>.</w:t>
            </w:r>
            <w:proofErr w:type="gramEnd"/>
          </w:p>
        </w:tc>
        <w:tc>
          <w:tcPr>
            <w:tcW w:w="5123" w:type="dxa"/>
          </w:tcPr>
          <w:p w14:paraId="5486E2B6" w14:textId="77777777" w:rsidR="003A1BC7" w:rsidRDefault="00CC6572">
            <w:pPr>
              <w:pStyle w:val="BodyText"/>
              <w:autoSpaceDE w:val="0"/>
              <w:autoSpaceDN w:val="0"/>
              <w:adjustRightInd w:val="0"/>
              <w:spacing w:line="360" w:lineRule="auto"/>
              <w:jc w:val="left"/>
              <w:rPr>
                <w:sz w:val="30"/>
                <w:szCs w:val="30"/>
                <w:lang w:val="vi-VN"/>
              </w:rPr>
            </w:pPr>
            <w:r>
              <w:rPr>
                <w:sz w:val="30"/>
                <w:szCs w:val="30"/>
              </w:rPr>
              <w:t xml:space="preserve">4.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tài</w:t>
            </w:r>
            <w:proofErr w:type="spellEnd"/>
            <w:r>
              <w:rPr>
                <w:sz w:val="30"/>
                <w:szCs w:val="30"/>
                <w:lang w:val="vi-VN"/>
              </w:rPr>
              <w:t xml:space="preserve"> khoản và mật khẩu </w:t>
            </w:r>
          </w:p>
          <w:p w14:paraId="55B45288" w14:textId="77777777" w:rsidR="003A1BC7" w:rsidRDefault="003A1BC7">
            <w:pPr>
              <w:pStyle w:val="BodyText"/>
              <w:spacing w:line="360" w:lineRule="auto"/>
              <w:jc w:val="left"/>
              <w:rPr>
                <w:sz w:val="30"/>
                <w:szCs w:val="30"/>
              </w:rPr>
            </w:pPr>
          </w:p>
        </w:tc>
      </w:tr>
      <w:tr w:rsidR="003A1BC7" w14:paraId="4AFD3ABF" w14:textId="77777777">
        <w:tc>
          <w:tcPr>
            <w:tcW w:w="5122" w:type="dxa"/>
          </w:tcPr>
          <w:p w14:paraId="00229B61" w14:textId="77777777" w:rsidR="003A1BC7" w:rsidRDefault="003A1BC7">
            <w:pPr>
              <w:pStyle w:val="BodyText"/>
              <w:spacing w:line="360" w:lineRule="auto"/>
              <w:jc w:val="left"/>
              <w:rPr>
                <w:sz w:val="30"/>
                <w:szCs w:val="30"/>
              </w:rPr>
            </w:pPr>
          </w:p>
        </w:tc>
        <w:tc>
          <w:tcPr>
            <w:tcW w:w="5123" w:type="dxa"/>
          </w:tcPr>
          <w:p w14:paraId="4AAF87E5" w14:textId="77777777" w:rsidR="003A1BC7" w:rsidRDefault="00CC6572">
            <w:pPr>
              <w:pStyle w:val="BodyText"/>
              <w:spacing w:line="360" w:lineRule="auto"/>
              <w:jc w:val="left"/>
              <w:rPr>
                <w:sz w:val="30"/>
                <w:szCs w:val="30"/>
                <w:lang w:val="vi-VN"/>
              </w:rPr>
            </w:pPr>
            <w:r>
              <w:rPr>
                <w:sz w:val="30"/>
                <w:szCs w:val="30"/>
              </w:rPr>
              <w:t xml:space="preserve">5.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đăng</w:t>
            </w:r>
            <w:proofErr w:type="spellEnd"/>
            <w:r>
              <w:rPr>
                <w:sz w:val="30"/>
                <w:szCs w:val="30"/>
                <w:lang w:val="vi-VN"/>
              </w:rPr>
              <w:t xml:space="preserve"> nhập tài khoản vào hệ thống và hiển thị giao diện </w:t>
            </w:r>
            <w:r>
              <w:rPr>
                <w:sz w:val="30"/>
                <w:szCs w:val="30"/>
                <w:lang w:val="vi-VN"/>
              </w:rPr>
              <w:lastRenderedPageBreak/>
              <w:t>ứng dụng</w:t>
            </w:r>
          </w:p>
        </w:tc>
      </w:tr>
      <w:tr w:rsidR="003A1BC7" w14:paraId="5131BC50" w14:textId="77777777">
        <w:tc>
          <w:tcPr>
            <w:tcW w:w="5122" w:type="dxa"/>
          </w:tcPr>
          <w:p w14:paraId="6FC383CE" w14:textId="77777777" w:rsidR="003A1BC7" w:rsidRDefault="003A1BC7">
            <w:pPr>
              <w:pStyle w:val="BodyText"/>
              <w:spacing w:line="360" w:lineRule="auto"/>
              <w:jc w:val="left"/>
              <w:rPr>
                <w:sz w:val="30"/>
                <w:szCs w:val="30"/>
              </w:rPr>
            </w:pPr>
          </w:p>
        </w:tc>
        <w:tc>
          <w:tcPr>
            <w:tcW w:w="5123" w:type="dxa"/>
          </w:tcPr>
          <w:p w14:paraId="3AA46E8C" w14:textId="77777777" w:rsidR="003A1BC7" w:rsidRDefault="00CC6572">
            <w:pPr>
              <w:pStyle w:val="BodyText"/>
              <w:spacing w:line="360" w:lineRule="auto"/>
              <w:jc w:val="left"/>
              <w:rPr>
                <w:sz w:val="30"/>
                <w:szCs w:val="30"/>
              </w:rPr>
            </w:pPr>
            <w:r>
              <w:rPr>
                <w:sz w:val="30"/>
                <w:szCs w:val="30"/>
              </w:rPr>
              <w:t xml:space="preserve">6. </w:t>
            </w:r>
            <w:proofErr w:type="spellStart"/>
            <w:r>
              <w:rPr>
                <w:sz w:val="30"/>
                <w:szCs w:val="30"/>
              </w:rPr>
              <w:t>Thống</w:t>
            </w:r>
            <w:proofErr w:type="spellEnd"/>
            <w:r>
              <w:rPr>
                <w:sz w:val="30"/>
                <w:szCs w:val="30"/>
              </w:rPr>
              <w:t xml:space="preserve"> </w:t>
            </w:r>
            <w:proofErr w:type="spellStart"/>
            <w:r>
              <w:rPr>
                <w:sz w:val="30"/>
                <w:szCs w:val="30"/>
              </w:rPr>
              <w:t>báo</w:t>
            </w:r>
            <w:proofErr w:type="spellEnd"/>
            <w:r>
              <w:rPr>
                <w:sz w:val="30"/>
                <w:szCs w:val="30"/>
              </w:rPr>
              <w:t xml:space="preserve"> </w:t>
            </w:r>
            <w:proofErr w:type="spellStart"/>
            <w:r>
              <w:rPr>
                <w:sz w:val="30"/>
                <w:szCs w:val="30"/>
              </w:rPr>
              <w:t>đăng</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thành</w:t>
            </w:r>
            <w:proofErr w:type="spellEnd"/>
            <w:r>
              <w:rPr>
                <w:sz w:val="30"/>
                <w:szCs w:val="30"/>
              </w:rPr>
              <w:t xml:space="preserve"> </w:t>
            </w:r>
            <w:proofErr w:type="spellStart"/>
            <w:r>
              <w:rPr>
                <w:sz w:val="30"/>
                <w:szCs w:val="30"/>
              </w:rPr>
              <w:t>công</w:t>
            </w:r>
            <w:proofErr w:type="spellEnd"/>
            <w:r>
              <w:rPr>
                <w:sz w:val="30"/>
                <w:szCs w:val="30"/>
              </w:rPr>
              <w:t>.</w:t>
            </w:r>
          </w:p>
        </w:tc>
      </w:tr>
      <w:tr w:rsidR="003A1BC7" w14:paraId="4ECEE23D" w14:textId="77777777">
        <w:tc>
          <w:tcPr>
            <w:tcW w:w="5122" w:type="dxa"/>
          </w:tcPr>
          <w:p w14:paraId="7C121F87" w14:textId="77777777" w:rsidR="003A1BC7" w:rsidRDefault="003A1BC7">
            <w:pPr>
              <w:pStyle w:val="BodyText"/>
              <w:spacing w:line="360" w:lineRule="auto"/>
              <w:jc w:val="left"/>
              <w:rPr>
                <w:sz w:val="30"/>
                <w:szCs w:val="30"/>
              </w:rPr>
            </w:pPr>
          </w:p>
        </w:tc>
        <w:tc>
          <w:tcPr>
            <w:tcW w:w="5123" w:type="dxa"/>
          </w:tcPr>
          <w:p w14:paraId="5E506F68" w14:textId="77777777" w:rsidR="003A1BC7" w:rsidRDefault="003A1BC7">
            <w:pPr>
              <w:pStyle w:val="BodyText"/>
              <w:spacing w:line="360" w:lineRule="auto"/>
              <w:jc w:val="left"/>
              <w:rPr>
                <w:sz w:val="30"/>
                <w:szCs w:val="30"/>
              </w:rPr>
            </w:pPr>
          </w:p>
        </w:tc>
      </w:tr>
      <w:tr w:rsidR="003A1BC7" w14:paraId="738E4C92" w14:textId="77777777">
        <w:tc>
          <w:tcPr>
            <w:tcW w:w="10245" w:type="dxa"/>
            <w:gridSpan w:val="2"/>
          </w:tcPr>
          <w:p w14:paraId="71CA28DB" w14:textId="77777777" w:rsidR="003A1BC7" w:rsidRDefault="00CC6572">
            <w:pPr>
              <w:pStyle w:val="BodyText"/>
              <w:spacing w:line="360" w:lineRule="auto"/>
              <w:jc w:val="left"/>
              <w:rPr>
                <w:sz w:val="30"/>
                <w:szCs w:val="30"/>
              </w:rPr>
            </w:pPr>
            <w:proofErr w:type="spellStart"/>
            <w:r>
              <w:rPr>
                <w:sz w:val="30"/>
                <w:szCs w:val="30"/>
              </w:rPr>
              <w:t>Lu</w:t>
            </w:r>
            <w:r>
              <w:rPr>
                <w:rFonts w:eastAsia="Arial-BoldMT"/>
                <w:sz w:val="30"/>
                <w:szCs w:val="30"/>
              </w:rPr>
              <w:t>ồ</w:t>
            </w:r>
            <w:r>
              <w:rPr>
                <w:sz w:val="30"/>
                <w:szCs w:val="30"/>
              </w:rPr>
              <w:t>ng</w:t>
            </w:r>
            <w:proofErr w:type="spellEnd"/>
            <w:r>
              <w:rPr>
                <w:sz w:val="30"/>
                <w:szCs w:val="30"/>
              </w:rPr>
              <w:t xml:space="preserve"> </w:t>
            </w:r>
            <w:proofErr w:type="spellStart"/>
            <w:r>
              <w:rPr>
                <w:sz w:val="30"/>
                <w:szCs w:val="30"/>
              </w:rPr>
              <w:t>s</w:t>
            </w:r>
            <w:r>
              <w:rPr>
                <w:rFonts w:eastAsia="Arial-BoldMT"/>
                <w:sz w:val="30"/>
                <w:szCs w:val="30"/>
              </w:rPr>
              <w:t>ự</w:t>
            </w:r>
            <w:proofErr w:type="spellEnd"/>
            <w:r>
              <w:rPr>
                <w:rFonts w:eastAsia="Arial-BoldMT"/>
                <w:sz w:val="30"/>
                <w:szCs w:val="30"/>
              </w:rPr>
              <w:t xml:space="preserve"> </w:t>
            </w:r>
            <w:proofErr w:type="spellStart"/>
            <w:r>
              <w:rPr>
                <w:sz w:val="30"/>
                <w:szCs w:val="30"/>
              </w:rPr>
              <w:t>ki</w:t>
            </w:r>
            <w:r>
              <w:rPr>
                <w:rFonts w:eastAsia="Arial-BoldMT"/>
                <w:sz w:val="30"/>
                <w:szCs w:val="30"/>
              </w:rPr>
              <w:t>ệ</w:t>
            </w:r>
            <w:r>
              <w:rPr>
                <w:sz w:val="30"/>
                <w:szCs w:val="30"/>
              </w:rPr>
              <w:t>n</w:t>
            </w:r>
            <w:proofErr w:type="spellEnd"/>
            <w:r>
              <w:rPr>
                <w:sz w:val="30"/>
                <w:szCs w:val="30"/>
              </w:rPr>
              <w:t xml:space="preserve"> </w:t>
            </w:r>
            <w:proofErr w:type="spellStart"/>
            <w:r>
              <w:rPr>
                <w:sz w:val="30"/>
                <w:szCs w:val="30"/>
              </w:rPr>
              <w:t>thay</w:t>
            </w:r>
            <w:proofErr w:type="spellEnd"/>
            <w:r>
              <w:rPr>
                <w:sz w:val="30"/>
                <w:szCs w:val="30"/>
              </w:rPr>
              <w:t xml:space="preserve"> </w:t>
            </w:r>
            <w:proofErr w:type="spellStart"/>
            <w:r>
              <w:rPr>
                <w:sz w:val="30"/>
                <w:szCs w:val="30"/>
              </w:rPr>
              <w:t>th</w:t>
            </w:r>
            <w:r>
              <w:rPr>
                <w:rFonts w:eastAsia="Arial-BoldMT"/>
                <w:sz w:val="30"/>
                <w:szCs w:val="30"/>
              </w:rPr>
              <w:t>ế</w:t>
            </w:r>
            <w:proofErr w:type="spellEnd"/>
            <w:r>
              <w:rPr>
                <w:rFonts w:eastAsia="Arial-BoldMT"/>
                <w:sz w:val="30"/>
                <w:szCs w:val="30"/>
              </w:rPr>
              <w:t xml:space="preserve"> </w:t>
            </w:r>
            <w:r>
              <w:rPr>
                <w:sz w:val="30"/>
                <w:szCs w:val="30"/>
              </w:rPr>
              <w:t>(alternate flow):</w:t>
            </w:r>
          </w:p>
        </w:tc>
      </w:tr>
      <w:tr w:rsidR="003A1BC7" w14:paraId="17A07A7C" w14:textId="77777777">
        <w:tc>
          <w:tcPr>
            <w:tcW w:w="5122" w:type="dxa"/>
          </w:tcPr>
          <w:p w14:paraId="351C7659" w14:textId="77777777" w:rsidR="003A1BC7" w:rsidRDefault="003A1BC7">
            <w:pPr>
              <w:pStyle w:val="BodyText"/>
              <w:spacing w:line="360" w:lineRule="auto"/>
              <w:jc w:val="left"/>
              <w:rPr>
                <w:sz w:val="30"/>
                <w:szCs w:val="30"/>
              </w:rPr>
            </w:pPr>
          </w:p>
        </w:tc>
        <w:tc>
          <w:tcPr>
            <w:tcW w:w="5123" w:type="dxa"/>
          </w:tcPr>
          <w:p w14:paraId="1FF5112C" w14:textId="77777777" w:rsidR="003A1BC7" w:rsidRDefault="00CC6572">
            <w:pPr>
              <w:pStyle w:val="BodyText"/>
              <w:spacing w:line="360" w:lineRule="auto"/>
              <w:jc w:val="left"/>
              <w:rPr>
                <w:sz w:val="30"/>
                <w:szCs w:val="30"/>
              </w:rPr>
            </w:pPr>
            <w:r>
              <w:rPr>
                <w:sz w:val="30"/>
                <w:szCs w:val="30"/>
              </w:rPr>
              <w:t xml:space="preserve">4.1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đăng</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đúng</w:t>
            </w:r>
            <w:proofErr w:type="spellEnd"/>
            <w:r>
              <w:rPr>
                <w:sz w:val="30"/>
                <w:szCs w:val="30"/>
              </w:rPr>
              <w:t>.</w:t>
            </w:r>
          </w:p>
        </w:tc>
      </w:tr>
      <w:tr w:rsidR="003A1BC7" w14:paraId="54BA3B62" w14:textId="77777777">
        <w:tc>
          <w:tcPr>
            <w:tcW w:w="5122" w:type="dxa"/>
          </w:tcPr>
          <w:p w14:paraId="0287B50D" w14:textId="77777777" w:rsidR="003A1BC7" w:rsidRDefault="003A1BC7">
            <w:pPr>
              <w:pStyle w:val="BodyText"/>
              <w:spacing w:line="360" w:lineRule="auto"/>
              <w:jc w:val="left"/>
              <w:rPr>
                <w:sz w:val="30"/>
                <w:szCs w:val="30"/>
              </w:rPr>
            </w:pPr>
          </w:p>
        </w:tc>
        <w:tc>
          <w:tcPr>
            <w:tcW w:w="5123" w:type="dxa"/>
          </w:tcPr>
          <w:p w14:paraId="2B396A92" w14:textId="77777777" w:rsidR="003A1BC7" w:rsidRDefault="00CC6572">
            <w:pPr>
              <w:pStyle w:val="BodyText"/>
              <w:spacing w:line="360" w:lineRule="auto"/>
              <w:jc w:val="left"/>
              <w:rPr>
                <w:sz w:val="30"/>
                <w:szCs w:val="30"/>
              </w:rPr>
            </w:pPr>
            <w:r>
              <w:rPr>
                <w:sz w:val="30"/>
                <w:szCs w:val="30"/>
              </w:rPr>
              <w:t xml:space="preserve">4.2 Thông </w:t>
            </w:r>
            <w:proofErr w:type="spellStart"/>
            <w:r>
              <w:rPr>
                <w:sz w:val="30"/>
                <w:szCs w:val="30"/>
              </w:rPr>
              <w:t>báo</w:t>
            </w:r>
            <w:proofErr w:type="spellEnd"/>
            <w:r>
              <w:rPr>
                <w:sz w:val="30"/>
                <w:szCs w:val="30"/>
              </w:rPr>
              <w:t xml:space="preserve"> </w:t>
            </w:r>
            <w:proofErr w:type="spellStart"/>
            <w:r>
              <w:rPr>
                <w:sz w:val="30"/>
                <w:szCs w:val="30"/>
              </w:rPr>
              <w:t>đăng</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thành</w:t>
            </w:r>
            <w:proofErr w:type="spellEnd"/>
            <w:r>
              <w:rPr>
                <w:sz w:val="30"/>
                <w:szCs w:val="30"/>
              </w:rPr>
              <w:t xml:space="preserve"> </w:t>
            </w:r>
            <w:proofErr w:type="spellStart"/>
            <w:r>
              <w:rPr>
                <w:sz w:val="30"/>
                <w:szCs w:val="30"/>
              </w:rPr>
              <w:t>công</w:t>
            </w:r>
            <w:proofErr w:type="spellEnd"/>
            <w:r>
              <w:rPr>
                <w:sz w:val="30"/>
                <w:szCs w:val="30"/>
              </w:rPr>
              <w:t>.</w:t>
            </w:r>
          </w:p>
        </w:tc>
      </w:tr>
      <w:tr w:rsidR="003A1BC7" w14:paraId="334DEC60" w14:textId="77777777">
        <w:tc>
          <w:tcPr>
            <w:tcW w:w="5122" w:type="dxa"/>
          </w:tcPr>
          <w:p w14:paraId="0784EF01" w14:textId="77777777" w:rsidR="003A1BC7" w:rsidRDefault="00CC6572">
            <w:pPr>
              <w:pStyle w:val="BodyText"/>
              <w:spacing w:line="360" w:lineRule="auto"/>
              <w:jc w:val="left"/>
              <w:rPr>
                <w:sz w:val="30"/>
                <w:szCs w:val="30"/>
              </w:rPr>
            </w:pPr>
            <w:r>
              <w:rPr>
                <w:sz w:val="30"/>
                <w:szCs w:val="30"/>
              </w:rPr>
              <w:t xml:space="preserve">4.3 </w:t>
            </w:r>
            <w:proofErr w:type="spellStart"/>
            <w:r>
              <w:rPr>
                <w:sz w:val="30"/>
                <w:szCs w:val="30"/>
              </w:rPr>
              <w:t>Người</w:t>
            </w:r>
            <w:proofErr w:type="spellEnd"/>
            <w:r>
              <w:rPr>
                <w:sz w:val="30"/>
                <w:szCs w:val="30"/>
                <w:lang w:val="vi-VN"/>
              </w:rPr>
              <w:t xml:space="preserve"> dùng xác nhận</w:t>
            </w:r>
            <w:r>
              <w:rPr>
                <w:sz w:val="30"/>
                <w:szCs w:val="30"/>
              </w:rPr>
              <w:t>.</w:t>
            </w:r>
          </w:p>
        </w:tc>
        <w:tc>
          <w:tcPr>
            <w:tcW w:w="5123" w:type="dxa"/>
          </w:tcPr>
          <w:p w14:paraId="11D1A905" w14:textId="77777777" w:rsidR="003A1BC7" w:rsidRDefault="00CC6572">
            <w:pPr>
              <w:pStyle w:val="BodyText"/>
              <w:spacing w:line="360" w:lineRule="auto"/>
              <w:jc w:val="left"/>
              <w:rPr>
                <w:sz w:val="30"/>
                <w:szCs w:val="30"/>
              </w:rPr>
            </w:pPr>
            <w:r>
              <w:rPr>
                <w:sz w:val="30"/>
                <w:szCs w:val="30"/>
              </w:rPr>
              <w:t xml:space="preserve">4.4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quay </w:t>
            </w:r>
            <w:proofErr w:type="spellStart"/>
            <w:r>
              <w:rPr>
                <w:sz w:val="30"/>
                <w:szCs w:val="30"/>
              </w:rPr>
              <w:t>lại</w:t>
            </w:r>
            <w:proofErr w:type="spellEnd"/>
            <w:r>
              <w:rPr>
                <w:sz w:val="30"/>
                <w:szCs w:val="30"/>
              </w:rPr>
              <w:t xml:space="preserve"> </w:t>
            </w:r>
            <w:proofErr w:type="spellStart"/>
            <w:r>
              <w:rPr>
                <w:sz w:val="30"/>
                <w:szCs w:val="30"/>
              </w:rPr>
              <w:t>bước</w:t>
            </w:r>
            <w:proofErr w:type="spellEnd"/>
            <w:r>
              <w:rPr>
                <w:sz w:val="30"/>
                <w:szCs w:val="30"/>
              </w:rPr>
              <w:t xml:space="preserve"> 2.</w:t>
            </w:r>
          </w:p>
        </w:tc>
      </w:tr>
      <w:tr w:rsidR="003A1BC7" w14:paraId="5F4E9975" w14:textId="77777777">
        <w:tc>
          <w:tcPr>
            <w:tcW w:w="10245" w:type="dxa"/>
            <w:gridSpan w:val="2"/>
          </w:tcPr>
          <w:p w14:paraId="4F71E442" w14:textId="77777777" w:rsidR="003A1BC7" w:rsidRDefault="00CC6572">
            <w:pPr>
              <w:pStyle w:val="BodyText"/>
              <w:spacing w:line="360" w:lineRule="auto"/>
              <w:jc w:val="left"/>
              <w:rPr>
                <w:sz w:val="30"/>
                <w:szCs w:val="30"/>
              </w:rPr>
            </w:pPr>
            <w:r>
              <w:rPr>
                <w:sz w:val="30"/>
                <w:szCs w:val="30"/>
              </w:rPr>
              <w:t xml:space="preserve">− </w:t>
            </w:r>
            <w:proofErr w:type="spellStart"/>
            <w:r>
              <w:rPr>
                <w:sz w:val="30"/>
                <w:szCs w:val="30"/>
              </w:rPr>
              <w:t>Lu</w:t>
            </w:r>
            <w:r>
              <w:rPr>
                <w:rFonts w:eastAsia="Arial-BoldMT"/>
                <w:sz w:val="30"/>
                <w:szCs w:val="30"/>
              </w:rPr>
              <w:t>ồ</w:t>
            </w:r>
            <w:r>
              <w:rPr>
                <w:sz w:val="30"/>
                <w:szCs w:val="30"/>
              </w:rPr>
              <w:t>ng</w:t>
            </w:r>
            <w:proofErr w:type="spellEnd"/>
            <w:r>
              <w:rPr>
                <w:sz w:val="30"/>
                <w:szCs w:val="30"/>
              </w:rPr>
              <w:t xml:space="preserve"> </w:t>
            </w:r>
            <w:proofErr w:type="spellStart"/>
            <w:r>
              <w:rPr>
                <w:sz w:val="30"/>
                <w:szCs w:val="30"/>
              </w:rPr>
              <w:t>s</w:t>
            </w:r>
            <w:r>
              <w:rPr>
                <w:rFonts w:eastAsia="Arial-BoldMT"/>
                <w:sz w:val="30"/>
                <w:szCs w:val="30"/>
              </w:rPr>
              <w:t>ự</w:t>
            </w:r>
            <w:proofErr w:type="spellEnd"/>
            <w:r>
              <w:rPr>
                <w:rFonts w:eastAsia="Arial-BoldMT"/>
                <w:sz w:val="30"/>
                <w:szCs w:val="30"/>
              </w:rPr>
              <w:t xml:space="preserve"> </w:t>
            </w:r>
            <w:proofErr w:type="spellStart"/>
            <w:r>
              <w:rPr>
                <w:sz w:val="30"/>
                <w:szCs w:val="30"/>
              </w:rPr>
              <w:t>ki</w:t>
            </w:r>
            <w:r>
              <w:rPr>
                <w:rFonts w:eastAsia="Arial-BoldMT"/>
                <w:sz w:val="30"/>
                <w:szCs w:val="30"/>
              </w:rPr>
              <w:t>ệ</w:t>
            </w:r>
            <w:r>
              <w:rPr>
                <w:sz w:val="30"/>
                <w:szCs w:val="30"/>
              </w:rPr>
              <w:t>n</w:t>
            </w:r>
            <w:proofErr w:type="spellEnd"/>
            <w:r>
              <w:rPr>
                <w:sz w:val="30"/>
                <w:szCs w:val="30"/>
              </w:rPr>
              <w:t xml:space="preserve"> </w:t>
            </w:r>
            <w:proofErr w:type="spellStart"/>
            <w:r>
              <w:rPr>
                <w:sz w:val="30"/>
                <w:szCs w:val="30"/>
              </w:rPr>
              <w:t>ngo</w:t>
            </w:r>
            <w:r>
              <w:rPr>
                <w:rFonts w:eastAsia="Arial-BoldMT"/>
                <w:sz w:val="30"/>
                <w:szCs w:val="30"/>
              </w:rPr>
              <w:t>ạ</w:t>
            </w:r>
            <w:r>
              <w:rPr>
                <w:sz w:val="30"/>
                <w:szCs w:val="30"/>
              </w:rPr>
              <w:t>i</w:t>
            </w:r>
            <w:proofErr w:type="spellEnd"/>
            <w:r>
              <w:rPr>
                <w:sz w:val="30"/>
                <w:szCs w:val="30"/>
              </w:rPr>
              <w:t xml:space="preserve"> </w:t>
            </w:r>
            <w:proofErr w:type="spellStart"/>
            <w:r>
              <w:rPr>
                <w:sz w:val="30"/>
                <w:szCs w:val="30"/>
              </w:rPr>
              <w:t>l</w:t>
            </w:r>
            <w:r>
              <w:rPr>
                <w:rFonts w:eastAsia="Arial-BoldMT"/>
                <w:sz w:val="30"/>
                <w:szCs w:val="30"/>
              </w:rPr>
              <w:t>ệ</w:t>
            </w:r>
            <w:proofErr w:type="spellEnd"/>
            <w:r>
              <w:rPr>
                <w:rFonts w:eastAsia="Arial-BoldMT"/>
                <w:sz w:val="30"/>
                <w:szCs w:val="30"/>
              </w:rPr>
              <w:t xml:space="preserve"> </w:t>
            </w:r>
            <w:r>
              <w:rPr>
                <w:sz w:val="30"/>
                <w:szCs w:val="30"/>
              </w:rPr>
              <w:t>(exception flow):</w:t>
            </w:r>
          </w:p>
        </w:tc>
      </w:tr>
      <w:tr w:rsidR="003A1BC7" w14:paraId="604C515D" w14:textId="77777777">
        <w:tc>
          <w:tcPr>
            <w:tcW w:w="5122" w:type="dxa"/>
          </w:tcPr>
          <w:p w14:paraId="65620368" w14:textId="77777777" w:rsidR="003A1BC7" w:rsidRDefault="003A1BC7">
            <w:pPr>
              <w:pStyle w:val="BodyText"/>
              <w:spacing w:line="360" w:lineRule="auto"/>
              <w:ind w:left="1560"/>
              <w:rPr>
                <w:sz w:val="30"/>
                <w:szCs w:val="30"/>
              </w:rPr>
            </w:pPr>
          </w:p>
        </w:tc>
        <w:tc>
          <w:tcPr>
            <w:tcW w:w="5123" w:type="dxa"/>
          </w:tcPr>
          <w:p w14:paraId="7C2987D1" w14:textId="77777777" w:rsidR="003A1BC7" w:rsidRDefault="003A1BC7">
            <w:pPr>
              <w:pStyle w:val="BodyText"/>
              <w:spacing w:line="360" w:lineRule="auto"/>
              <w:ind w:left="1560"/>
              <w:rPr>
                <w:sz w:val="30"/>
                <w:szCs w:val="30"/>
              </w:rPr>
            </w:pPr>
          </w:p>
        </w:tc>
      </w:tr>
    </w:tbl>
    <w:p w14:paraId="6ADA411D" w14:textId="77777777" w:rsidR="003A1BC7" w:rsidRDefault="003A1BC7">
      <w:pPr>
        <w:pStyle w:val="BodyText3"/>
        <w:spacing w:line="360" w:lineRule="auto"/>
        <w:rPr>
          <w:rStyle w:val="BookTitle1"/>
          <w:sz w:val="30"/>
          <w:szCs w:val="30"/>
        </w:rPr>
      </w:pPr>
    </w:p>
    <w:p w14:paraId="5200D7B1" w14:textId="77777777" w:rsidR="003A1BC7" w:rsidRDefault="003A1BC7">
      <w:pPr>
        <w:pStyle w:val="BodyText3"/>
        <w:spacing w:line="360" w:lineRule="auto"/>
        <w:rPr>
          <w:rStyle w:val="BookTitle1"/>
          <w:sz w:val="30"/>
          <w:szCs w:val="30"/>
        </w:rPr>
      </w:pPr>
    </w:p>
    <w:p w14:paraId="055F7958" w14:textId="77777777" w:rsidR="003A1BC7" w:rsidRDefault="003A1BC7">
      <w:pPr>
        <w:pStyle w:val="BodyText3"/>
        <w:spacing w:line="360" w:lineRule="auto"/>
        <w:rPr>
          <w:rStyle w:val="BookTitle1"/>
          <w:sz w:val="30"/>
          <w:szCs w:val="30"/>
        </w:rPr>
      </w:pPr>
    </w:p>
    <w:p w14:paraId="3ABEE8DB" w14:textId="77777777" w:rsidR="003A1BC7" w:rsidRDefault="003A1BC7">
      <w:pPr>
        <w:pStyle w:val="BodyText3"/>
        <w:spacing w:line="360" w:lineRule="auto"/>
        <w:rPr>
          <w:rStyle w:val="BookTitle1"/>
          <w:sz w:val="30"/>
          <w:szCs w:val="30"/>
        </w:rPr>
      </w:pPr>
    </w:p>
    <w:p w14:paraId="48F7E2C3" w14:textId="77777777" w:rsidR="003A1BC7" w:rsidRDefault="00CC6572">
      <w:pPr>
        <w:spacing w:line="360" w:lineRule="auto"/>
        <w:rPr>
          <w:rStyle w:val="BookTitle1"/>
          <w:sz w:val="30"/>
          <w:szCs w:val="30"/>
        </w:rPr>
      </w:pPr>
      <w:r>
        <w:rPr>
          <w:rStyle w:val="BookTitle1"/>
          <w:sz w:val="30"/>
          <w:szCs w:val="30"/>
        </w:rPr>
        <w:br w:type="page"/>
      </w:r>
    </w:p>
    <w:p w14:paraId="68C33E6F" w14:textId="77777777" w:rsidR="003A1BC7" w:rsidRDefault="003A1BC7">
      <w:pPr>
        <w:pStyle w:val="BodyText3"/>
        <w:spacing w:line="360" w:lineRule="auto"/>
        <w:rPr>
          <w:rStyle w:val="BookTitle1"/>
          <w:sz w:val="30"/>
          <w:szCs w:val="30"/>
        </w:rPr>
      </w:pPr>
    </w:p>
    <w:p w14:paraId="253F223C" w14:textId="77777777" w:rsidR="003A1BC7" w:rsidRDefault="00CC6572">
      <w:pPr>
        <w:pStyle w:val="BodyText3"/>
        <w:spacing w:line="360" w:lineRule="auto"/>
        <w:rPr>
          <w:rStyle w:val="BookTitle1"/>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02111F95" w14:textId="77777777" w:rsidR="003A1BC7" w:rsidRDefault="00CC6572">
      <w:pPr>
        <w:spacing w:line="360" w:lineRule="auto"/>
        <w:ind w:leftChars="-3" w:left="450" w:hanging="458"/>
        <w:rPr>
          <w:sz w:val="30"/>
          <w:szCs w:val="30"/>
          <w:lang w:val="vi-VN"/>
        </w:rPr>
        <w:sectPr w:rsidR="003A1BC7">
          <w:type w:val="continuous"/>
          <w:pgSz w:w="11907" w:h="16840"/>
          <w:pgMar w:top="1134" w:right="1134" w:bottom="1134" w:left="1701" w:header="720" w:footer="720" w:gutter="0"/>
          <w:cols w:space="0"/>
          <w:docGrid w:linePitch="381"/>
        </w:sectPr>
      </w:pPr>
      <w:r>
        <w:rPr>
          <w:noProof/>
          <w:sz w:val="30"/>
          <w:szCs w:val="30"/>
        </w:rPr>
        <w:drawing>
          <wp:inline distT="0" distB="0" distL="0" distR="0" wp14:anchorId="1190B456" wp14:editId="7762F76B">
            <wp:extent cx="5788025" cy="577024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a:stretch>
                      <a:fillRect/>
                    </a:stretch>
                  </pic:blipFill>
                  <pic:spPr>
                    <a:xfrm>
                      <a:off x="0" y="0"/>
                      <a:ext cx="5788025" cy="5770245"/>
                    </a:xfrm>
                    <a:prstGeom prst="rect">
                      <a:avLst/>
                    </a:prstGeom>
                  </pic:spPr>
                </pic:pic>
              </a:graphicData>
            </a:graphic>
          </wp:inline>
        </w:drawing>
      </w:r>
    </w:p>
    <w:p w14:paraId="65F54B0D"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E4D2D36" w14:textId="77777777" w:rsidR="003A1BC7" w:rsidRDefault="003A1BC7">
      <w:pPr>
        <w:spacing w:line="360" w:lineRule="auto"/>
        <w:rPr>
          <w:iCs/>
          <w:sz w:val="30"/>
          <w:szCs w:val="30"/>
        </w:rPr>
      </w:pPr>
    </w:p>
    <w:p w14:paraId="41CC21EC" w14:textId="77777777" w:rsidR="003A1BC7" w:rsidRDefault="00CC6572">
      <w:pPr>
        <w:spacing w:line="360" w:lineRule="auto"/>
        <w:ind w:leftChars="-3" w:left="450" w:hanging="458"/>
        <w:rPr>
          <w:sz w:val="30"/>
          <w:szCs w:val="30"/>
          <w:lang w:val="vi-VN"/>
        </w:rPr>
      </w:pPr>
      <w:r>
        <w:rPr>
          <w:noProof/>
          <w:sz w:val="30"/>
          <w:szCs w:val="30"/>
        </w:rPr>
        <w:drawing>
          <wp:inline distT="0" distB="0" distL="0" distR="0" wp14:anchorId="2ABABC35" wp14:editId="58D30C4D">
            <wp:extent cx="5977255" cy="401066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983630" cy="4014796"/>
                    </a:xfrm>
                    <a:prstGeom prst="rect">
                      <a:avLst/>
                    </a:prstGeom>
                  </pic:spPr>
                </pic:pic>
              </a:graphicData>
            </a:graphic>
          </wp:inline>
        </w:drawing>
      </w:r>
    </w:p>
    <w:p w14:paraId="4F3E2224" w14:textId="77777777" w:rsidR="003A1BC7" w:rsidRDefault="003A1BC7">
      <w:pPr>
        <w:spacing w:line="360" w:lineRule="auto"/>
        <w:ind w:leftChars="-3" w:left="450" w:hanging="458"/>
        <w:rPr>
          <w:sz w:val="30"/>
          <w:szCs w:val="30"/>
          <w:lang w:val="vi-VN"/>
        </w:rPr>
      </w:pPr>
    </w:p>
    <w:p w14:paraId="1DB09CE4" w14:textId="77777777" w:rsidR="003A1BC7" w:rsidRDefault="003A1BC7">
      <w:pPr>
        <w:pStyle w:val="ListParagraph"/>
        <w:numPr>
          <w:ilvl w:val="0"/>
          <w:numId w:val="19"/>
        </w:numPr>
        <w:spacing w:line="360" w:lineRule="auto"/>
        <w:rPr>
          <w:b/>
          <w:bCs/>
          <w:sz w:val="30"/>
          <w:szCs w:val="30"/>
          <w:lang w:val="vi-VN"/>
        </w:rPr>
        <w:sectPr w:rsidR="003A1BC7">
          <w:pgSz w:w="11907" w:h="16840"/>
          <w:pgMar w:top="1134" w:right="1134" w:bottom="1134" w:left="1701" w:header="720" w:footer="720" w:gutter="0"/>
          <w:cols w:space="0"/>
          <w:docGrid w:linePitch="381"/>
        </w:sectPr>
      </w:pPr>
    </w:p>
    <w:p w14:paraId="1B7F9A31" w14:textId="77777777" w:rsidR="003A1BC7" w:rsidRDefault="00CC6572">
      <w:pPr>
        <w:pStyle w:val="ListParagraph"/>
        <w:numPr>
          <w:ilvl w:val="0"/>
          <w:numId w:val="20"/>
        </w:numPr>
        <w:tabs>
          <w:tab w:val="left" w:pos="567"/>
        </w:tabs>
        <w:spacing w:line="360" w:lineRule="auto"/>
        <w:rPr>
          <w:b/>
          <w:bCs/>
          <w:sz w:val="30"/>
          <w:szCs w:val="30"/>
          <w:lang w:val="vi-VN"/>
        </w:rPr>
      </w:pPr>
      <w:r>
        <w:rPr>
          <w:b/>
          <w:bCs/>
          <w:sz w:val="30"/>
          <w:szCs w:val="30"/>
          <w:lang w:val="vi-VN"/>
        </w:rPr>
        <w:lastRenderedPageBreak/>
        <w:t>UC002_Đăng ký</w:t>
      </w:r>
    </w:p>
    <w:p w14:paraId="094B0898" w14:textId="77777777" w:rsidR="003A1BC7" w:rsidRDefault="00CC6572">
      <w:pPr>
        <w:pStyle w:val="BodyText3"/>
        <w:spacing w:line="360" w:lineRule="auto"/>
        <w:rPr>
          <w:rStyle w:val="BookTitle1"/>
          <w:sz w:val="30"/>
          <w:szCs w:val="30"/>
          <w:lang w:val="vi-VN"/>
        </w:rPr>
      </w:pPr>
      <w:r>
        <w:rPr>
          <w:rStyle w:val="BookTitle1"/>
          <w:sz w:val="30"/>
          <w:szCs w:val="30"/>
          <w:lang w:val="vi-VN"/>
        </w:rPr>
        <w:t>Mô tả use case UC002</w:t>
      </w:r>
    </w:p>
    <w:tbl>
      <w:tblPr>
        <w:tblStyle w:val="TableGrid"/>
        <w:tblW w:w="0" w:type="auto"/>
        <w:tblLayout w:type="fixed"/>
        <w:tblLook w:val="04A0" w:firstRow="1" w:lastRow="0" w:firstColumn="1" w:lastColumn="0" w:noHBand="0" w:noVBand="1"/>
      </w:tblPr>
      <w:tblGrid>
        <w:gridCol w:w="5151"/>
        <w:gridCol w:w="4137"/>
      </w:tblGrid>
      <w:tr w:rsidR="003A1BC7" w14:paraId="65344A1C" w14:textId="77777777">
        <w:trPr>
          <w:trHeight w:val="432"/>
        </w:trPr>
        <w:tc>
          <w:tcPr>
            <w:tcW w:w="9288" w:type="dxa"/>
            <w:gridSpan w:val="2"/>
          </w:tcPr>
          <w:p w14:paraId="1E956AF0" w14:textId="77777777" w:rsidR="003A1BC7" w:rsidRDefault="00CC6572">
            <w:pPr>
              <w:pStyle w:val="BodyText"/>
              <w:tabs>
                <w:tab w:val="left" w:pos="1560"/>
              </w:tabs>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Đăng</w:t>
            </w:r>
            <w:proofErr w:type="spellEnd"/>
            <w:r>
              <w:rPr>
                <w:rFonts w:eastAsia="ArialMT"/>
                <w:sz w:val="30"/>
                <w:szCs w:val="30"/>
              </w:rPr>
              <w:t xml:space="preserve"> </w:t>
            </w:r>
            <w:proofErr w:type="spellStart"/>
            <w:r>
              <w:rPr>
                <w:rFonts w:eastAsia="ArialMT"/>
                <w:sz w:val="30"/>
                <w:szCs w:val="30"/>
              </w:rPr>
              <w:t>ký</w:t>
            </w:r>
            <w:proofErr w:type="spellEnd"/>
          </w:p>
        </w:tc>
      </w:tr>
      <w:tr w:rsidR="003A1BC7" w14:paraId="3FB3AF62" w14:textId="77777777">
        <w:trPr>
          <w:trHeight w:val="432"/>
        </w:trPr>
        <w:tc>
          <w:tcPr>
            <w:tcW w:w="9288" w:type="dxa"/>
            <w:gridSpan w:val="2"/>
          </w:tcPr>
          <w:p w14:paraId="220BF49B" w14:textId="77777777" w:rsidR="003A1BC7" w:rsidRDefault="00CC6572">
            <w:pPr>
              <w:pStyle w:val="BodyText"/>
              <w:tabs>
                <w:tab w:val="left" w:pos="1560"/>
              </w:tabs>
              <w:spacing w:line="360" w:lineRule="auto"/>
              <w:rPr>
                <w:sz w:val="30"/>
                <w:szCs w:val="30"/>
                <w:lang w:val="vi-VN"/>
              </w:rPr>
            </w:pPr>
            <w:r>
              <w:rPr>
                <w:rFonts w:eastAsia="ArialMT"/>
                <w:sz w:val="30"/>
                <w:szCs w:val="30"/>
              </w:rPr>
              <w:t>−</w:t>
            </w:r>
            <w:r>
              <w:rPr>
                <w:rFonts w:eastAsia="ArialMT"/>
                <w:b/>
                <w:bCs/>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Để</w:t>
            </w:r>
            <w:proofErr w:type="spellEnd"/>
            <w:r>
              <w:rPr>
                <w:rFonts w:eastAsia="ArialMT"/>
                <w:sz w:val="30"/>
                <w:szCs w:val="30"/>
                <w:lang w:val="vi-VN"/>
              </w:rPr>
              <w:t xml:space="preserve"> sử dụng ứng </w:t>
            </w:r>
            <w:proofErr w:type="gramStart"/>
            <w:r>
              <w:rPr>
                <w:rFonts w:eastAsia="ArialMT"/>
                <w:sz w:val="30"/>
                <w:szCs w:val="30"/>
                <w:lang w:val="vi-VN"/>
              </w:rPr>
              <w:t>dụng  và</w:t>
            </w:r>
            <w:proofErr w:type="gramEnd"/>
            <w:r>
              <w:rPr>
                <w:rFonts w:eastAsia="ArialMT"/>
                <w:sz w:val="30"/>
                <w:szCs w:val="30"/>
                <w:lang w:val="vi-VN"/>
              </w:rPr>
              <w:t xml:space="preserve"> chat với người khác.Người dùng cần một tài khoản cá nhân , chức năng đăng ký được tạo ra để giúp người dùng có thể tạo một tài khoản cá nhân.</w:t>
            </w:r>
          </w:p>
        </w:tc>
      </w:tr>
      <w:tr w:rsidR="003A1BC7" w14:paraId="450FCB81" w14:textId="77777777">
        <w:trPr>
          <w:trHeight w:val="432"/>
        </w:trPr>
        <w:tc>
          <w:tcPr>
            <w:tcW w:w="9288" w:type="dxa"/>
            <w:gridSpan w:val="2"/>
          </w:tcPr>
          <w:p w14:paraId="6B5C0A9B" w14:textId="77777777" w:rsidR="003A1BC7" w:rsidRDefault="00CC6572">
            <w:pPr>
              <w:pStyle w:val="BodyText"/>
              <w:tabs>
                <w:tab w:val="left" w:pos="1560"/>
              </w:tabs>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1162818D" w14:textId="77777777">
        <w:trPr>
          <w:trHeight w:val="432"/>
        </w:trPr>
        <w:tc>
          <w:tcPr>
            <w:tcW w:w="9288" w:type="dxa"/>
            <w:gridSpan w:val="2"/>
          </w:tcPr>
          <w:p w14:paraId="09FEDC9F" w14:textId="77777777" w:rsidR="003A1BC7" w:rsidRDefault="00CC6572">
            <w:pPr>
              <w:pStyle w:val="BodyText"/>
              <w:tabs>
                <w:tab w:val="left" w:pos="1560"/>
              </w:tabs>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1D4111E3" w14:textId="77777777">
        <w:trPr>
          <w:trHeight w:val="432"/>
        </w:trPr>
        <w:tc>
          <w:tcPr>
            <w:tcW w:w="9288" w:type="dxa"/>
            <w:gridSpan w:val="2"/>
          </w:tcPr>
          <w:p w14:paraId="0B10C422" w14:textId="77777777" w:rsidR="003A1BC7" w:rsidRDefault="00CC6572">
            <w:pPr>
              <w:pStyle w:val="BodyText"/>
              <w:tabs>
                <w:tab w:val="left" w:pos="1560"/>
              </w:tabs>
              <w:spacing w:line="360" w:lineRule="auto"/>
              <w:rPr>
                <w:sz w:val="30"/>
                <w:szCs w:val="30"/>
                <w:lang w:val="vi-VN"/>
              </w:rPr>
            </w:pPr>
            <w:r>
              <w:rPr>
                <w:rFonts w:eastAsia="ArialMT"/>
                <w:sz w:val="30"/>
                <w:szCs w:val="30"/>
              </w:rPr>
              <w:t>−</w:t>
            </w:r>
            <w:r>
              <w:rPr>
                <w:rFonts w:eastAsia="ArialMT"/>
                <w:b/>
                <w:bCs/>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sz w:val="30"/>
                <w:szCs w:val="30"/>
              </w:rPr>
              <w:t xml:space="preserve"> (Pre-condition): Click</w:t>
            </w:r>
            <w:r>
              <w:rPr>
                <w:rFonts w:eastAsia="ArialMT"/>
                <w:sz w:val="30"/>
                <w:szCs w:val="30"/>
                <w:lang w:val="vi-VN"/>
              </w:rPr>
              <w:t xml:space="preserve"> vào đăng ký</w:t>
            </w:r>
          </w:p>
        </w:tc>
      </w:tr>
      <w:tr w:rsidR="003A1BC7" w14:paraId="1E329DFB" w14:textId="77777777">
        <w:trPr>
          <w:trHeight w:val="432"/>
        </w:trPr>
        <w:tc>
          <w:tcPr>
            <w:tcW w:w="9288" w:type="dxa"/>
            <w:gridSpan w:val="2"/>
          </w:tcPr>
          <w:p w14:paraId="6457FA85" w14:textId="77777777" w:rsidR="003A1BC7" w:rsidRDefault="00CC6572">
            <w:pPr>
              <w:pStyle w:val="BodyText"/>
              <w:tabs>
                <w:tab w:val="left" w:pos="1560"/>
              </w:tabs>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sz w:val="30"/>
                <w:szCs w:val="30"/>
              </w:rPr>
              <w:t xml:space="preserve"> (post-condition): </w:t>
            </w:r>
            <w:proofErr w:type="spellStart"/>
            <w:r>
              <w:rPr>
                <w:rFonts w:eastAsia="ArialMT"/>
                <w:sz w:val="30"/>
                <w:szCs w:val="30"/>
              </w:rPr>
              <w:t>Người</w:t>
            </w:r>
            <w:proofErr w:type="spellEnd"/>
            <w:r>
              <w:rPr>
                <w:rFonts w:eastAsia="ArialMT"/>
                <w:sz w:val="30"/>
                <w:szCs w:val="30"/>
                <w:lang w:val="vi-VN"/>
              </w:rPr>
              <w:t xml:space="preserve"> dùng tạo tài khoản thành công</w:t>
            </w:r>
          </w:p>
        </w:tc>
      </w:tr>
      <w:tr w:rsidR="003A1BC7" w14:paraId="2B3E36B5" w14:textId="77777777">
        <w:tc>
          <w:tcPr>
            <w:tcW w:w="9288" w:type="dxa"/>
            <w:gridSpan w:val="2"/>
          </w:tcPr>
          <w:p w14:paraId="16E35B9C" w14:textId="77777777" w:rsidR="003A1BC7" w:rsidRDefault="00CC6572">
            <w:pPr>
              <w:pStyle w:val="BodyText"/>
              <w:tabs>
                <w:tab w:val="left" w:pos="1560"/>
              </w:tabs>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sz w:val="30"/>
                <w:szCs w:val="30"/>
              </w:rPr>
              <w:t xml:space="preserve"> (main flow):</w:t>
            </w:r>
          </w:p>
        </w:tc>
      </w:tr>
      <w:tr w:rsidR="003A1BC7" w14:paraId="56F96043" w14:textId="77777777">
        <w:tc>
          <w:tcPr>
            <w:tcW w:w="5151" w:type="dxa"/>
          </w:tcPr>
          <w:p w14:paraId="0CC578BA" w14:textId="77777777" w:rsidR="003A1BC7" w:rsidRDefault="00CC6572">
            <w:pPr>
              <w:pStyle w:val="BodyText"/>
              <w:tabs>
                <w:tab w:val="left" w:pos="1560"/>
              </w:tabs>
              <w:spacing w:line="360" w:lineRule="auto"/>
              <w:jc w:val="center"/>
              <w:rPr>
                <w:sz w:val="30"/>
                <w:szCs w:val="30"/>
              </w:rPr>
            </w:pPr>
            <w:r>
              <w:rPr>
                <w:b/>
                <w:bCs/>
                <w:sz w:val="30"/>
                <w:szCs w:val="30"/>
              </w:rPr>
              <w:t>Actor</w:t>
            </w:r>
          </w:p>
        </w:tc>
        <w:tc>
          <w:tcPr>
            <w:tcW w:w="4137" w:type="dxa"/>
          </w:tcPr>
          <w:p w14:paraId="0EB5292D" w14:textId="77777777" w:rsidR="003A1BC7" w:rsidRDefault="00CC6572">
            <w:pPr>
              <w:pStyle w:val="BodyText"/>
              <w:tabs>
                <w:tab w:val="left" w:pos="1560"/>
              </w:tabs>
              <w:spacing w:line="360" w:lineRule="auto"/>
              <w:jc w:val="center"/>
              <w:rPr>
                <w:b/>
                <w:bCs/>
                <w:sz w:val="30"/>
                <w:szCs w:val="30"/>
              </w:rPr>
            </w:pPr>
            <w:r>
              <w:rPr>
                <w:b/>
                <w:bCs/>
                <w:sz w:val="30"/>
                <w:szCs w:val="30"/>
              </w:rPr>
              <w:t>System</w:t>
            </w:r>
          </w:p>
        </w:tc>
      </w:tr>
      <w:tr w:rsidR="003A1BC7" w14:paraId="68593F45" w14:textId="77777777">
        <w:tc>
          <w:tcPr>
            <w:tcW w:w="5151" w:type="dxa"/>
          </w:tcPr>
          <w:p w14:paraId="37EEDE08" w14:textId="77777777" w:rsidR="003A1BC7" w:rsidRDefault="00CC6572">
            <w:pPr>
              <w:pStyle w:val="BodyText"/>
              <w:tabs>
                <w:tab w:val="left" w:pos="1560"/>
              </w:tabs>
              <w:spacing w:line="360" w:lineRule="auto"/>
              <w:rPr>
                <w:sz w:val="30"/>
                <w:szCs w:val="30"/>
                <w:lang w:val="vi-VN"/>
              </w:rPr>
            </w:pPr>
            <w:r>
              <w:rPr>
                <w:sz w:val="30"/>
                <w:szCs w:val="30"/>
              </w:rPr>
              <w:t>1</w:t>
            </w:r>
            <w:r>
              <w:rPr>
                <w:sz w:val="30"/>
                <w:szCs w:val="30"/>
                <w:lang w:val="vi-VN"/>
              </w:rPr>
              <w:t>.Người dùng nhấn vào nút đăng ký ở giao diện chính</w:t>
            </w:r>
          </w:p>
        </w:tc>
        <w:tc>
          <w:tcPr>
            <w:tcW w:w="4137" w:type="dxa"/>
          </w:tcPr>
          <w:p w14:paraId="61C89DC3" w14:textId="77777777" w:rsidR="003A1BC7" w:rsidRDefault="003A1BC7">
            <w:pPr>
              <w:pStyle w:val="BodyText"/>
              <w:tabs>
                <w:tab w:val="left" w:pos="1560"/>
              </w:tabs>
              <w:spacing w:line="360" w:lineRule="auto"/>
              <w:rPr>
                <w:sz w:val="30"/>
                <w:szCs w:val="30"/>
              </w:rPr>
            </w:pPr>
          </w:p>
        </w:tc>
      </w:tr>
      <w:tr w:rsidR="003A1BC7" w14:paraId="148D8651" w14:textId="77777777">
        <w:tc>
          <w:tcPr>
            <w:tcW w:w="5151" w:type="dxa"/>
          </w:tcPr>
          <w:p w14:paraId="42DD1674" w14:textId="77777777" w:rsidR="003A1BC7" w:rsidRDefault="003A1BC7">
            <w:pPr>
              <w:pStyle w:val="BodyText"/>
              <w:tabs>
                <w:tab w:val="left" w:pos="1560"/>
              </w:tabs>
              <w:spacing w:line="360" w:lineRule="auto"/>
              <w:rPr>
                <w:sz w:val="30"/>
                <w:szCs w:val="30"/>
              </w:rPr>
            </w:pPr>
          </w:p>
        </w:tc>
        <w:tc>
          <w:tcPr>
            <w:tcW w:w="4137" w:type="dxa"/>
          </w:tcPr>
          <w:p w14:paraId="36B3388F" w14:textId="77777777" w:rsidR="003A1BC7" w:rsidRDefault="00CC6572">
            <w:pPr>
              <w:pStyle w:val="BodyText"/>
              <w:tabs>
                <w:tab w:val="left" w:pos="1560"/>
              </w:tabs>
              <w:spacing w:line="360" w:lineRule="auto"/>
              <w:rPr>
                <w:sz w:val="30"/>
                <w:szCs w:val="30"/>
                <w:lang w:val="vi-VN"/>
              </w:rPr>
            </w:pPr>
            <w:r>
              <w:rPr>
                <w:sz w:val="30"/>
                <w:szCs w:val="30"/>
              </w:rPr>
              <w:t>2</w:t>
            </w:r>
            <w:r>
              <w:rPr>
                <w:sz w:val="30"/>
                <w:szCs w:val="30"/>
                <w:lang w:val="vi-VN"/>
              </w:rPr>
              <w:t>. Hệ thống hiển thị giao diện đăng ký</w:t>
            </w:r>
          </w:p>
        </w:tc>
      </w:tr>
      <w:tr w:rsidR="003A1BC7" w14:paraId="2BEAA59B" w14:textId="77777777">
        <w:tc>
          <w:tcPr>
            <w:tcW w:w="5151" w:type="dxa"/>
          </w:tcPr>
          <w:p w14:paraId="14668607" w14:textId="77777777" w:rsidR="003A1BC7" w:rsidRDefault="00CC6572">
            <w:pPr>
              <w:pStyle w:val="BodyText"/>
              <w:tabs>
                <w:tab w:val="left" w:pos="1560"/>
              </w:tabs>
              <w:spacing w:line="360" w:lineRule="auto"/>
              <w:rPr>
                <w:sz w:val="30"/>
                <w:szCs w:val="30"/>
                <w:lang w:val="vi-VN"/>
              </w:rPr>
            </w:pPr>
            <w:r>
              <w:rPr>
                <w:sz w:val="30"/>
                <w:szCs w:val="30"/>
              </w:rPr>
              <w:t xml:space="preserve">3. </w:t>
            </w:r>
            <w:proofErr w:type="spellStart"/>
            <w:r>
              <w:rPr>
                <w:sz w:val="30"/>
                <w:szCs w:val="30"/>
              </w:rPr>
              <w:t>Người</w:t>
            </w:r>
            <w:proofErr w:type="spellEnd"/>
            <w:r>
              <w:rPr>
                <w:sz w:val="30"/>
                <w:szCs w:val="30"/>
                <w:lang w:val="vi-VN"/>
              </w:rPr>
              <w:t xml:space="preserve"> dùng nhập Email và mật khẩu, xác nhận mật khẩu</w:t>
            </w:r>
          </w:p>
        </w:tc>
        <w:tc>
          <w:tcPr>
            <w:tcW w:w="4137" w:type="dxa"/>
          </w:tcPr>
          <w:p w14:paraId="3C3081A7" w14:textId="77777777" w:rsidR="003A1BC7" w:rsidRDefault="003A1BC7">
            <w:pPr>
              <w:pStyle w:val="BodyText"/>
              <w:tabs>
                <w:tab w:val="left" w:pos="1560"/>
              </w:tabs>
              <w:spacing w:line="360" w:lineRule="auto"/>
              <w:rPr>
                <w:sz w:val="30"/>
                <w:szCs w:val="30"/>
              </w:rPr>
            </w:pPr>
          </w:p>
        </w:tc>
      </w:tr>
      <w:tr w:rsidR="003A1BC7" w14:paraId="43DE8E75" w14:textId="77777777">
        <w:tc>
          <w:tcPr>
            <w:tcW w:w="5151" w:type="dxa"/>
          </w:tcPr>
          <w:p w14:paraId="63DFFF27" w14:textId="77777777" w:rsidR="003A1BC7" w:rsidRDefault="00CC6572">
            <w:pPr>
              <w:pStyle w:val="BodyText"/>
              <w:tabs>
                <w:tab w:val="left" w:pos="1560"/>
              </w:tabs>
              <w:spacing w:line="360" w:lineRule="auto"/>
              <w:rPr>
                <w:sz w:val="30"/>
                <w:szCs w:val="30"/>
                <w:lang w:val="vi-VN"/>
              </w:rPr>
            </w:pPr>
            <w:r>
              <w:rPr>
                <w:sz w:val="30"/>
                <w:szCs w:val="30"/>
                <w:lang w:val="vi-VN"/>
              </w:rPr>
              <w:t>4. Người dùng nhấn đăng ký</w:t>
            </w:r>
          </w:p>
        </w:tc>
        <w:tc>
          <w:tcPr>
            <w:tcW w:w="4137" w:type="dxa"/>
          </w:tcPr>
          <w:p w14:paraId="234C5ED3" w14:textId="77777777" w:rsidR="003A1BC7" w:rsidRDefault="003A1BC7">
            <w:pPr>
              <w:pStyle w:val="BodyText"/>
              <w:tabs>
                <w:tab w:val="left" w:pos="1560"/>
              </w:tabs>
              <w:autoSpaceDE w:val="0"/>
              <w:autoSpaceDN w:val="0"/>
              <w:adjustRightInd w:val="0"/>
              <w:spacing w:line="360" w:lineRule="auto"/>
              <w:rPr>
                <w:sz w:val="30"/>
                <w:szCs w:val="30"/>
              </w:rPr>
            </w:pPr>
          </w:p>
        </w:tc>
      </w:tr>
      <w:tr w:rsidR="003A1BC7" w14:paraId="5D67B8AB" w14:textId="77777777">
        <w:tc>
          <w:tcPr>
            <w:tcW w:w="5151" w:type="dxa"/>
          </w:tcPr>
          <w:p w14:paraId="4C0BF51F" w14:textId="77777777" w:rsidR="003A1BC7" w:rsidRDefault="003A1BC7">
            <w:pPr>
              <w:pStyle w:val="BodyText"/>
              <w:tabs>
                <w:tab w:val="left" w:pos="1560"/>
              </w:tabs>
              <w:spacing w:line="360" w:lineRule="auto"/>
              <w:rPr>
                <w:sz w:val="30"/>
                <w:szCs w:val="30"/>
              </w:rPr>
            </w:pPr>
          </w:p>
        </w:tc>
        <w:tc>
          <w:tcPr>
            <w:tcW w:w="4137" w:type="dxa"/>
          </w:tcPr>
          <w:p w14:paraId="01C77F35" w14:textId="77777777" w:rsidR="003A1BC7" w:rsidRDefault="00CC6572">
            <w:pPr>
              <w:pStyle w:val="BodyText"/>
              <w:tabs>
                <w:tab w:val="left" w:pos="1560"/>
              </w:tabs>
              <w:spacing w:line="360" w:lineRule="auto"/>
              <w:rPr>
                <w:sz w:val="30"/>
                <w:szCs w:val="30"/>
                <w:lang w:val="vi-VN"/>
              </w:rPr>
            </w:pPr>
            <w:r>
              <w:rPr>
                <w:sz w:val="30"/>
                <w:szCs w:val="30"/>
                <w:lang w:val="vi-VN"/>
              </w:rPr>
              <w:t>5. Hệ thống xác minh thông tin email và mật khẩu được nhập</w:t>
            </w:r>
          </w:p>
        </w:tc>
      </w:tr>
      <w:tr w:rsidR="003A1BC7" w14:paraId="0CE6B9DF" w14:textId="77777777">
        <w:tc>
          <w:tcPr>
            <w:tcW w:w="5151" w:type="dxa"/>
          </w:tcPr>
          <w:p w14:paraId="6F245C9A" w14:textId="77777777" w:rsidR="003A1BC7" w:rsidRDefault="00CC6572">
            <w:pPr>
              <w:pStyle w:val="BodyText"/>
              <w:tabs>
                <w:tab w:val="left" w:pos="1560"/>
              </w:tabs>
              <w:spacing w:line="360" w:lineRule="auto"/>
              <w:rPr>
                <w:sz w:val="30"/>
                <w:szCs w:val="30"/>
                <w:lang w:val="vi-VN"/>
              </w:rPr>
            </w:pPr>
            <w:r>
              <w:rPr>
                <w:sz w:val="30"/>
                <w:szCs w:val="30"/>
                <w:lang w:val="vi-VN"/>
              </w:rPr>
              <w:t>6. Người dùng điền thông tin cá nhân gồm: Họ tên, ngày sinh, số điện thoại , địa chỉ.Sau đó nhấn xác nhận</w:t>
            </w:r>
          </w:p>
        </w:tc>
        <w:tc>
          <w:tcPr>
            <w:tcW w:w="4137" w:type="dxa"/>
          </w:tcPr>
          <w:p w14:paraId="610160AD" w14:textId="77777777" w:rsidR="003A1BC7" w:rsidRDefault="003A1BC7">
            <w:pPr>
              <w:pStyle w:val="BodyText"/>
              <w:tabs>
                <w:tab w:val="left" w:pos="1560"/>
              </w:tabs>
              <w:spacing w:line="360" w:lineRule="auto"/>
              <w:rPr>
                <w:sz w:val="30"/>
                <w:szCs w:val="30"/>
              </w:rPr>
            </w:pPr>
          </w:p>
        </w:tc>
      </w:tr>
      <w:tr w:rsidR="003A1BC7" w14:paraId="448A92D9" w14:textId="77777777">
        <w:tc>
          <w:tcPr>
            <w:tcW w:w="5151" w:type="dxa"/>
          </w:tcPr>
          <w:p w14:paraId="0A755E81" w14:textId="77777777" w:rsidR="003A1BC7" w:rsidRDefault="003A1BC7">
            <w:pPr>
              <w:pStyle w:val="BodyText"/>
              <w:tabs>
                <w:tab w:val="left" w:pos="1560"/>
              </w:tabs>
              <w:spacing w:line="360" w:lineRule="auto"/>
              <w:rPr>
                <w:sz w:val="30"/>
                <w:szCs w:val="30"/>
              </w:rPr>
            </w:pPr>
          </w:p>
        </w:tc>
        <w:tc>
          <w:tcPr>
            <w:tcW w:w="4137" w:type="dxa"/>
          </w:tcPr>
          <w:p w14:paraId="53B74112" w14:textId="77777777" w:rsidR="003A1BC7" w:rsidRDefault="00CC6572">
            <w:pPr>
              <w:pStyle w:val="BodyText"/>
              <w:tabs>
                <w:tab w:val="left" w:pos="1560"/>
              </w:tabs>
              <w:spacing w:line="360" w:lineRule="auto"/>
              <w:rPr>
                <w:sz w:val="30"/>
                <w:szCs w:val="30"/>
                <w:lang w:val="vi-VN"/>
              </w:rPr>
            </w:pPr>
            <w:r>
              <w:rPr>
                <w:sz w:val="30"/>
                <w:szCs w:val="30"/>
                <w:lang w:val="vi-VN"/>
              </w:rPr>
              <w:t>7.Hệ thống kiểm tra số điện thoại được dùng để đăng ký chưa</w:t>
            </w:r>
          </w:p>
          <w:p w14:paraId="384830F2" w14:textId="77777777" w:rsidR="003A1BC7" w:rsidRDefault="003A1BC7">
            <w:pPr>
              <w:pStyle w:val="BodyText"/>
              <w:tabs>
                <w:tab w:val="left" w:pos="1560"/>
              </w:tabs>
              <w:spacing w:line="360" w:lineRule="auto"/>
              <w:rPr>
                <w:sz w:val="30"/>
                <w:szCs w:val="30"/>
                <w:lang w:val="vi-VN"/>
              </w:rPr>
            </w:pPr>
          </w:p>
        </w:tc>
      </w:tr>
      <w:tr w:rsidR="003A1BC7" w14:paraId="2DF91629" w14:textId="77777777">
        <w:tc>
          <w:tcPr>
            <w:tcW w:w="5151" w:type="dxa"/>
          </w:tcPr>
          <w:p w14:paraId="13306DFE" w14:textId="77777777" w:rsidR="003A1BC7" w:rsidRDefault="003A1BC7">
            <w:pPr>
              <w:pStyle w:val="BodyText"/>
              <w:tabs>
                <w:tab w:val="left" w:pos="1560"/>
              </w:tabs>
              <w:spacing w:line="360" w:lineRule="auto"/>
              <w:rPr>
                <w:sz w:val="30"/>
                <w:szCs w:val="30"/>
              </w:rPr>
            </w:pPr>
          </w:p>
        </w:tc>
        <w:tc>
          <w:tcPr>
            <w:tcW w:w="4137" w:type="dxa"/>
          </w:tcPr>
          <w:p w14:paraId="43F876F9" w14:textId="77777777" w:rsidR="003A1BC7" w:rsidRDefault="00CC6572">
            <w:pPr>
              <w:pStyle w:val="BodyText"/>
              <w:tabs>
                <w:tab w:val="left" w:pos="1560"/>
              </w:tabs>
              <w:spacing w:line="360" w:lineRule="auto"/>
              <w:rPr>
                <w:sz w:val="30"/>
                <w:szCs w:val="30"/>
                <w:lang w:val="vi-VN"/>
              </w:rPr>
            </w:pPr>
            <w:r>
              <w:rPr>
                <w:sz w:val="30"/>
                <w:szCs w:val="30"/>
                <w:lang w:val="vi-VN"/>
              </w:rPr>
              <w:t>8.Hệ thống gửi yêu cầu xác nhận gmail</w:t>
            </w:r>
          </w:p>
        </w:tc>
      </w:tr>
      <w:tr w:rsidR="003A1BC7" w14:paraId="134FBA99" w14:textId="77777777">
        <w:tc>
          <w:tcPr>
            <w:tcW w:w="5151" w:type="dxa"/>
          </w:tcPr>
          <w:p w14:paraId="47D3E55B" w14:textId="77777777" w:rsidR="003A1BC7" w:rsidRDefault="00CC6572">
            <w:pPr>
              <w:pStyle w:val="BodyText"/>
              <w:tabs>
                <w:tab w:val="left" w:pos="1560"/>
              </w:tabs>
              <w:spacing w:line="360" w:lineRule="auto"/>
              <w:rPr>
                <w:sz w:val="30"/>
                <w:szCs w:val="30"/>
                <w:lang w:val="vi-VN"/>
              </w:rPr>
            </w:pPr>
            <w:r>
              <w:rPr>
                <w:sz w:val="30"/>
                <w:szCs w:val="30"/>
                <w:lang w:val="vi-VN"/>
              </w:rPr>
              <w:t>9. Người dùng xác nhận gmail</w:t>
            </w:r>
          </w:p>
        </w:tc>
        <w:tc>
          <w:tcPr>
            <w:tcW w:w="4137" w:type="dxa"/>
          </w:tcPr>
          <w:p w14:paraId="2712B252" w14:textId="77777777" w:rsidR="003A1BC7" w:rsidRDefault="003A1BC7">
            <w:pPr>
              <w:pStyle w:val="BodyText"/>
              <w:tabs>
                <w:tab w:val="left" w:pos="1560"/>
              </w:tabs>
              <w:spacing w:line="360" w:lineRule="auto"/>
              <w:rPr>
                <w:sz w:val="30"/>
                <w:szCs w:val="30"/>
                <w:lang w:val="vi-VN"/>
              </w:rPr>
            </w:pPr>
          </w:p>
        </w:tc>
      </w:tr>
      <w:tr w:rsidR="003A1BC7" w14:paraId="515D7451" w14:textId="77777777">
        <w:tc>
          <w:tcPr>
            <w:tcW w:w="5151" w:type="dxa"/>
          </w:tcPr>
          <w:p w14:paraId="74B64C02" w14:textId="77777777" w:rsidR="003A1BC7" w:rsidRDefault="003A1BC7">
            <w:pPr>
              <w:pStyle w:val="BodyText"/>
              <w:tabs>
                <w:tab w:val="left" w:pos="1560"/>
              </w:tabs>
              <w:spacing w:line="360" w:lineRule="auto"/>
              <w:rPr>
                <w:sz w:val="30"/>
                <w:szCs w:val="30"/>
                <w:lang w:val="vi-VN"/>
              </w:rPr>
            </w:pPr>
          </w:p>
        </w:tc>
        <w:tc>
          <w:tcPr>
            <w:tcW w:w="4137" w:type="dxa"/>
          </w:tcPr>
          <w:p w14:paraId="108ECD0F" w14:textId="77777777" w:rsidR="003A1BC7" w:rsidRDefault="00CC6572">
            <w:pPr>
              <w:pStyle w:val="BodyText"/>
              <w:tabs>
                <w:tab w:val="left" w:pos="1560"/>
              </w:tabs>
              <w:spacing w:line="360" w:lineRule="auto"/>
              <w:rPr>
                <w:sz w:val="30"/>
                <w:szCs w:val="30"/>
                <w:lang w:val="vi-VN"/>
              </w:rPr>
            </w:pPr>
            <w:r>
              <w:rPr>
                <w:sz w:val="30"/>
                <w:szCs w:val="30"/>
                <w:lang w:val="vi-VN"/>
              </w:rPr>
              <w:t>10.Hệ thống thông báo đăng ký thành công và chuyển về trang đăng nhập</w:t>
            </w:r>
          </w:p>
        </w:tc>
      </w:tr>
      <w:tr w:rsidR="003A1BC7" w14:paraId="167D96B7" w14:textId="77777777">
        <w:tc>
          <w:tcPr>
            <w:tcW w:w="9288" w:type="dxa"/>
            <w:gridSpan w:val="2"/>
          </w:tcPr>
          <w:p w14:paraId="0944264A" w14:textId="77777777" w:rsidR="003A1BC7" w:rsidRDefault="00CC6572">
            <w:pPr>
              <w:pStyle w:val="BodyText"/>
              <w:tabs>
                <w:tab w:val="left" w:pos="1560"/>
              </w:tabs>
              <w:spacing w:line="360" w:lineRule="auto"/>
              <w:rPr>
                <w:sz w:val="30"/>
                <w:szCs w:val="30"/>
              </w:rPr>
            </w:pPr>
            <w:proofErr w:type="spellStart"/>
            <w:r>
              <w:rPr>
                <w:rFonts w:eastAsia="ArialMT"/>
                <w:sz w:val="30"/>
                <w:szCs w:val="30"/>
              </w:rPr>
              <w:t>Lu</w:t>
            </w:r>
            <w:r>
              <w:rPr>
                <w:rFonts w:eastAsia="Arial-BoldMT"/>
                <w:sz w:val="30"/>
                <w:szCs w:val="30"/>
              </w:rPr>
              <w:t>ồ</w:t>
            </w:r>
            <w:r>
              <w:rPr>
                <w:rFonts w:eastAsia="ArialMT"/>
                <w:sz w:val="30"/>
                <w:szCs w:val="30"/>
              </w:rPr>
              <w:t>ng</w:t>
            </w:r>
            <w:proofErr w:type="spellEnd"/>
            <w:r>
              <w:rPr>
                <w:rFonts w:eastAsia="ArialMT"/>
                <w:sz w:val="30"/>
                <w:szCs w:val="30"/>
              </w:rPr>
              <w:t xml:space="preserve"> </w:t>
            </w:r>
            <w:proofErr w:type="spellStart"/>
            <w:r>
              <w:rPr>
                <w:rFonts w:eastAsia="ArialMT"/>
                <w:sz w:val="30"/>
                <w:szCs w:val="30"/>
              </w:rPr>
              <w:t>s</w:t>
            </w:r>
            <w:r>
              <w:rPr>
                <w:rFonts w:eastAsia="Arial-BoldMT"/>
                <w:sz w:val="30"/>
                <w:szCs w:val="30"/>
              </w:rPr>
              <w:t>ự</w:t>
            </w:r>
            <w:proofErr w:type="spellEnd"/>
            <w:r>
              <w:rPr>
                <w:rFonts w:eastAsia="Arial-BoldMT"/>
                <w:sz w:val="30"/>
                <w:szCs w:val="30"/>
              </w:rPr>
              <w:t xml:space="preserve"> </w:t>
            </w:r>
            <w:proofErr w:type="spellStart"/>
            <w:r>
              <w:rPr>
                <w:rFonts w:eastAsia="ArialMT"/>
                <w:sz w:val="30"/>
                <w:szCs w:val="30"/>
              </w:rPr>
              <w:t>ki</w:t>
            </w:r>
            <w:r>
              <w:rPr>
                <w:rFonts w:eastAsia="Arial-BoldMT"/>
                <w:sz w:val="30"/>
                <w:szCs w:val="30"/>
              </w:rPr>
              <w:t>ệ</w:t>
            </w:r>
            <w:r>
              <w:rPr>
                <w:rFonts w:eastAsia="ArialMT"/>
                <w:sz w:val="30"/>
                <w:szCs w:val="30"/>
              </w:rPr>
              <w:t>n</w:t>
            </w:r>
            <w:proofErr w:type="spellEnd"/>
            <w:r>
              <w:rPr>
                <w:rFonts w:eastAsia="ArialMT"/>
                <w:sz w:val="30"/>
                <w:szCs w:val="30"/>
              </w:rPr>
              <w:t xml:space="preserve"> </w:t>
            </w:r>
            <w:proofErr w:type="spellStart"/>
            <w:r>
              <w:rPr>
                <w:rFonts w:eastAsia="ArialMT"/>
                <w:sz w:val="30"/>
                <w:szCs w:val="30"/>
              </w:rPr>
              <w:t>thay</w:t>
            </w:r>
            <w:proofErr w:type="spellEnd"/>
            <w:r>
              <w:rPr>
                <w:rFonts w:eastAsia="ArialMT"/>
                <w:sz w:val="30"/>
                <w:szCs w:val="30"/>
              </w:rPr>
              <w:t xml:space="preserve"> </w:t>
            </w:r>
            <w:proofErr w:type="spellStart"/>
            <w:r>
              <w:rPr>
                <w:rFonts w:eastAsia="ArialMT"/>
                <w:sz w:val="30"/>
                <w:szCs w:val="30"/>
              </w:rPr>
              <w:t>th</w:t>
            </w:r>
            <w:r>
              <w:rPr>
                <w:rFonts w:eastAsia="Arial-BoldMT"/>
                <w:sz w:val="30"/>
                <w:szCs w:val="30"/>
              </w:rPr>
              <w:t>ế</w:t>
            </w:r>
            <w:proofErr w:type="spellEnd"/>
            <w:r>
              <w:rPr>
                <w:rFonts w:eastAsia="Arial-BoldMT"/>
                <w:sz w:val="30"/>
                <w:szCs w:val="30"/>
              </w:rPr>
              <w:t xml:space="preserve"> </w:t>
            </w:r>
            <w:r>
              <w:rPr>
                <w:rFonts w:eastAsia="ArialMT"/>
                <w:sz w:val="30"/>
                <w:szCs w:val="30"/>
              </w:rPr>
              <w:t>(alternate flow):</w:t>
            </w:r>
          </w:p>
        </w:tc>
      </w:tr>
      <w:tr w:rsidR="003A1BC7" w14:paraId="00EE3104" w14:textId="77777777">
        <w:tc>
          <w:tcPr>
            <w:tcW w:w="5151" w:type="dxa"/>
          </w:tcPr>
          <w:p w14:paraId="6B0B95F0" w14:textId="77777777" w:rsidR="003A1BC7" w:rsidRDefault="003A1BC7">
            <w:pPr>
              <w:pStyle w:val="BodyText"/>
              <w:tabs>
                <w:tab w:val="left" w:pos="1560"/>
              </w:tabs>
              <w:spacing w:line="360" w:lineRule="auto"/>
              <w:rPr>
                <w:sz w:val="30"/>
                <w:szCs w:val="30"/>
              </w:rPr>
            </w:pPr>
          </w:p>
        </w:tc>
        <w:tc>
          <w:tcPr>
            <w:tcW w:w="4137" w:type="dxa"/>
          </w:tcPr>
          <w:p w14:paraId="3683FF84" w14:textId="77777777" w:rsidR="003A1BC7" w:rsidRDefault="00CC6572">
            <w:pPr>
              <w:pStyle w:val="BodyText"/>
              <w:tabs>
                <w:tab w:val="left" w:pos="1560"/>
              </w:tabs>
              <w:spacing w:line="360" w:lineRule="auto"/>
              <w:rPr>
                <w:sz w:val="30"/>
                <w:szCs w:val="30"/>
                <w:lang w:val="vi-VN"/>
              </w:rPr>
            </w:pPr>
            <w:r>
              <w:rPr>
                <w:sz w:val="30"/>
                <w:szCs w:val="30"/>
              </w:rPr>
              <w:t xml:space="preserve">5.1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thông</w:t>
            </w:r>
            <w:proofErr w:type="spellEnd"/>
            <w:r>
              <w:rPr>
                <w:sz w:val="30"/>
                <w:szCs w:val="30"/>
              </w:rPr>
              <w:t xml:space="preserve"> tin email</w:t>
            </w:r>
            <w:r>
              <w:rPr>
                <w:sz w:val="30"/>
                <w:szCs w:val="30"/>
                <w:lang w:val="vi-VN"/>
              </w:rPr>
              <w:t xml:space="preserve"> không đúng</w:t>
            </w:r>
          </w:p>
        </w:tc>
      </w:tr>
      <w:tr w:rsidR="003A1BC7" w14:paraId="5131817F" w14:textId="77777777">
        <w:tc>
          <w:tcPr>
            <w:tcW w:w="5151" w:type="dxa"/>
          </w:tcPr>
          <w:p w14:paraId="4CDB138F" w14:textId="77777777" w:rsidR="003A1BC7" w:rsidRDefault="003A1BC7">
            <w:pPr>
              <w:pStyle w:val="BodyText"/>
              <w:spacing w:line="360" w:lineRule="auto"/>
              <w:ind w:left="1560"/>
              <w:rPr>
                <w:sz w:val="30"/>
                <w:szCs w:val="30"/>
              </w:rPr>
            </w:pPr>
          </w:p>
        </w:tc>
        <w:tc>
          <w:tcPr>
            <w:tcW w:w="4137" w:type="dxa"/>
          </w:tcPr>
          <w:p w14:paraId="0B8A3C21" w14:textId="77777777" w:rsidR="003A1BC7" w:rsidRDefault="00CC6572">
            <w:pPr>
              <w:pStyle w:val="BodyText"/>
              <w:spacing w:line="360" w:lineRule="auto"/>
              <w:rPr>
                <w:sz w:val="30"/>
                <w:szCs w:val="30"/>
                <w:lang w:val="vi-VN"/>
              </w:rPr>
            </w:pPr>
            <w:r>
              <w:rPr>
                <w:sz w:val="30"/>
                <w:szCs w:val="30"/>
              </w:rPr>
              <w:t xml:space="preserve">5.2 Thông </w:t>
            </w:r>
            <w:proofErr w:type="spellStart"/>
            <w:r>
              <w:rPr>
                <w:sz w:val="30"/>
                <w:szCs w:val="30"/>
              </w:rPr>
              <w:t>báo</w:t>
            </w:r>
            <w:proofErr w:type="spellEnd"/>
            <w:r>
              <w:rPr>
                <w:sz w:val="30"/>
                <w:szCs w:val="30"/>
              </w:rPr>
              <w:t xml:space="preserve"> </w:t>
            </w:r>
            <w:proofErr w:type="spellStart"/>
            <w:r>
              <w:rPr>
                <w:sz w:val="30"/>
                <w:szCs w:val="30"/>
              </w:rPr>
              <w:t>đăng</w:t>
            </w:r>
            <w:proofErr w:type="spellEnd"/>
            <w:r>
              <w:rPr>
                <w:sz w:val="30"/>
                <w:szCs w:val="30"/>
                <w:lang w:val="vi-VN"/>
              </w:rPr>
              <w:t xml:space="preserve"> ký không thành công</w:t>
            </w:r>
          </w:p>
        </w:tc>
      </w:tr>
      <w:tr w:rsidR="003A1BC7" w14:paraId="67A97664" w14:textId="77777777">
        <w:tc>
          <w:tcPr>
            <w:tcW w:w="5151" w:type="dxa"/>
          </w:tcPr>
          <w:p w14:paraId="7341D839" w14:textId="77777777" w:rsidR="003A1BC7" w:rsidRDefault="003A1BC7">
            <w:pPr>
              <w:pStyle w:val="BodyText"/>
              <w:spacing w:line="360" w:lineRule="auto"/>
              <w:ind w:left="1560"/>
              <w:rPr>
                <w:sz w:val="30"/>
                <w:szCs w:val="30"/>
              </w:rPr>
            </w:pPr>
          </w:p>
        </w:tc>
        <w:tc>
          <w:tcPr>
            <w:tcW w:w="4137" w:type="dxa"/>
          </w:tcPr>
          <w:p w14:paraId="401102E9" w14:textId="77777777" w:rsidR="003A1BC7" w:rsidRDefault="00CC6572">
            <w:pPr>
              <w:pStyle w:val="BodyText"/>
              <w:spacing w:line="360" w:lineRule="auto"/>
              <w:rPr>
                <w:sz w:val="30"/>
                <w:szCs w:val="30"/>
              </w:rPr>
            </w:pPr>
            <w:r>
              <w:rPr>
                <w:sz w:val="30"/>
                <w:szCs w:val="30"/>
              </w:rPr>
              <w:t xml:space="preserve">5.3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quay </w:t>
            </w:r>
            <w:proofErr w:type="spellStart"/>
            <w:r>
              <w:rPr>
                <w:sz w:val="30"/>
                <w:szCs w:val="30"/>
              </w:rPr>
              <w:t>lại</w:t>
            </w:r>
            <w:proofErr w:type="spellEnd"/>
            <w:r>
              <w:rPr>
                <w:sz w:val="30"/>
                <w:szCs w:val="30"/>
              </w:rPr>
              <w:t xml:space="preserve"> </w:t>
            </w:r>
            <w:proofErr w:type="spellStart"/>
            <w:r>
              <w:rPr>
                <w:sz w:val="30"/>
                <w:szCs w:val="30"/>
              </w:rPr>
              <w:t>bước</w:t>
            </w:r>
            <w:proofErr w:type="spellEnd"/>
            <w:r>
              <w:rPr>
                <w:sz w:val="30"/>
                <w:szCs w:val="30"/>
              </w:rPr>
              <w:t xml:space="preserve"> 1.</w:t>
            </w:r>
          </w:p>
        </w:tc>
      </w:tr>
      <w:tr w:rsidR="003A1BC7" w14:paraId="2119BC0B" w14:textId="77777777">
        <w:tc>
          <w:tcPr>
            <w:tcW w:w="9288" w:type="dxa"/>
            <w:gridSpan w:val="2"/>
          </w:tcPr>
          <w:p w14:paraId="6B2FBAAF" w14:textId="77777777" w:rsidR="003A1BC7" w:rsidRDefault="00CC6572">
            <w:pPr>
              <w:pStyle w:val="BodyText"/>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sz w:val="30"/>
                <w:szCs w:val="30"/>
              </w:rPr>
              <w:t xml:space="preserve"> </w:t>
            </w:r>
            <w:r>
              <w:rPr>
                <w:rFonts w:eastAsia="ArialMT"/>
                <w:sz w:val="30"/>
                <w:szCs w:val="30"/>
              </w:rPr>
              <w:t>(exception flow):</w:t>
            </w:r>
          </w:p>
        </w:tc>
      </w:tr>
      <w:tr w:rsidR="003A1BC7" w14:paraId="25934DCC" w14:textId="77777777">
        <w:tc>
          <w:tcPr>
            <w:tcW w:w="5151" w:type="dxa"/>
          </w:tcPr>
          <w:p w14:paraId="734FBE32" w14:textId="77777777" w:rsidR="003A1BC7" w:rsidRDefault="003A1BC7">
            <w:pPr>
              <w:pStyle w:val="BodyText"/>
              <w:spacing w:line="360" w:lineRule="auto"/>
              <w:ind w:left="1560"/>
              <w:rPr>
                <w:sz w:val="30"/>
                <w:szCs w:val="30"/>
              </w:rPr>
            </w:pPr>
          </w:p>
        </w:tc>
        <w:tc>
          <w:tcPr>
            <w:tcW w:w="4137" w:type="dxa"/>
          </w:tcPr>
          <w:p w14:paraId="554079F3" w14:textId="77777777" w:rsidR="003A1BC7" w:rsidRDefault="003A1BC7">
            <w:pPr>
              <w:pStyle w:val="BodyText"/>
              <w:spacing w:line="360" w:lineRule="auto"/>
              <w:ind w:left="1560"/>
              <w:rPr>
                <w:sz w:val="30"/>
                <w:szCs w:val="30"/>
              </w:rPr>
            </w:pPr>
          </w:p>
        </w:tc>
      </w:tr>
    </w:tbl>
    <w:p w14:paraId="1F1C61E1" w14:textId="77777777" w:rsidR="003A1BC7" w:rsidRDefault="003A1BC7">
      <w:pPr>
        <w:pStyle w:val="BodyText"/>
        <w:spacing w:line="360" w:lineRule="auto"/>
        <w:rPr>
          <w:sz w:val="30"/>
          <w:szCs w:val="30"/>
          <w:lang w:val="vi-VN"/>
        </w:rPr>
        <w:sectPr w:rsidR="003A1BC7">
          <w:pgSz w:w="11907" w:h="16840"/>
          <w:pgMar w:top="1134" w:right="1134" w:bottom="1134" w:left="1701" w:header="720" w:footer="720" w:gutter="0"/>
          <w:cols w:space="0"/>
          <w:docGrid w:linePitch="381"/>
        </w:sectPr>
      </w:pPr>
    </w:p>
    <w:p w14:paraId="1EE3B541" w14:textId="77777777" w:rsidR="003A1BC7" w:rsidRDefault="003A1BC7">
      <w:pPr>
        <w:pStyle w:val="BodyText"/>
        <w:spacing w:line="360" w:lineRule="auto"/>
        <w:rPr>
          <w:b/>
          <w:bCs/>
          <w:sz w:val="30"/>
          <w:szCs w:val="30"/>
        </w:rPr>
      </w:pPr>
    </w:p>
    <w:p w14:paraId="20AD4127" w14:textId="77777777" w:rsidR="003A1BC7" w:rsidRDefault="00CC6572">
      <w:pPr>
        <w:pStyle w:val="BodyText3"/>
        <w:spacing w:line="360" w:lineRule="auto"/>
        <w:ind w:left="-426"/>
        <w:rPr>
          <w:rStyle w:val="BookTitle1"/>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31A93409" w14:textId="77777777" w:rsidR="003A1BC7" w:rsidRDefault="00CC6572">
      <w:pPr>
        <w:pStyle w:val="BodyText"/>
        <w:spacing w:line="360" w:lineRule="auto"/>
        <w:ind w:left="-426"/>
        <w:rPr>
          <w:sz w:val="30"/>
          <w:szCs w:val="30"/>
          <w:lang w:val="vi-VN"/>
        </w:rPr>
      </w:pPr>
      <w:r>
        <w:rPr>
          <w:noProof/>
          <w:sz w:val="30"/>
          <w:szCs w:val="30"/>
        </w:rPr>
        <w:lastRenderedPageBreak/>
        <w:drawing>
          <wp:inline distT="0" distB="0" distL="0" distR="0" wp14:anchorId="338BD804" wp14:editId="16EAD677">
            <wp:extent cx="5012055" cy="581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020086" cy="5819314"/>
                    </a:xfrm>
                    <a:prstGeom prst="rect">
                      <a:avLst/>
                    </a:prstGeom>
                  </pic:spPr>
                </pic:pic>
              </a:graphicData>
            </a:graphic>
          </wp:inline>
        </w:drawing>
      </w:r>
    </w:p>
    <w:p w14:paraId="433DFFF5" w14:textId="77777777" w:rsidR="003A1BC7" w:rsidRDefault="003A1BC7">
      <w:pPr>
        <w:spacing w:line="360" w:lineRule="auto"/>
        <w:rPr>
          <w:iCs/>
          <w:sz w:val="30"/>
          <w:szCs w:val="30"/>
        </w:rPr>
      </w:pPr>
    </w:p>
    <w:p w14:paraId="3C9126CE" w14:textId="77777777" w:rsidR="003A1BC7" w:rsidRDefault="003A1BC7">
      <w:pPr>
        <w:spacing w:line="360" w:lineRule="auto"/>
        <w:rPr>
          <w:iCs/>
          <w:sz w:val="30"/>
          <w:szCs w:val="30"/>
        </w:rPr>
      </w:pPr>
    </w:p>
    <w:p w14:paraId="278A8DA5" w14:textId="77777777" w:rsidR="003A1BC7" w:rsidRDefault="003A1BC7">
      <w:pPr>
        <w:spacing w:line="360" w:lineRule="auto"/>
        <w:rPr>
          <w:iCs/>
          <w:sz w:val="30"/>
          <w:szCs w:val="30"/>
        </w:rPr>
      </w:pPr>
    </w:p>
    <w:p w14:paraId="0968C07F" w14:textId="77777777" w:rsidR="003A1BC7" w:rsidRDefault="003A1BC7">
      <w:pPr>
        <w:spacing w:line="360" w:lineRule="auto"/>
        <w:rPr>
          <w:iCs/>
          <w:sz w:val="30"/>
          <w:szCs w:val="30"/>
        </w:rPr>
      </w:pPr>
    </w:p>
    <w:p w14:paraId="12AD7B8A" w14:textId="77777777" w:rsidR="003A1BC7" w:rsidRDefault="003A1BC7">
      <w:pPr>
        <w:spacing w:line="360" w:lineRule="auto"/>
        <w:rPr>
          <w:iCs/>
          <w:sz w:val="30"/>
          <w:szCs w:val="30"/>
        </w:rPr>
      </w:pPr>
    </w:p>
    <w:p w14:paraId="246927D7" w14:textId="77777777" w:rsidR="003A1BC7" w:rsidRDefault="003A1BC7">
      <w:pPr>
        <w:spacing w:line="360" w:lineRule="auto"/>
        <w:rPr>
          <w:iCs/>
          <w:sz w:val="30"/>
          <w:szCs w:val="30"/>
        </w:rPr>
      </w:pPr>
    </w:p>
    <w:p w14:paraId="712A1A40" w14:textId="77777777" w:rsidR="003A1BC7" w:rsidRDefault="003A1BC7">
      <w:pPr>
        <w:spacing w:line="360" w:lineRule="auto"/>
        <w:rPr>
          <w:iCs/>
          <w:sz w:val="30"/>
          <w:szCs w:val="30"/>
        </w:rPr>
      </w:pPr>
    </w:p>
    <w:p w14:paraId="773DFD76" w14:textId="77777777" w:rsidR="003A1BC7" w:rsidRDefault="003A1BC7">
      <w:pPr>
        <w:spacing w:line="360" w:lineRule="auto"/>
        <w:rPr>
          <w:iCs/>
          <w:sz w:val="30"/>
          <w:szCs w:val="30"/>
        </w:rPr>
      </w:pPr>
    </w:p>
    <w:p w14:paraId="20318D95" w14:textId="77777777" w:rsidR="003A1BC7" w:rsidRDefault="003A1BC7">
      <w:pPr>
        <w:spacing w:line="360" w:lineRule="auto"/>
        <w:rPr>
          <w:iCs/>
          <w:sz w:val="30"/>
          <w:szCs w:val="30"/>
        </w:rPr>
      </w:pPr>
    </w:p>
    <w:p w14:paraId="28114E65" w14:textId="77777777" w:rsidR="003A1BC7" w:rsidRDefault="003A1BC7">
      <w:pPr>
        <w:spacing w:line="360" w:lineRule="auto"/>
        <w:rPr>
          <w:iCs/>
          <w:sz w:val="30"/>
          <w:szCs w:val="30"/>
        </w:rPr>
      </w:pPr>
    </w:p>
    <w:p w14:paraId="3AF9342F"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553D175" w14:textId="77777777" w:rsidR="003A1BC7" w:rsidRDefault="003A1BC7">
      <w:pPr>
        <w:spacing w:line="360" w:lineRule="auto"/>
        <w:rPr>
          <w:iCs/>
          <w:sz w:val="30"/>
          <w:szCs w:val="30"/>
        </w:rPr>
      </w:pPr>
    </w:p>
    <w:p w14:paraId="7B973BEF" w14:textId="77777777" w:rsidR="003A1BC7" w:rsidRDefault="00CC6572">
      <w:pPr>
        <w:pStyle w:val="BodyText"/>
        <w:spacing w:line="360" w:lineRule="auto"/>
        <w:ind w:left="-1300"/>
        <w:rPr>
          <w:sz w:val="30"/>
          <w:szCs w:val="30"/>
          <w:lang w:val="vi-VN"/>
        </w:rPr>
      </w:pPr>
      <w:r>
        <w:rPr>
          <w:noProof/>
          <w:sz w:val="30"/>
          <w:szCs w:val="30"/>
        </w:rPr>
        <w:drawing>
          <wp:inline distT="0" distB="0" distL="0" distR="0" wp14:anchorId="4A3251DF" wp14:editId="077BAC29">
            <wp:extent cx="7069455" cy="5188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7072822" cy="5190901"/>
                    </a:xfrm>
                    <a:prstGeom prst="rect">
                      <a:avLst/>
                    </a:prstGeom>
                  </pic:spPr>
                </pic:pic>
              </a:graphicData>
            </a:graphic>
          </wp:inline>
        </w:drawing>
      </w:r>
    </w:p>
    <w:p w14:paraId="73E33622" w14:textId="77777777" w:rsidR="003A1BC7" w:rsidRDefault="003A1BC7">
      <w:pPr>
        <w:spacing w:line="360" w:lineRule="auto"/>
        <w:ind w:leftChars="-3" w:left="450" w:hanging="458"/>
        <w:rPr>
          <w:sz w:val="30"/>
          <w:szCs w:val="30"/>
          <w:lang w:val="vi-VN"/>
        </w:rPr>
      </w:pPr>
    </w:p>
    <w:p w14:paraId="6EA0AF5C" w14:textId="77777777" w:rsidR="003A1BC7" w:rsidRDefault="003A1BC7">
      <w:pPr>
        <w:spacing w:line="360" w:lineRule="auto"/>
        <w:ind w:leftChars="-3" w:left="450" w:hanging="458"/>
        <w:rPr>
          <w:sz w:val="30"/>
          <w:szCs w:val="30"/>
          <w:lang w:val="vi-VN"/>
        </w:rPr>
      </w:pPr>
    </w:p>
    <w:p w14:paraId="257443C0" w14:textId="77777777" w:rsidR="003A1BC7" w:rsidRDefault="003A1BC7">
      <w:pPr>
        <w:pStyle w:val="ListParagraph"/>
        <w:numPr>
          <w:ilvl w:val="0"/>
          <w:numId w:val="19"/>
        </w:numPr>
        <w:spacing w:line="360" w:lineRule="auto"/>
        <w:rPr>
          <w:b/>
          <w:bCs/>
          <w:sz w:val="30"/>
          <w:szCs w:val="30"/>
          <w:lang w:val="vi-VN"/>
        </w:rPr>
        <w:sectPr w:rsidR="003A1BC7">
          <w:type w:val="continuous"/>
          <w:pgSz w:w="11907" w:h="16840"/>
          <w:pgMar w:top="1134" w:right="1134" w:bottom="1134" w:left="1701" w:header="720" w:footer="720" w:gutter="0"/>
          <w:cols w:space="0"/>
          <w:docGrid w:linePitch="381"/>
        </w:sectPr>
      </w:pPr>
    </w:p>
    <w:p w14:paraId="7857E2CE" w14:textId="77777777" w:rsidR="003A1BC7" w:rsidRDefault="00CC6572">
      <w:pPr>
        <w:pStyle w:val="ListParagraph"/>
        <w:numPr>
          <w:ilvl w:val="0"/>
          <w:numId w:val="21"/>
        </w:numPr>
        <w:tabs>
          <w:tab w:val="left" w:pos="567"/>
        </w:tabs>
        <w:spacing w:line="360" w:lineRule="auto"/>
        <w:rPr>
          <w:b/>
          <w:bCs/>
          <w:sz w:val="30"/>
          <w:szCs w:val="30"/>
          <w:lang w:val="vi-VN"/>
        </w:rPr>
      </w:pPr>
      <w:r>
        <w:rPr>
          <w:b/>
          <w:bCs/>
          <w:sz w:val="30"/>
          <w:szCs w:val="30"/>
          <w:lang w:val="vi-VN"/>
        </w:rPr>
        <w:lastRenderedPageBreak/>
        <w:t>UC004_Nhắn tin</w:t>
      </w:r>
    </w:p>
    <w:p w14:paraId="5EA4F2AB" w14:textId="77777777" w:rsidR="003A1BC7" w:rsidRDefault="003A1BC7">
      <w:pPr>
        <w:pStyle w:val="ListParagraph"/>
        <w:tabs>
          <w:tab w:val="left" w:pos="567"/>
        </w:tabs>
        <w:spacing w:line="360" w:lineRule="auto"/>
        <w:ind w:left="0"/>
        <w:rPr>
          <w:b/>
          <w:bCs/>
          <w:sz w:val="30"/>
          <w:szCs w:val="30"/>
          <w:lang w:val="vi-VN"/>
        </w:rPr>
        <w:sectPr w:rsidR="003A1BC7">
          <w:pgSz w:w="11907" w:h="16840"/>
          <w:pgMar w:top="1134" w:right="1134" w:bottom="1134" w:left="1701" w:header="720" w:footer="720" w:gutter="0"/>
          <w:cols w:space="0"/>
          <w:docGrid w:linePitch="381"/>
        </w:sectPr>
      </w:pPr>
    </w:p>
    <w:p w14:paraId="78FE7172" w14:textId="77777777" w:rsidR="003A1BC7" w:rsidRDefault="003A1BC7">
      <w:pPr>
        <w:pStyle w:val="BodyText3"/>
        <w:spacing w:line="360" w:lineRule="auto"/>
        <w:rPr>
          <w:rStyle w:val="BookTitle1"/>
          <w:sz w:val="30"/>
          <w:szCs w:val="30"/>
          <w:lang w:val="vi-VN"/>
        </w:rPr>
      </w:pPr>
    </w:p>
    <w:p w14:paraId="54530EC2" w14:textId="77777777" w:rsidR="003A1BC7" w:rsidRDefault="00CC6572">
      <w:pPr>
        <w:pStyle w:val="BodyText3"/>
        <w:spacing w:line="360" w:lineRule="auto"/>
        <w:rPr>
          <w:rStyle w:val="BookTitle1"/>
          <w:sz w:val="30"/>
          <w:szCs w:val="30"/>
          <w:lang w:val="vi-VN"/>
        </w:rPr>
      </w:pPr>
      <w:r>
        <w:rPr>
          <w:rStyle w:val="BookTitle1"/>
          <w:sz w:val="30"/>
          <w:szCs w:val="30"/>
          <w:lang w:val="vi-VN"/>
        </w:rPr>
        <w:t>Mô tả use case UC004</w:t>
      </w:r>
    </w:p>
    <w:tbl>
      <w:tblPr>
        <w:tblStyle w:val="TableGrid"/>
        <w:tblW w:w="9072" w:type="dxa"/>
        <w:tblInd w:w="-5" w:type="dxa"/>
        <w:tblLook w:val="04A0" w:firstRow="1" w:lastRow="0" w:firstColumn="1" w:lastColumn="0" w:noHBand="0" w:noVBand="1"/>
      </w:tblPr>
      <w:tblGrid>
        <w:gridCol w:w="4541"/>
        <w:gridCol w:w="4531"/>
      </w:tblGrid>
      <w:tr w:rsidR="003A1BC7" w14:paraId="2EAD83A5" w14:textId="77777777">
        <w:tc>
          <w:tcPr>
            <w:tcW w:w="9072" w:type="dxa"/>
            <w:gridSpan w:val="2"/>
          </w:tcPr>
          <w:p w14:paraId="116A1B7F" w14:textId="77777777" w:rsidR="003A1BC7" w:rsidRDefault="00CC6572">
            <w:pPr>
              <w:pStyle w:val="BodyText"/>
              <w:spacing w:line="360" w:lineRule="auto"/>
              <w:ind w:left="-112"/>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Nhắn</w:t>
            </w:r>
            <w:proofErr w:type="spellEnd"/>
            <w:r>
              <w:rPr>
                <w:rFonts w:eastAsia="ArialMT"/>
                <w:sz w:val="30"/>
                <w:szCs w:val="30"/>
                <w:lang w:val="vi-VN"/>
              </w:rPr>
              <w:t xml:space="preserve"> tin</w:t>
            </w:r>
          </w:p>
        </w:tc>
      </w:tr>
      <w:tr w:rsidR="003A1BC7" w14:paraId="07FAD351" w14:textId="77777777">
        <w:tc>
          <w:tcPr>
            <w:tcW w:w="9072" w:type="dxa"/>
            <w:gridSpan w:val="2"/>
          </w:tcPr>
          <w:p w14:paraId="51A026BC" w14:textId="77777777" w:rsidR="003A1BC7" w:rsidRDefault="00CC6572">
            <w:pPr>
              <w:pStyle w:val="BodyText"/>
              <w:spacing w:line="360" w:lineRule="auto"/>
              <w:ind w:left="-112"/>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Giúp</w:t>
            </w:r>
            <w:proofErr w:type="spellEnd"/>
            <w:r>
              <w:rPr>
                <w:rFonts w:eastAsia="ArialMT"/>
                <w:sz w:val="30"/>
                <w:szCs w:val="30"/>
                <w:lang w:val="vi-VN"/>
              </w:rPr>
              <w:t xml:space="preserve"> người dùng gửi tin nhắn đến người dùng khác</w:t>
            </w:r>
          </w:p>
        </w:tc>
      </w:tr>
      <w:tr w:rsidR="003A1BC7" w14:paraId="00796690" w14:textId="77777777">
        <w:tc>
          <w:tcPr>
            <w:tcW w:w="9072" w:type="dxa"/>
            <w:gridSpan w:val="2"/>
          </w:tcPr>
          <w:p w14:paraId="3C8975CF" w14:textId="77777777" w:rsidR="003A1BC7" w:rsidRDefault="00CC6572">
            <w:pPr>
              <w:pStyle w:val="BodyText"/>
              <w:spacing w:line="360" w:lineRule="auto"/>
              <w:ind w:left="-112"/>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246C5337" w14:textId="77777777">
        <w:tc>
          <w:tcPr>
            <w:tcW w:w="9072" w:type="dxa"/>
            <w:gridSpan w:val="2"/>
          </w:tcPr>
          <w:p w14:paraId="4C60460E" w14:textId="77777777" w:rsidR="003A1BC7" w:rsidRDefault="00CC6572">
            <w:pPr>
              <w:pStyle w:val="BodyText"/>
              <w:spacing w:line="360" w:lineRule="auto"/>
              <w:ind w:left="-112"/>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11B0BA2E" w14:textId="77777777">
        <w:tc>
          <w:tcPr>
            <w:tcW w:w="9072" w:type="dxa"/>
            <w:gridSpan w:val="2"/>
          </w:tcPr>
          <w:p w14:paraId="6AC138E6" w14:textId="77777777" w:rsidR="003A1BC7" w:rsidRDefault="00CC6572">
            <w:pPr>
              <w:pStyle w:val="BodyText"/>
              <w:spacing w:line="360" w:lineRule="auto"/>
              <w:ind w:left="-112"/>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 vào ứng dụng</w:t>
            </w:r>
          </w:p>
        </w:tc>
      </w:tr>
      <w:tr w:rsidR="003A1BC7" w14:paraId="7F90C5AE" w14:textId="77777777">
        <w:tc>
          <w:tcPr>
            <w:tcW w:w="9072" w:type="dxa"/>
            <w:gridSpan w:val="2"/>
          </w:tcPr>
          <w:p w14:paraId="43E33C65" w14:textId="77777777" w:rsidR="003A1BC7" w:rsidRDefault="00CC6572">
            <w:pPr>
              <w:pStyle w:val="BodyText"/>
              <w:spacing w:line="360" w:lineRule="auto"/>
              <w:ind w:left="-112"/>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roofErr w:type="spellStart"/>
            <w:r>
              <w:rPr>
                <w:rFonts w:eastAsia="ArialMT"/>
                <w:sz w:val="30"/>
                <w:szCs w:val="30"/>
              </w:rPr>
              <w:t>Đăng</w:t>
            </w:r>
            <w:proofErr w:type="spellEnd"/>
            <w:r>
              <w:rPr>
                <w:rFonts w:eastAsia="ArialMT"/>
                <w:sz w:val="30"/>
                <w:szCs w:val="30"/>
              </w:rPr>
              <w:t xml:space="preserve"> </w:t>
            </w:r>
            <w:proofErr w:type="spellStart"/>
            <w:r>
              <w:rPr>
                <w:rFonts w:eastAsia="ArialMT"/>
                <w:sz w:val="30"/>
                <w:szCs w:val="30"/>
              </w:rPr>
              <w:t>nhập</w:t>
            </w:r>
            <w:proofErr w:type="spellEnd"/>
            <w:r>
              <w:rPr>
                <w:rFonts w:eastAsia="ArialMT"/>
                <w:sz w:val="30"/>
                <w:szCs w:val="30"/>
              </w:rPr>
              <w:t xml:space="preserve"> </w:t>
            </w:r>
            <w:proofErr w:type="spellStart"/>
            <w:r>
              <w:rPr>
                <w:rFonts w:eastAsia="ArialMT"/>
                <w:sz w:val="30"/>
                <w:szCs w:val="30"/>
              </w:rPr>
              <w:t>thành</w:t>
            </w:r>
            <w:proofErr w:type="spellEnd"/>
            <w:r>
              <w:rPr>
                <w:rFonts w:eastAsia="ArialMT"/>
                <w:sz w:val="30"/>
                <w:szCs w:val="30"/>
              </w:rPr>
              <w:t xml:space="preserve"> </w:t>
            </w:r>
            <w:proofErr w:type="spellStart"/>
            <w:r>
              <w:rPr>
                <w:rFonts w:eastAsia="ArialMT"/>
                <w:sz w:val="30"/>
                <w:szCs w:val="30"/>
              </w:rPr>
              <w:t>công</w:t>
            </w:r>
            <w:proofErr w:type="spellEnd"/>
          </w:p>
        </w:tc>
      </w:tr>
      <w:tr w:rsidR="003A1BC7" w14:paraId="4992AFCF" w14:textId="77777777">
        <w:tc>
          <w:tcPr>
            <w:tcW w:w="9072" w:type="dxa"/>
            <w:gridSpan w:val="2"/>
          </w:tcPr>
          <w:p w14:paraId="6FFC9FFD" w14:textId="77777777" w:rsidR="003A1BC7" w:rsidRDefault="00CC6572">
            <w:pPr>
              <w:pStyle w:val="BodyText"/>
              <w:spacing w:line="360" w:lineRule="auto"/>
              <w:ind w:left="-112"/>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4D31F65B" w14:textId="77777777">
        <w:tc>
          <w:tcPr>
            <w:tcW w:w="4541" w:type="dxa"/>
          </w:tcPr>
          <w:p w14:paraId="1B6F7EA1" w14:textId="77777777" w:rsidR="003A1BC7" w:rsidRDefault="00CC6572">
            <w:pPr>
              <w:pStyle w:val="BodyText"/>
              <w:spacing w:line="360" w:lineRule="auto"/>
              <w:ind w:left="-112"/>
              <w:jc w:val="center"/>
              <w:rPr>
                <w:sz w:val="30"/>
                <w:szCs w:val="30"/>
              </w:rPr>
            </w:pPr>
            <w:r>
              <w:rPr>
                <w:b/>
                <w:bCs/>
                <w:sz w:val="30"/>
                <w:szCs w:val="30"/>
              </w:rPr>
              <w:t>Actor</w:t>
            </w:r>
          </w:p>
        </w:tc>
        <w:tc>
          <w:tcPr>
            <w:tcW w:w="4531" w:type="dxa"/>
          </w:tcPr>
          <w:p w14:paraId="1F59A595" w14:textId="77777777" w:rsidR="003A1BC7" w:rsidRDefault="00CC6572">
            <w:pPr>
              <w:pStyle w:val="BodyText"/>
              <w:spacing w:line="360" w:lineRule="auto"/>
              <w:ind w:left="-112"/>
              <w:jc w:val="center"/>
              <w:rPr>
                <w:sz w:val="30"/>
                <w:szCs w:val="30"/>
              </w:rPr>
            </w:pPr>
            <w:r>
              <w:rPr>
                <w:b/>
                <w:bCs/>
                <w:sz w:val="30"/>
                <w:szCs w:val="30"/>
              </w:rPr>
              <w:t>System</w:t>
            </w:r>
          </w:p>
        </w:tc>
      </w:tr>
      <w:tr w:rsidR="003A1BC7" w14:paraId="2B2FC88C" w14:textId="77777777">
        <w:tc>
          <w:tcPr>
            <w:tcW w:w="4541" w:type="dxa"/>
          </w:tcPr>
          <w:p w14:paraId="10C4E7DD" w14:textId="77777777" w:rsidR="003A1BC7" w:rsidRDefault="00CC6572">
            <w:pPr>
              <w:pStyle w:val="BodyText"/>
              <w:spacing w:line="360" w:lineRule="auto"/>
              <w:ind w:left="-112"/>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chọn vào người cần gửi tin nhắn</w:t>
            </w:r>
          </w:p>
        </w:tc>
        <w:tc>
          <w:tcPr>
            <w:tcW w:w="4531" w:type="dxa"/>
          </w:tcPr>
          <w:p w14:paraId="6CFFC4DA" w14:textId="77777777" w:rsidR="003A1BC7" w:rsidRDefault="003A1BC7">
            <w:pPr>
              <w:pStyle w:val="BodyText"/>
              <w:spacing w:line="360" w:lineRule="auto"/>
              <w:ind w:left="-112"/>
              <w:rPr>
                <w:sz w:val="30"/>
                <w:szCs w:val="30"/>
              </w:rPr>
            </w:pPr>
          </w:p>
        </w:tc>
      </w:tr>
      <w:tr w:rsidR="003A1BC7" w14:paraId="7603C3D5" w14:textId="77777777">
        <w:tc>
          <w:tcPr>
            <w:tcW w:w="4541" w:type="dxa"/>
          </w:tcPr>
          <w:p w14:paraId="632D6552" w14:textId="77777777" w:rsidR="003A1BC7" w:rsidRDefault="003A1BC7">
            <w:pPr>
              <w:pStyle w:val="BodyText"/>
              <w:spacing w:line="360" w:lineRule="auto"/>
              <w:ind w:left="-112"/>
              <w:rPr>
                <w:sz w:val="30"/>
                <w:szCs w:val="30"/>
              </w:rPr>
            </w:pPr>
          </w:p>
        </w:tc>
        <w:tc>
          <w:tcPr>
            <w:tcW w:w="4531" w:type="dxa"/>
          </w:tcPr>
          <w:p w14:paraId="5F94D90C" w14:textId="77777777" w:rsidR="003A1BC7" w:rsidRDefault="00CC6572">
            <w:pPr>
              <w:pStyle w:val="BodyText"/>
              <w:autoSpaceDE w:val="0"/>
              <w:autoSpaceDN w:val="0"/>
              <w:adjustRightInd w:val="0"/>
              <w:spacing w:line="360" w:lineRule="auto"/>
              <w:ind w:left="-112"/>
              <w:rPr>
                <w:sz w:val="30"/>
                <w:szCs w:val="30"/>
                <w:lang w:val="vi-VN"/>
              </w:rPr>
            </w:pPr>
            <w:r>
              <w:rPr>
                <w:sz w:val="30"/>
                <w:szCs w:val="30"/>
              </w:rPr>
              <w:t>2.Hệ</w:t>
            </w:r>
            <w:r>
              <w:rPr>
                <w:sz w:val="30"/>
                <w:szCs w:val="30"/>
                <w:lang w:val="vi-VN"/>
              </w:rPr>
              <w:t xml:space="preserve"> thống hiện giao diện trò chuyện với người đã chọn</w:t>
            </w:r>
          </w:p>
          <w:p w14:paraId="6C578E87" w14:textId="77777777" w:rsidR="003A1BC7" w:rsidRDefault="003A1BC7">
            <w:pPr>
              <w:pStyle w:val="BodyText"/>
              <w:spacing w:line="360" w:lineRule="auto"/>
              <w:ind w:left="-112"/>
              <w:rPr>
                <w:sz w:val="30"/>
                <w:szCs w:val="30"/>
              </w:rPr>
            </w:pPr>
          </w:p>
        </w:tc>
      </w:tr>
      <w:tr w:rsidR="003A1BC7" w14:paraId="3C4D5568" w14:textId="77777777">
        <w:tc>
          <w:tcPr>
            <w:tcW w:w="4541" w:type="dxa"/>
          </w:tcPr>
          <w:p w14:paraId="097CA6B6" w14:textId="77777777" w:rsidR="003A1BC7" w:rsidRDefault="00CC6572">
            <w:pPr>
              <w:pStyle w:val="BodyText"/>
              <w:spacing w:line="360" w:lineRule="auto"/>
              <w:ind w:left="-112"/>
              <w:rPr>
                <w:sz w:val="30"/>
                <w:szCs w:val="30"/>
                <w:lang w:val="vi-VN"/>
              </w:rPr>
            </w:pPr>
            <w:r>
              <w:rPr>
                <w:sz w:val="30"/>
                <w:szCs w:val="30"/>
              </w:rPr>
              <w:t>4</w:t>
            </w:r>
            <w:r>
              <w:rPr>
                <w:sz w:val="30"/>
                <w:szCs w:val="30"/>
                <w:lang w:val="vi-VN"/>
              </w:rPr>
              <w:t>.Người dùng nhập tin nhắn và gửi đi</w:t>
            </w:r>
          </w:p>
        </w:tc>
        <w:tc>
          <w:tcPr>
            <w:tcW w:w="4531" w:type="dxa"/>
          </w:tcPr>
          <w:p w14:paraId="0E144FFD" w14:textId="77777777" w:rsidR="003A1BC7" w:rsidRDefault="003A1BC7">
            <w:pPr>
              <w:pStyle w:val="BodyText"/>
              <w:spacing w:line="360" w:lineRule="auto"/>
              <w:ind w:left="-112"/>
              <w:rPr>
                <w:sz w:val="30"/>
                <w:szCs w:val="30"/>
              </w:rPr>
            </w:pPr>
          </w:p>
        </w:tc>
      </w:tr>
      <w:tr w:rsidR="003A1BC7" w14:paraId="2D0F231F" w14:textId="77777777">
        <w:tc>
          <w:tcPr>
            <w:tcW w:w="4541" w:type="dxa"/>
          </w:tcPr>
          <w:p w14:paraId="7DD24EF8" w14:textId="77777777" w:rsidR="003A1BC7" w:rsidRDefault="003A1BC7">
            <w:pPr>
              <w:pStyle w:val="BodyText"/>
              <w:spacing w:line="360" w:lineRule="auto"/>
              <w:ind w:left="-112"/>
              <w:rPr>
                <w:sz w:val="30"/>
                <w:szCs w:val="30"/>
              </w:rPr>
            </w:pPr>
          </w:p>
        </w:tc>
        <w:tc>
          <w:tcPr>
            <w:tcW w:w="4531" w:type="dxa"/>
          </w:tcPr>
          <w:p w14:paraId="082C7848" w14:textId="77777777" w:rsidR="003A1BC7" w:rsidRDefault="00CC6572">
            <w:pPr>
              <w:pStyle w:val="BodyText"/>
              <w:spacing w:line="360" w:lineRule="auto"/>
              <w:ind w:left="-112"/>
              <w:rPr>
                <w:sz w:val="30"/>
                <w:szCs w:val="30"/>
                <w:lang w:val="vi-VN"/>
              </w:rPr>
            </w:pPr>
            <w:r>
              <w:rPr>
                <w:sz w:val="30"/>
                <w:szCs w:val="30"/>
              </w:rPr>
              <w:t>5</w:t>
            </w:r>
            <w:r>
              <w:rPr>
                <w:sz w:val="30"/>
                <w:szCs w:val="30"/>
                <w:lang w:val="vi-VN"/>
              </w:rPr>
              <w:t>.Hệ thống xác nhận thành công</w:t>
            </w:r>
          </w:p>
        </w:tc>
      </w:tr>
      <w:tr w:rsidR="003A1BC7" w14:paraId="3E8D9C43" w14:textId="77777777">
        <w:tc>
          <w:tcPr>
            <w:tcW w:w="4541" w:type="dxa"/>
          </w:tcPr>
          <w:p w14:paraId="38C3223F" w14:textId="77777777" w:rsidR="003A1BC7" w:rsidRDefault="003A1BC7">
            <w:pPr>
              <w:pStyle w:val="BodyText"/>
              <w:spacing w:line="360" w:lineRule="auto"/>
              <w:ind w:left="-112"/>
              <w:rPr>
                <w:sz w:val="30"/>
                <w:szCs w:val="30"/>
              </w:rPr>
            </w:pPr>
          </w:p>
        </w:tc>
        <w:tc>
          <w:tcPr>
            <w:tcW w:w="4531" w:type="dxa"/>
          </w:tcPr>
          <w:p w14:paraId="31059764" w14:textId="77777777" w:rsidR="003A1BC7" w:rsidRDefault="003A1BC7">
            <w:pPr>
              <w:pStyle w:val="BodyText"/>
              <w:spacing w:line="360" w:lineRule="auto"/>
              <w:ind w:left="-112"/>
              <w:rPr>
                <w:sz w:val="30"/>
                <w:szCs w:val="30"/>
              </w:rPr>
            </w:pPr>
          </w:p>
        </w:tc>
      </w:tr>
      <w:tr w:rsidR="003A1BC7" w14:paraId="6638FF23" w14:textId="77777777">
        <w:tc>
          <w:tcPr>
            <w:tcW w:w="9072" w:type="dxa"/>
            <w:gridSpan w:val="2"/>
          </w:tcPr>
          <w:p w14:paraId="59B09460" w14:textId="77777777" w:rsidR="003A1BC7" w:rsidRDefault="00CC6572">
            <w:pPr>
              <w:pStyle w:val="BodyText"/>
              <w:spacing w:line="360" w:lineRule="auto"/>
              <w:ind w:left="-112"/>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436BA2EB" w14:textId="77777777">
        <w:tc>
          <w:tcPr>
            <w:tcW w:w="4541" w:type="dxa"/>
          </w:tcPr>
          <w:p w14:paraId="33A0E0DF" w14:textId="77777777" w:rsidR="003A1BC7" w:rsidRDefault="003A1BC7">
            <w:pPr>
              <w:pStyle w:val="BodyText"/>
              <w:spacing w:line="360" w:lineRule="auto"/>
              <w:ind w:left="-112"/>
              <w:rPr>
                <w:sz w:val="30"/>
                <w:szCs w:val="30"/>
              </w:rPr>
            </w:pPr>
          </w:p>
        </w:tc>
        <w:tc>
          <w:tcPr>
            <w:tcW w:w="4531" w:type="dxa"/>
          </w:tcPr>
          <w:p w14:paraId="3DDF87DB" w14:textId="77777777" w:rsidR="003A1BC7" w:rsidRDefault="00CC6572">
            <w:pPr>
              <w:pStyle w:val="BodyText"/>
              <w:spacing w:line="360" w:lineRule="auto"/>
              <w:ind w:left="-112"/>
              <w:rPr>
                <w:sz w:val="30"/>
                <w:szCs w:val="30"/>
                <w:lang w:val="vi-VN"/>
              </w:rPr>
            </w:pPr>
            <w:r>
              <w:rPr>
                <w:sz w:val="30"/>
                <w:szCs w:val="30"/>
              </w:rPr>
              <w:t>5</w:t>
            </w:r>
            <w:r>
              <w:rPr>
                <w:sz w:val="30"/>
                <w:szCs w:val="30"/>
                <w:lang w:val="vi-VN"/>
              </w:rPr>
              <w:t>.Hệ thống xác nhận gửi không thành công</w:t>
            </w:r>
          </w:p>
        </w:tc>
      </w:tr>
      <w:tr w:rsidR="003A1BC7" w14:paraId="125806E0" w14:textId="77777777">
        <w:tc>
          <w:tcPr>
            <w:tcW w:w="4541" w:type="dxa"/>
          </w:tcPr>
          <w:p w14:paraId="1355DA5B" w14:textId="77777777" w:rsidR="003A1BC7" w:rsidRDefault="003A1BC7">
            <w:pPr>
              <w:pStyle w:val="BodyText"/>
              <w:spacing w:line="360" w:lineRule="auto"/>
              <w:ind w:left="-112"/>
              <w:rPr>
                <w:sz w:val="30"/>
                <w:szCs w:val="30"/>
              </w:rPr>
            </w:pPr>
          </w:p>
        </w:tc>
        <w:tc>
          <w:tcPr>
            <w:tcW w:w="4531" w:type="dxa"/>
          </w:tcPr>
          <w:p w14:paraId="5FA68563" w14:textId="77777777" w:rsidR="003A1BC7" w:rsidRDefault="00CC6572">
            <w:pPr>
              <w:pStyle w:val="BodyText"/>
              <w:spacing w:line="360" w:lineRule="auto"/>
              <w:ind w:left="-112"/>
              <w:rPr>
                <w:sz w:val="30"/>
                <w:szCs w:val="30"/>
                <w:lang w:val="vi-VN"/>
              </w:rPr>
            </w:pPr>
            <w:r>
              <w:rPr>
                <w:sz w:val="30"/>
                <w:szCs w:val="30"/>
              </w:rPr>
              <w:t xml:space="preserve">5.2 </w:t>
            </w:r>
            <w:proofErr w:type="spellStart"/>
            <w:r>
              <w:rPr>
                <w:sz w:val="30"/>
                <w:szCs w:val="30"/>
              </w:rPr>
              <w:t>Hệ</w:t>
            </w:r>
            <w:proofErr w:type="spellEnd"/>
            <w:r>
              <w:rPr>
                <w:sz w:val="30"/>
                <w:szCs w:val="30"/>
                <w:lang w:val="vi-VN"/>
              </w:rPr>
              <w:t xml:space="preserve"> thống t</w:t>
            </w:r>
            <w:proofErr w:type="spellStart"/>
            <w:r>
              <w:rPr>
                <w:sz w:val="30"/>
                <w:szCs w:val="30"/>
              </w:rPr>
              <w:t>hông</w:t>
            </w:r>
            <w:proofErr w:type="spellEnd"/>
            <w:r>
              <w:rPr>
                <w:sz w:val="30"/>
                <w:szCs w:val="30"/>
                <w:lang w:val="vi-VN"/>
              </w:rPr>
              <w:t xml:space="preserve"> báo gửi lại tin </w:t>
            </w:r>
            <w:r>
              <w:rPr>
                <w:sz w:val="30"/>
                <w:szCs w:val="30"/>
                <w:lang w:val="vi-VN"/>
              </w:rPr>
              <w:lastRenderedPageBreak/>
              <w:t>nhắn</w:t>
            </w:r>
          </w:p>
        </w:tc>
      </w:tr>
      <w:tr w:rsidR="003A1BC7" w14:paraId="397EC5C3" w14:textId="77777777">
        <w:tc>
          <w:tcPr>
            <w:tcW w:w="9072" w:type="dxa"/>
            <w:gridSpan w:val="2"/>
          </w:tcPr>
          <w:p w14:paraId="560C8608" w14:textId="77777777" w:rsidR="003A1BC7" w:rsidRDefault="00CC6572">
            <w:pPr>
              <w:pStyle w:val="BodyText"/>
              <w:spacing w:line="360" w:lineRule="auto"/>
              <w:ind w:left="-112"/>
              <w:rPr>
                <w:sz w:val="30"/>
                <w:szCs w:val="30"/>
              </w:rPr>
            </w:pPr>
            <w:r>
              <w:rPr>
                <w:rFonts w:eastAsia="ArialMT"/>
                <w:sz w:val="30"/>
                <w:szCs w:val="30"/>
              </w:rPr>
              <w:lastRenderedPageBreak/>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3BCB2723" w14:textId="77777777">
        <w:tc>
          <w:tcPr>
            <w:tcW w:w="4541" w:type="dxa"/>
          </w:tcPr>
          <w:p w14:paraId="4F75900C" w14:textId="77777777" w:rsidR="003A1BC7" w:rsidRDefault="003A1BC7">
            <w:pPr>
              <w:pStyle w:val="BodyText"/>
              <w:spacing w:line="360" w:lineRule="auto"/>
              <w:ind w:left="-112"/>
              <w:rPr>
                <w:sz w:val="30"/>
                <w:szCs w:val="30"/>
              </w:rPr>
            </w:pPr>
          </w:p>
        </w:tc>
        <w:tc>
          <w:tcPr>
            <w:tcW w:w="4531" w:type="dxa"/>
          </w:tcPr>
          <w:p w14:paraId="6C23FDC4" w14:textId="77777777" w:rsidR="003A1BC7" w:rsidRDefault="003A1BC7">
            <w:pPr>
              <w:pStyle w:val="BodyText"/>
              <w:spacing w:line="360" w:lineRule="auto"/>
              <w:ind w:left="-112"/>
              <w:rPr>
                <w:sz w:val="30"/>
                <w:szCs w:val="30"/>
              </w:rPr>
            </w:pPr>
          </w:p>
        </w:tc>
      </w:tr>
    </w:tbl>
    <w:p w14:paraId="7BA948F2" w14:textId="77777777" w:rsidR="003A1BC7" w:rsidRDefault="003A1BC7">
      <w:pPr>
        <w:spacing w:line="360" w:lineRule="auto"/>
        <w:ind w:leftChars="-66" w:left="286" w:hanging="458"/>
        <w:rPr>
          <w:sz w:val="30"/>
          <w:szCs w:val="30"/>
        </w:rPr>
        <w:sectPr w:rsidR="003A1BC7">
          <w:type w:val="continuous"/>
          <w:pgSz w:w="11907" w:h="16840"/>
          <w:pgMar w:top="1134" w:right="1134" w:bottom="1134" w:left="1701" w:header="720" w:footer="720" w:gutter="0"/>
          <w:cols w:space="0"/>
          <w:docGrid w:linePitch="381"/>
        </w:sectPr>
      </w:pPr>
    </w:p>
    <w:p w14:paraId="286066F3" w14:textId="77777777" w:rsidR="003A1BC7" w:rsidRDefault="003A1BC7">
      <w:pPr>
        <w:spacing w:line="360" w:lineRule="auto"/>
        <w:ind w:leftChars="-66" w:left="286" w:hanging="458"/>
        <w:rPr>
          <w:sz w:val="30"/>
          <w:szCs w:val="30"/>
          <w:lang w:val="vi-VN"/>
        </w:rPr>
        <w:sectPr w:rsidR="003A1BC7">
          <w:pgSz w:w="11907" w:h="16840"/>
          <w:pgMar w:top="1134" w:right="1134" w:bottom="1134" w:left="1701" w:header="720" w:footer="720" w:gutter="0"/>
          <w:cols w:space="0"/>
          <w:docGrid w:linePitch="381"/>
        </w:sectPr>
      </w:pPr>
    </w:p>
    <w:p w14:paraId="155A35A6" w14:textId="77777777" w:rsidR="003A1BC7" w:rsidRDefault="00CC6572">
      <w:pPr>
        <w:pStyle w:val="BodyText3"/>
        <w:spacing w:line="360" w:lineRule="auto"/>
        <w:rPr>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40C8CBB7" w14:textId="77777777" w:rsidR="003A1BC7" w:rsidRDefault="00CC6572">
      <w:pPr>
        <w:spacing w:line="360" w:lineRule="auto"/>
        <w:ind w:leftChars="-66" w:left="286" w:hanging="458"/>
        <w:rPr>
          <w:sz w:val="30"/>
          <w:szCs w:val="30"/>
          <w:lang w:val="vi-VN"/>
        </w:rPr>
      </w:pPr>
      <w:r>
        <w:rPr>
          <w:noProof/>
          <w:sz w:val="30"/>
          <w:szCs w:val="30"/>
        </w:rPr>
        <w:drawing>
          <wp:inline distT="0" distB="0" distL="0" distR="0" wp14:anchorId="2E8853B3" wp14:editId="3EFFB359">
            <wp:extent cx="4914900" cy="574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4914900" cy="5743575"/>
                    </a:xfrm>
                    <a:prstGeom prst="rect">
                      <a:avLst/>
                    </a:prstGeom>
                  </pic:spPr>
                </pic:pic>
              </a:graphicData>
            </a:graphic>
          </wp:inline>
        </w:drawing>
      </w:r>
    </w:p>
    <w:p w14:paraId="723BFDF9" w14:textId="77777777" w:rsidR="003A1BC7" w:rsidRDefault="00CC6572">
      <w:pPr>
        <w:pStyle w:val="BodyText3"/>
        <w:spacing w:line="360" w:lineRule="auto"/>
        <w:rPr>
          <w:rStyle w:val="BookTitle1"/>
          <w:sz w:val="30"/>
          <w:szCs w:val="30"/>
        </w:rPr>
      </w:pPr>
      <w:r>
        <w:rPr>
          <w:sz w:val="30"/>
          <w:szCs w:val="30"/>
        </w:rPr>
        <w:br w:type="column"/>
      </w: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28B3924" w14:textId="77777777" w:rsidR="003A1BC7" w:rsidRDefault="003A1BC7">
      <w:pPr>
        <w:spacing w:line="360" w:lineRule="auto"/>
        <w:rPr>
          <w:iCs/>
          <w:sz w:val="30"/>
          <w:szCs w:val="30"/>
        </w:rPr>
      </w:pPr>
    </w:p>
    <w:p w14:paraId="321BBAF9" w14:textId="77777777" w:rsidR="003A1BC7" w:rsidRDefault="00CC6572">
      <w:pPr>
        <w:spacing w:line="360" w:lineRule="auto"/>
        <w:ind w:leftChars="-579" w:left="-1039" w:hanging="466"/>
        <w:rPr>
          <w:sz w:val="30"/>
          <w:szCs w:val="30"/>
          <w:lang w:val="vi-VN"/>
        </w:rPr>
      </w:pPr>
      <w:r>
        <w:rPr>
          <w:noProof/>
          <w:sz w:val="30"/>
          <w:szCs w:val="30"/>
        </w:rPr>
        <w:drawing>
          <wp:inline distT="0" distB="0" distL="0" distR="0" wp14:anchorId="72903572" wp14:editId="215F47A2">
            <wp:extent cx="7310120" cy="5959475"/>
            <wp:effectExtent l="0" t="0" r="508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310120" cy="5959475"/>
                    </a:xfrm>
                    <a:prstGeom prst="rect">
                      <a:avLst/>
                    </a:prstGeom>
                    <a:noFill/>
                    <a:ln>
                      <a:noFill/>
                    </a:ln>
                  </pic:spPr>
                </pic:pic>
              </a:graphicData>
            </a:graphic>
          </wp:inline>
        </w:drawing>
      </w:r>
    </w:p>
    <w:p w14:paraId="6CE0B255" w14:textId="77777777" w:rsidR="003A1BC7" w:rsidRDefault="00CC6572">
      <w:pPr>
        <w:spacing w:line="360" w:lineRule="auto"/>
        <w:rPr>
          <w:sz w:val="30"/>
          <w:szCs w:val="30"/>
          <w:lang w:val="vi-VN"/>
        </w:rPr>
      </w:pPr>
      <w:r>
        <w:rPr>
          <w:sz w:val="30"/>
          <w:szCs w:val="30"/>
          <w:lang w:val="vi-VN"/>
        </w:rPr>
        <w:br w:type="page"/>
      </w:r>
    </w:p>
    <w:p w14:paraId="0326497D" w14:textId="77777777" w:rsidR="003A1BC7" w:rsidRDefault="00CC6572">
      <w:pPr>
        <w:pStyle w:val="ListParagraph"/>
        <w:numPr>
          <w:ilvl w:val="0"/>
          <w:numId w:val="21"/>
        </w:numPr>
        <w:tabs>
          <w:tab w:val="left" w:pos="567"/>
        </w:tabs>
        <w:spacing w:line="360" w:lineRule="auto"/>
        <w:rPr>
          <w:b/>
          <w:bCs/>
          <w:sz w:val="30"/>
          <w:szCs w:val="30"/>
          <w:lang w:val="vi-VN"/>
        </w:rPr>
      </w:pPr>
      <w:r>
        <w:rPr>
          <w:b/>
          <w:bCs/>
          <w:sz w:val="30"/>
          <w:szCs w:val="30"/>
          <w:lang w:val="vi-VN"/>
        </w:rPr>
        <w:lastRenderedPageBreak/>
        <w:t>UC005_Gửi ảnh</w:t>
      </w:r>
    </w:p>
    <w:p w14:paraId="6EDDF562" w14:textId="77777777" w:rsidR="003A1BC7" w:rsidRDefault="00CC6572">
      <w:pPr>
        <w:pStyle w:val="BodyText3"/>
        <w:spacing w:line="360" w:lineRule="auto"/>
        <w:rPr>
          <w:rStyle w:val="BookTitle1"/>
          <w:sz w:val="30"/>
          <w:szCs w:val="30"/>
          <w:lang w:val="vi-VN"/>
        </w:rPr>
      </w:pPr>
      <w:r>
        <w:rPr>
          <w:rStyle w:val="BookTitle1"/>
          <w:sz w:val="30"/>
          <w:szCs w:val="30"/>
          <w:lang w:val="vi-VN"/>
        </w:rPr>
        <w:t>Mô tả use case UC005</w:t>
      </w:r>
    </w:p>
    <w:p w14:paraId="541B9A8D" w14:textId="77777777" w:rsidR="003A1BC7" w:rsidRDefault="003A1BC7">
      <w:pPr>
        <w:pStyle w:val="BodyText3"/>
        <w:spacing w:line="360" w:lineRule="auto"/>
        <w:rPr>
          <w:rStyle w:val="BookTitle1"/>
          <w:sz w:val="30"/>
          <w:szCs w:val="30"/>
          <w:lang w:val="vi-VN"/>
        </w:rPr>
      </w:pPr>
    </w:p>
    <w:tbl>
      <w:tblPr>
        <w:tblStyle w:val="TableGrid"/>
        <w:tblW w:w="9072" w:type="dxa"/>
        <w:tblInd w:w="-5" w:type="dxa"/>
        <w:tblLook w:val="04A0" w:firstRow="1" w:lastRow="0" w:firstColumn="1" w:lastColumn="0" w:noHBand="0" w:noVBand="1"/>
      </w:tblPr>
      <w:tblGrid>
        <w:gridCol w:w="4541"/>
        <w:gridCol w:w="4531"/>
      </w:tblGrid>
      <w:tr w:rsidR="003A1BC7" w14:paraId="5490F341" w14:textId="77777777">
        <w:tc>
          <w:tcPr>
            <w:tcW w:w="9072" w:type="dxa"/>
            <w:gridSpan w:val="2"/>
          </w:tcPr>
          <w:p w14:paraId="4204FDFF"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Gửi</w:t>
            </w:r>
            <w:proofErr w:type="spellEnd"/>
            <w:r>
              <w:rPr>
                <w:rFonts w:eastAsia="ArialMT"/>
                <w:sz w:val="30"/>
                <w:szCs w:val="30"/>
                <w:lang w:val="vi-VN"/>
              </w:rPr>
              <w:t xml:space="preserve"> ảnh</w:t>
            </w:r>
          </w:p>
        </w:tc>
      </w:tr>
      <w:tr w:rsidR="003A1BC7" w14:paraId="07092ABE" w14:textId="77777777">
        <w:tc>
          <w:tcPr>
            <w:tcW w:w="9072" w:type="dxa"/>
            <w:gridSpan w:val="2"/>
          </w:tcPr>
          <w:p w14:paraId="57D0F9BA"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Giúp</w:t>
            </w:r>
            <w:proofErr w:type="spellEnd"/>
            <w:r>
              <w:rPr>
                <w:rFonts w:eastAsia="ArialMT"/>
                <w:sz w:val="30"/>
                <w:szCs w:val="30"/>
                <w:lang w:val="vi-VN"/>
              </w:rPr>
              <w:t xml:space="preserve"> người dùng gửi ảnh đến người khác</w:t>
            </w:r>
          </w:p>
        </w:tc>
      </w:tr>
      <w:tr w:rsidR="003A1BC7" w14:paraId="352A3DAC" w14:textId="77777777">
        <w:tc>
          <w:tcPr>
            <w:tcW w:w="9072" w:type="dxa"/>
            <w:gridSpan w:val="2"/>
          </w:tcPr>
          <w:p w14:paraId="05B96A28"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25563857" w14:textId="77777777">
        <w:tc>
          <w:tcPr>
            <w:tcW w:w="9072" w:type="dxa"/>
            <w:gridSpan w:val="2"/>
          </w:tcPr>
          <w:p w14:paraId="308CD1B7"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0B0218EF" w14:textId="77777777">
        <w:tc>
          <w:tcPr>
            <w:tcW w:w="9072" w:type="dxa"/>
            <w:gridSpan w:val="2"/>
          </w:tcPr>
          <w:p w14:paraId="77BC39CB"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 vào ứng dụng</w:t>
            </w:r>
          </w:p>
        </w:tc>
      </w:tr>
      <w:tr w:rsidR="003A1BC7" w14:paraId="49B2905E" w14:textId="77777777">
        <w:tc>
          <w:tcPr>
            <w:tcW w:w="9072" w:type="dxa"/>
            <w:gridSpan w:val="2"/>
          </w:tcPr>
          <w:p w14:paraId="6A8349C9"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
        </w:tc>
      </w:tr>
      <w:tr w:rsidR="003A1BC7" w14:paraId="12F8F59B" w14:textId="77777777">
        <w:tc>
          <w:tcPr>
            <w:tcW w:w="9072" w:type="dxa"/>
            <w:gridSpan w:val="2"/>
          </w:tcPr>
          <w:p w14:paraId="625932A6" w14:textId="77777777" w:rsidR="003A1BC7" w:rsidRDefault="00CC6572">
            <w:pPr>
              <w:pStyle w:val="BodyText"/>
              <w:spacing w:line="360" w:lineRule="auto"/>
              <w:ind w:left="1807" w:hangingChars="600" w:hanging="1807"/>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6E3A97B7" w14:textId="77777777">
        <w:tc>
          <w:tcPr>
            <w:tcW w:w="4541" w:type="dxa"/>
          </w:tcPr>
          <w:p w14:paraId="73F2F2FA" w14:textId="77777777" w:rsidR="003A1BC7" w:rsidRDefault="00CC6572">
            <w:pPr>
              <w:pStyle w:val="BodyText"/>
              <w:spacing w:line="360" w:lineRule="auto"/>
              <w:ind w:left="1807" w:hangingChars="600" w:hanging="1807"/>
              <w:jc w:val="center"/>
              <w:rPr>
                <w:sz w:val="30"/>
                <w:szCs w:val="30"/>
              </w:rPr>
            </w:pPr>
            <w:r>
              <w:rPr>
                <w:b/>
                <w:bCs/>
                <w:sz w:val="30"/>
                <w:szCs w:val="30"/>
              </w:rPr>
              <w:t>Actor</w:t>
            </w:r>
          </w:p>
        </w:tc>
        <w:tc>
          <w:tcPr>
            <w:tcW w:w="4531" w:type="dxa"/>
          </w:tcPr>
          <w:p w14:paraId="4A605F73" w14:textId="77777777" w:rsidR="003A1BC7" w:rsidRDefault="00CC6572">
            <w:pPr>
              <w:pStyle w:val="BodyText"/>
              <w:spacing w:line="360" w:lineRule="auto"/>
              <w:ind w:left="1807" w:hangingChars="600" w:hanging="1807"/>
              <w:jc w:val="center"/>
              <w:rPr>
                <w:sz w:val="30"/>
                <w:szCs w:val="30"/>
              </w:rPr>
            </w:pPr>
            <w:r>
              <w:rPr>
                <w:b/>
                <w:bCs/>
                <w:sz w:val="30"/>
                <w:szCs w:val="30"/>
              </w:rPr>
              <w:t>System</w:t>
            </w:r>
          </w:p>
        </w:tc>
      </w:tr>
      <w:tr w:rsidR="003A1BC7" w14:paraId="4F39A3FE" w14:textId="77777777">
        <w:tc>
          <w:tcPr>
            <w:tcW w:w="4541" w:type="dxa"/>
          </w:tcPr>
          <w:p w14:paraId="58DB389F" w14:textId="77777777" w:rsidR="003A1BC7" w:rsidRDefault="00CC6572">
            <w:pPr>
              <w:pStyle w:val="BodyText"/>
              <w:spacing w:line="360" w:lineRule="auto"/>
              <w:ind w:left="1800" w:hangingChars="600" w:hanging="1800"/>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chọn vào người cần gửi ảnh</w:t>
            </w:r>
          </w:p>
        </w:tc>
        <w:tc>
          <w:tcPr>
            <w:tcW w:w="4531" w:type="dxa"/>
          </w:tcPr>
          <w:p w14:paraId="6D181063" w14:textId="77777777" w:rsidR="003A1BC7" w:rsidRDefault="003A1BC7">
            <w:pPr>
              <w:pStyle w:val="BodyText"/>
              <w:spacing w:line="360" w:lineRule="auto"/>
              <w:ind w:left="1800" w:hangingChars="600" w:hanging="1800"/>
              <w:rPr>
                <w:sz w:val="30"/>
                <w:szCs w:val="30"/>
              </w:rPr>
            </w:pPr>
          </w:p>
        </w:tc>
      </w:tr>
      <w:tr w:rsidR="003A1BC7" w14:paraId="29863F53" w14:textId="77777777">
        <w:trPr>
          <w:trHeight w:val="977"/>
        </w:trPr>
        <w:tc>
          <w:tcPr>
            <w:tcW w:w="4541" w:type="dxa"/>
          </w:tcPr>
          <w:p w14:paraId="71553531" w14:textId="77777777" w:rsidR="003A1BC7" w:rsidRDefault="003A1BC7">
            <w:pPr>
              <w:pStyle w:val="BodyText"/>
              <w:spacing w:line="360" w:lineRule="auto"/>
              <w:ind w:left="1800" w:hangingChars="600" w:hanging="1800"/>
              <w:rPr>
                <w:sz w:val="30"/>
                <w:szCs w:val="30"/>
                <w:lang w:val="vi-VN"/>
              </w:rPr>
            </w:pPr>
          </w:p>
        </w:tc>
        <w:tc>
          <w:tcPr>
            <w:tcW w:w="4531" w:type="dxa"/>
          </w:tcPr>
          <w:p w14:paraId="6CE6848C" w14:textId="77777777" w:rsidR="003A1BC7" w:rsidRDefault="00CC6572">
            <w:pPr>
              <w:pStyle w:val="BodyText"/>
              <w:autoSpaceDE w:val="0"/>
              <w:autoSpaceDN w:val="0"/>
              <w:adjustRightInd w:val="0"/>
              <w:spacing w:line="360" w:lineRule="auto"/>
              <w:ind w:left="1800" w:hangingChars="600" w:hanging="1800"/>
              <w:rPr>
                <w:sz w:val="30"/>
                <w:szCs w:val="30"/>
                <w:lang w:val="vi-VN"/>
              </w:rPr>
            </w:pPr>
            <w:r>
              <w:rPr>
                <w:sz w:val="30"/>
                <w:szCs w:val="30"/>
              </w:rPr>
              <w:t>2.Hệ</w:t>
            </w:r>
            <w:r>
              <w:rPr>
                <w:sz w:val="30"/>
                <w:szCs w:val="30"/>
                <w:lang w:val="vi-VN"/>
              </w:rPr>
              <w:t xml:space="preserve"> thống hiện giao diện trò chuyện với người đã chọn</w:t>
            </w:r>
          </w:p>
          <w:p w14:paraId="6277D07D" w14:textId="77777777" w:rsidR="003A1BC7" w:rsidRDefault="003A1BC7">
            <w:pPr>
              <w:pStyle w:val="BodyText"/>
              <w:spacing w:line="360" w:lineRule="auto"/>
              <w:ind w:left="1800" w:hangingChars="600" w:hanging="1800"/>
              <w:rPr>
                <w:sz w:val="30"/>
                <w:szCs w:val="30"/>
              </w:rPr>
            </w:pPr>
          </w:p>
        </w:tc>
      </w:tr>
      <w:tr w:rsidR="003A1BC7" w14:paraId="2262FC6A" w14:textId="77777777">
        <w:tc>
          <w:tcPr>
            <w:tcW w:w="4541" w:type="dxa"/>
          </w:tcPr>
          <w:p w14:paraId="1E382CEB" w14:textId="77777777" w:rsidR="003A1BC7" w:rsidRDefault="00CC6572">
            <w:pPr>
              <w:pStyle w:val="BodyText"/>
              <w:spacing w:line="360" w:lineRule="auto"/>
              <w:ind w:left="1800" w:hangingChars="600" w:hanging="1800"/>
              <w:rPr>
                <w:sz w:val="30"/>
                <w:szCs w:val="30"/>
                <w:lang w:val="vi-VN"/>
              </w:rPr>
            </w:pPr>
            <w:r>
              <w:rPr>
                <w:sz w:val="30"/>
                <w:szCs w:val="30"/>
              </w:rPr>
              <w:t>3</w:t>
            </w:r>
            <w:r>
              <w:rPr>
                <w:sz w:val="30"/>
                <w:szCs w:val="30"/>
                <w:lang w:val="vi-VN"/>
              </w:rPr>
              <w:t>.Người dùng nhấn vào icon hình ảnh góc dưới màn hình trò chuyện</w:t>
            </w:r>
          </w:p>
        </w:tc>
        <w:tc>
          <w:tcPr>
            <w:tcW w:w="4531" w:type="dxa"/>
          </w:tcPr>
          <w:p w14:paraId="6C1FFE12" w14:textId="77777777" w:rsidR="003A1BC7" w:rsidRDefault="003A1BC7">
            <w:pPr>
              <w:pStyle w:val="BodyText"/>
              <w:spacing w:line="360" w:lineRule="auto"/>
              <w:ind w:left="1800" w:hangingChars="600" w:hanging="1800"/>
              <w:rPr>
                <w:sz w:val="30"/>
                <w:szCs w:val="30"/>
              </w:rPr>
            </w:pPr>
          </w:p>
        </w:tc>
      </w:tr>
      <w:tr w:rsidR="003A1BC7" w14:paraId="62A5E13F" w14:textId="77777777">
        <w:tc>
          <w:tcPr>
            <w:tcW w:w="4541" w:type="dxa"/>
          </w:tcPr>
          <w:p w14:paraId="4A7A3C5C" w14:textId="77777777" w:rsidR="003A1BC7" w:rsidRDefault="00CC6572">
            <w:pPr>
              <w:pStyle w:val="BodyText"/>
              <w:spacing w:line="360" w:lineRule="auto"/>
              <w:ind w:left="1800" w:hangingChars="600" w:hanging="1800"/>
              <w:rPr>
                <w:sz w:val="30"/>
                <w:szCs w:val="30"/>
                <w:lang w:val="vi-VN"/>
              </w:rPr>
            </w:pPr>
            <w:r>
              <w:rPr>
                <w:sz w:val="30"/>
                <w:szCs w:val="30"/>
              </w:rPr>
              <w:t>4</w:t>
            </w:r>
            <w:r>
              <w:rPr>
                <w:sz w:val="30"/>
                <w:szCs w:val="30"/>
                <w:lang w:val="vi-VN"/>
              </w:rPr>
              <w:t>.Người dùng chọn ảnh cần gửi và gửi đi</w:t>
            </w:r>
          </w:p>
        </w:tc>
        <w:tc>
          <w:tcPr>
            <w:tcW w:w="4531" w:type="dxa"/>
          </w:tcPr>
          <w:p w14:paraId="4E6A64B2" w14:textId="77777777" w:rsidR="003A1BC7" w:rsidRDefault="003A1BC7">
            <w:pPr>
              <w:pStyle w:val="BodyText"/>
              <w:spacing w:line="360" w:lineRule="auto"/>
              <w:ind w:left="1800" w:hangingChars="600" w:hanging="1800"/>
              <w:rPr>
                <w:sz w:val="30"/>
                <w:szCs w:val="30"/>
              </w:rPr>
            </w:pPr>
          </w:p>
        </w:tc>
      </w:tr>
      <w:tr w:rsidR="003A1BC7" w14:paraId="23467A5F" w14:textId="77777777">
        <w:tc>
          <w:tcPr>
            <w:tcW w:w="4541" w:type="dxa"/>
          </w:tcPr>
          <w:p w14:paraId="10BF0CE6" w14:textId="77777777" w:rsidR="003A1BC7" w:rsidRDefault="003A1BC7">
            <w:pPr>
              <w:pStyle w:val="BodyText"/>
              <w:spacing w:line="360" w:lineRule="auto"/>
              <w:ind w:left="1800" w:hangingChars="600" w:hanging="1800"/>
              <w:rPr>
                <w:sz w:val="30"/>
                <w:szCs w:val="30"/>
              </w:rPr>
            </w:pPr>
          </w:p>
        </w:tc>
        <w:tc>
          <w:tcPr>
            <w:tcW w:w="4531" w:type="dxa"/>
          </w:tcPr>
          <w:p w14:paraId="0C5E9352" w14:textId="77777777" w:rsidR="003A1BC7" w:rsidRDefault="00CC6572">
            <w:pPr>
              <w:pStyle w:val="BodyText"/>
              <w:spacing w:line="360" w:lineRule="auto"/>
              <w:ind w:left="1800" w:hangingChars="600" w:hanging="1800"/>
              <w:rPr>
                <w:sz w:val="30"/>
                <w:szCs w:val="30"/>
                <w:lang w:val="vi-VN"/>
              </w:rPr>
            </w:pPr>
            <w:r>
              <w:rPr>
                <w:sz w:val="30"/>
                <w:szCs w:val="30"/>
              </w:rPr>
              <w:t>5</w:t>
            </w:r>
            <w:r>
              <w:rPr>
                <w:sz w:val="30"/>
                <w:szCs w:val="30"/>
                <w:lang w:val="vi-VN"/>
              </w:rPr>
              <w:t>.Hệ thống xác nhận thành công</w:t>
            </w:r>
          </w:p>
        </w:tc>
      </w:tr>
      <w:tr w:rsidR="003A1BC7" w14:paraId="25DEBCBF" w14:textId="77777777">
        <w:tc>
          <w:tcPr>
            <w:tcW w:w="4541" w:type="dxa"/>
          </w:tcPr>
          <w:p w14:paraId="61D15039" w14:textId="77777777" w:rsidR="003A1BC7" w:rsidRDefault="003A1BC7">
            <w:pPr>
              <w:pStyle w:val="BodyText"/>
              <w:spacing w:line="360" w:lineRule="auto"/>
              <w:ind w:left="1800" w:hangingChars="600" w:hanging="1800"/>
              <w:rPr>
                <w:sz w:val="30"/>
                <w:szCs w:val="30"/>
              </w:rPr>
            </w:pPr>
          </w:p>
        </w:tc>
        <w:tc>
          <w:tcPr>
            <w:tcW w:w="4531" w:type="dxa"/>
          </w:tcPr>
          <w:p w14:paraId="35FF8003" w14:textId="77777777" w:rsidR="003A1BC7" w:rsidRDefault="003A1BC7">
            <w:pPr>
              <w:pStyle w:val="BodyText"/>
              <w:spacing w:line="360" w:lineRule="auto"/>
              <w:ind w:left="1800" w:hangingChars="600" w:hanging="1800"/>
              <w:rPr>
                <w:sz w:val="30"/>
                <w:szCs w:val="30"/>
              </w:rPr>
            </w:pPr>
          </w:p>
        </w:tc>
      </w:tr>
      <w:tr w:rsidR="003A1BC7" w14:paraId="0F37D15C" w14:textId="77777777">
        <w:tc>
          <w:tcPr>
            <w:tcW w:w="9072" w:type="dxa"/>
            <w:gridSpan w:val="2"/>
          </w:tcPr>
          <w:p w14:paraId="6CFBB411" w14:textId="77777777" w:rsidR="003A1BC7" w:rsidRDefault="00CC6572">
            <w:pPr>
              <w:pStyle w:val="BodyText"/>
              <w:spacing w:line="360" w:lineRule="auto"/>
              <w:ind w:left="1800" w:hangingChars="600" w:hanging="1800"/>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1AE06B71" w14:textId="77777777">
        <w:tc>
          <w:tcPr>
            <w:tcW w:w="4541" w:type="dxa"/>
          </w:tcPr>
          <w:p w14:paraId="6B678086" w14:textId="77777777" w:rsidR="003A1BC7" w:rsidRDefault="003A1BC7">
            <w:pPr>
              <w:pStyle w:val="BodyText"/>
              <w:spacing w:line="360" w:lineRule="auto"/>
              <w:ind w:left="1800" w:hangingChars="600" w:hanging="1800"/>
              <w:rPr>
                <w:sz w:val="30"/>
                <w:szCs w:val="30"/>
              </w:rPr>
            </w:pPr>
          </w:p>
        </w:tc>
        <w:tc>
          <w:tcPr>
            <w:tcW w:w="4531" w:type="dxa"/>
          </w:tcPr>
          <w:p w14:paraId="7CBA872B" w14:textId="77777777" w:rsidR="003A1BC7" w:rsidRDefault="00CC6572">
            <w:pPr>
              <w:pStyle w:val="BodyText"/>
              <w:spacing w:line="360" w:lineRule="auto"/>
              <w:ind w:left="1800" w:hangingChars="600" w:hanging="1800"/>
              <w:rPr>
                <w:sz w:val="30"/>
                <w:szCs w:val="30"/>
                <w:lang w:val="vi-VN"/>
              </w:rPr>
            </w:pPr>
            <w:r>
              <w:rPr>
                <w:sz w:val="30"/>
                <w:szCs w:val="30"/>
              </w:rPr>
              <w:t>5</w:t>
            </w:r>
            <w:r>
              <w:rPr>
                <w:sz w:val="30"/>
                <w:szCs w:val="30"/>
                <w:lang w:val="vi-VN"/>
              </w:rPr>
              <w:t>.</w:t>
            </w:r>
            <w:r>
              <w:rPr>
                <w:sz w:val="30"/>
                <w:szCs w:val="30"/>
              </w:rPr>
              <w:t xml:space="preserve">1 </w:t>
            </w:r>
            <w:r>
              <w:rPr>
                <w:sz w:val="30"/>
                <w:szCs w:val="30"/>
                <w:lang w:val="vi-VN"/>
              </w:rPr>
              <w:t>Hệ thống xác nhận gửi không thành công</w:t>
            </w:r>
          </w:p>
        </w:tc>
      </w:tr>
      <w:tr w:rsidR="003A1BC7" w14:paraId="751B3E91" w14:textId="77777777">
        <w:tc>
          <w:tcPr>
            <w:tcW w:w="4541" w:type="dxa"/>
          </w:tcPr>
          <w:p w14:paraId="2E869A67" w14:textId="77777777" w:rsidR="003A1BC7" w:rsidRDefault="003A1BC7">
            <w:pPr>
              <w:pStyle w:val="BodyText"/>
              <w:spacing w:line="360" w:lineRule="auto"/>
              <w:ind w:left="1800" w:hangingChars="600" w:hanging="1800"/>
              <w:rPr>
                <w:sz w:val="30"/>
                <w:szCs w:val="30"/>
              </w:rPr>
            </w:pPr>
          </w:p>
        </w:tc>
        <w:tc>
          <w:tcPr>
            <w:tcW w:w="4531" w:type="dxa"/>
          </w:tcPr>
          <w:p w14:paraId="7CDE3EC6" w14:textId="77777777" w:rsidR="003A1BC7" w:rsidRDefault="00CC6572">
            <w:pPr>
              <w:pStyle w:val="BodyText"/>
              <w:spacing w:line="360" w:lineRule="auto"/>
              <w:ind w:left="1800" w:hangingChars="600" w:hanging="1800"/>
              <w:rPr>
                <w:sz w:val="30"/>
                <w:szCs w:val="30"/>
                <w:lang w:val="vi-VN"/>
              </w:rPr>
            </w:pPr>
            <w:r>
              <w:rPr>
                <w:sz w:val="30"/>
                <w:szCs w:val="30"/>
              </w:rPr>
              <w:t xml:space="preserve">5.2 </w:t>
            </w:r>
            <w:proofErr w:type="spellStart"/>
            <w:r>
              <w:rPr>
                <w:sz w:val="30"/>
                <w:szCs w:val="30"/>
              </w:rPr>
              <w:t>Hệ</w:t>
            </w:r>
            <w:proofErr w:type="spellEnd"/>
            <w:r>
              <w:rPr>
                <w:sz w:val="30"/>
                <w:szCs w:val="30"/>
                <w:lang w:val="vi-VN"/>
              </w:rPr>
              <w:t xml:space="preserve"> thống t</w:t>
            </w:r>
            <w:proofErr w:type="spellStart"/>
            <w:r>
              <w:rPr>
                <w:sz w:val="30"/>
                <w:szCs w:val="30"/>
              </w:rPr>
              <w:t>hông</w:t>
            </w:r>
            <w:proofErr w:type="spellEnd"/>
            <w:r>
              <w:rPr>
                <w:sz w:val="30"/>
                <w:szCs w:val="30"/>
                <w:lang w:val="vi-VN"/>
              </w:rPr>
              <w:t xml:space="preserve"> báo gửi lại ảnh</w:t>
            </w:r>
          </w:p>
        </w:tc>
      </w:tr>
      <w:tr w:rsidR="003A1BC7" w14:paraId="5AAB11AF" w14:textId="77777777">
        <w:tc>
          <w:tcPr>
            <w:tcW w:w="4541" w:type="dxa"/>
          </w:tcPr>
          <w:p w14:paraId="313C3EA2" w14:textId="77777777" w:rsidR="003A1BC7" w:rsidRDefault="003A1BC7">
            <w:pPr>
              <w:pStyle w:val="BodyText"/>
              <w:spacing w:line="360" w:lineRule="auto"/>
              <w:ind w:left="1800" w:hangingChars="600" w:hanging="1800"/>
              <w:rPr>
                <w:sz w:val="30"/>
                <w:szCs w:val="30"/>
              </w:rPr>
            </w:pPr>
          </w:p>
        </w:tc>
        <w:tc>
          <w:tcPr>
            <w:tcW w:w="4531" w:type="dxa"/>
          </w:tcPr>
          <w:p w14:paraId="6F3B8D5D" w14:textId="77777777" w:rsidR="003A1BC7" w:rsidRDefault="003A1BC7">
            <w:pPr>
              <w:pStyle w:val="BodyText"/>
              <w:spacing w:line="360" w:lineRule="auto"/>
              <w:ind w:left="1800" w:hangingChars="600" w:hanging="1800"/>
              <w:rPr>
                <w:sz w:val="30"/>
                <w:szCs w:val="30"/>
              </w:rPr>
            </w:pPr>
          </w:p>
        </w:tc>
      </w:tr>
      <w:tr w:rsidR="003A1BC7" w14:paraId="71B2E085" w14:textId="77777777">
        <w:tc>
          <w:tcPr>
            <w:tcW w:w="9072" w:type="dxa"/>
            <w:gridSpan w:val="2"/>
          </w:tcPr>
          <w:p w14:paraId="6FD24BCD"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01351F0E" w14:textId="77777777">
        <w:tc>
          <w:tcPr>
            <w:tcW w:w="4541" w:type="dxa"/>
          </w:tcPr>
          <w:p w14:paraId="765C41A1" w14:textId="77777777" w:rsidR="003A1BC7" w:rsidRDefault="003A1BC7">
            <w:pPr>
              <w:pStyle w:val="BodyText"/>
              <w:spacing w:line="360" w:lineRule="auto"/>
              <w:ind w:left="1800" w:hangingChars="600" w:hanging="1800"/>
              <w:rPr>
                <w:sz w:val="30"/>
                <w:szCs w:val="30"/>
              </w:rPr>
            </w:pPr>
          </w:p>
        </w:tc>
        <w:tc>
          <w:tcPr>
            <w:tcW w:w="4531" w:type="dxa"/>
          </w:tcPr>
          <w:p w14:paraId="4C4EAC4F" w14:textId="77777777" w:rsidR="003A1BC7" w:rsidRDefault="003A1BC7">
            <w:pPr>
              <w:pStyle w:val="BodyText"/>
              <w:spacing w:line="360" w:lineRule="auto"/>
              <w:ind w:left="1800" w:hangingChars="600" w:hanging="1800"/>
              <w:rPr>
                <w:sz w:val="30"/>
                <w:szCs w:val="30"/>
              </w:rPr>
            </w:pPr>
          </w:p>
        </w:tc>
      </w:tr>
    </w:tbl>
    <w:p w14:paraId="6DF51315" w14:textId="77777777" w:rsidR="003A1BC7" w:rsidRDefault="003A1BC7">
      <w:pPr>
        <w:spacing w:line="360" w:lineRule="auto"/>
        <w:ind w:leftChars="-3" w:left="450" w:hanging="458"/>
        <w:rPr>
          <w:sz w:val="30"/>
          <w:szCs w:val="30"/>
          <w:lang w:val="vi-VN"/>
        </w:rPr>
        <w:sectPr w:rsidR="003A1BC7">
          <w:type w:val="continuous"/>
          <w:pgSz w:w="11907" w:h="16840"/>
          <w:pgMar w:top="1134" w:right="1134" w:bottom="1134" w:left="1701" w:header="720" w:footer="720" w:gutter="0"/>
          <w:cols w:space="0"/>
          <w:docGrid w:linePitch="381"/>
        </w:sectPr>
      </w:pPr>
    </w:p>
    <w:p w14:paraId="6DE9F2E8" w14:textId="77777777" w:rsidR="003A1BC7" w:rsidRDefault="00CC6572">
      <w:pPr>
        <w:spacing w:line="360" w:lineRule="auto"/>
        <w:rPr>
          <w:sz w:val="30"/>
          <w:szCs w:val="30"/>
          <w:lang w:val="vi-VN"/>
        </w:rPr>
      </w:pPr>
      <w:r>
        <w:rPr>
          <w:sz w:val="30"/>
          <w:szCs w:val="30"/>
          <w:lang w:val="vi-VN"/>
        </w:rPr>
        <w:br w:type="page"/>
      </w:r>
    </w:p>
    <w:p w14:paraId="43189169" w14:textId="77777777" w:rsidR="003A1BC7" w:rsidRDefault="00CC6572">
      <w:pPr>
        <w:pStyle w:val="BodyText3"/>
        <w:spacing w:line="360" w:lineRule="auto"/>
        <w:rPr>
          <w:rStyle w:val="BookTitle1"/>
          <w:sz w:val="30"/>
          <w:szCs w:val="30"/>
          <w:lang w:val="vi-VN"/>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208F4EF9" w14:textId="77777777" w:rsidR="003A1BC7" w:rsidRDefault="003A1BC7">
      <w:pPr>
        <w:spacing w:line="360" w:lineRule="auto"/>
        <w:ind w:leftChars="-3" w:left="450" w:hanging="458"/>
        <w:rPr>
          <w:sz w:val="30"/>
          <w:szCs w:val="30"/>
          <w:lang w:val="vi-VN"/>
        </w:rPr>
      </w:pPr>
    </w:p>
    <w:p w14:paraId="34D57A87" w14:textId="77777777" w:rsidR="003A1BC7" w:rsidRDefault="003A1BC7">
      <w:pPr>
        <w:spacing w:line="360" w:lineRule="auto"/>
        <w:rPr>
          <w:sz w:val="30"/>
          <w:szCs w:val="30"/>
        </w:rPr>
      </w:pPr>
    </w:p>
    <w:p w14:paraId="7CCA5F3C" w14:textId="77777777" w:rsidR="003A1BC7" w:rsidRDefault="00CC6572">
      <w:pPr>
        <w:spacing w:line="360" w:lineRule="auto"/>
        <w:ind w:leftChars="138" w:left="709" w:hanging="350"/>
        <w:rPr>
          <w:sz w:val="30"/>
          <w:szCs w:val="30"/>
          <w:lang w:val="vi-VN"/>
        </w:rPr>
      </w:pPr>
      <w:r>
        <w:rPr>
          <w:noProof/>
          <w:sz w:val="30"/>
          <w:szCs w:val="30"/>
        </w:rPr>
        <w:drawing>
          <wp:inline distT="0" distB="0" distL="0" distR="0" wp14:anchorId="5F4BD702" wp14:editId="7B845AAA">
            <wp:extent cx="5406390" cy="582930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srcRect l="5334" t="3684" r="4754" b="2394"/>
                    <a:stretch>
                      <a:fillRect/>
                    </a:stretch>
                  </pic:blipFill>
                  <pic:spPr>
                    <a:xfrm>
                      <a:off x="0" y="0"/>
                      <a:ext cx="5411617" cy="5834936"/>
                    </a:xfrm>
                    <a:prstGeom prst="rect">
                      <a:avLst/>
                    </a:prstGeom>
                    <a:ln>
                      <a:noFill/>
                    </a:ln>
                  </pic:spPr>
                </pic:pic>
              </a:graphicData>
            </a:graphic>
          </wp:inline>
        </w:drawing>
      </w:r>
    </w:p>
    <w:p w14:paraId="7AB48AF6" w14:textId="77777777" w:rsidR="003A1BC7" w:rsidRDefault="003A1BC7">
      <w:pPr>
        <w:spacing w:line="360" w:lineRule="auto"/>
        <w:ind w:leftChars="-3" w:left="450" w:hanging="458"/>
        <w:rPr>
          <w:sz w:val="30"/>
          <w:szCs w:val="30"/>
        </w:rPr>
      </w:pPr>
    </w:p>
    <w:p w14:paraId="7B43FD78" w14:textId="77777777" w:rsidR="003A1BC7" w:rsidRDefault="003A1BC7">
      <w:pPr>
        <w:spacing w:line="360" w:lineRule="auto"/>
        <w:ind w:leftChars="-3" w:left="450" w:hanging="458"/>
        <w:rPr>
          <w:sz w:val="30"/>
          <w:szCs w:val="30"/>
        </w:rPr>
      </w:pPr>
    </w:p>
    <w:p w14:paraId="7A5FD967" w14:textId="77777777" w:rsidR="003A1BC7" w:rsidRDefault="003A1BC7">
      <w:pPr>
        <w:spacing w:line="360" w:lineRule="auto"/>
        <w:ind w:leftChars="-3" w:left="450" w:hanging="458"/>
        <w:rPr>
          <w:sz w:val="30"/>
          <w:szCs w:val="30"/>
        </w:rPr>
      </w:pPr>
    </w:p>
    <w:p w14:paraId="4A244B83" w14:textId="77777777" w:rsidR="003A1BC7" w:rsidRDefault="003A1BC7">
      <w:pPr>
        <w:spacing w:line="360" w:lineRule="auto"/>
        <w:ind w:leftChars="-3" w:left="450" w:hanging="458"/>
        <w:rPr>
          <w:sz w:val="30"/>
          <w:szCs w:val="30"/>
        </w:rPr>
      </w:pPr>
    </w:p>
    <w:p w14:paraId="6D71CD9C" w14:textId="77777777" w:rsidR="003A1BC7" w:rsidRDefault="003A1BC7">
      <w:pPr>
        <w:spacing w:line="360" w:lineRule="auto"/>
        <w:ind w:leftChars="-3" w:left="450" w:hanging="458"/>
        <w:rPr>
          <w:sz w:val="30"/>
          <w:szCs w:val="30"/>
        </w:rPr>
      </w:pPr>
    </w:p>
    <w:p w14:paraId="41E9BE87" w14:textId="77777777" w:rsidR="003A1BC7" w:rsidRDefault="003A1BC7">
      <w:pPr>
        <w:spacing w:line="360" w:lineRule="auto"/>
        <w:ind w:leftChars="-3" w:left="450" w:hanging="458"/>
        <w:rPr>
          <w:sz w:val="30"/>
          <w:szCs w:val="30"/>
        </w:rPr>
      </w:pPr>
    </w:p>
    <w:p w14:paraId="3F3F0767" w14:textId="77777777" w:rsidR="003A1BC7" w:rsidRDefault="003A1BC7">
      <w:pPr>
        <w:pStyle w:val="BodyText3"/>
        <w:spacing w:line="360" w:lineRule="auto"/>
        <w:rPr>
          <w:rStyle w:val="BookTitle1"/>
          <w:sz w:val="30"/>
          <w:szCs w:val="30"/>
        </w:rPr>
      </w:pPr>
    </w:p>
    <w:p w14:paraId="700BC365"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E53F6C0" w14:textId="77777777" w:rsidR="003A1BC7" w:rsidRDefault="003A1BC7">
      <w:pPr>
        <w:spacing w:line="360" w:lineRule="auto"/>
        <w:rPr>
          <w:iCs/>
          <w:sz w:val="30"/>
          <w:szCs w:val="30"/>
        </w:rPr>
      </w:pPr>
    </w:p>
    <w:p w14:paraId="462DDD5F" w14:textId="77777777" w:rsidR="003A1BC7" w:rsidRDefault="00CC6572">
      <w:pPr>
        <w:spacing w:line="360" w:lineRule="auto"/>
        <w:ind w:leftChars="-3" w:left="450" w:hanging="458"/>
        <w:rPr>
          <w:sz w:val="30"/>
          <w:szCs w:val="30"/>
          <w:lang w:val="vi-VN"/>
        </w:rPr>
      </w:pPr>
      <w:r>
        <w:rPr>
          <w:noProof/>
          <w:sz w:val="30"/>
          <w:szCs w:val="30"/>
        </w:rPr>
        <w:drawing>
          <wp:inline distT="0" distB="0" distL="0" distR="0" wp14:anchorId="1F971E07" wp14:editId="0367A62C">
            <wp:extent cx="5760085" cy="447675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rcRect b="3723"/>
                    <a:stretch>
                      <a:fillRect/>
                    </a:stretch>
                  </pic:blipFill>
                  <pic:spPr>
                    <a:xfrm>
                      <a:off x="0" y="0"/>
                      <a:ext cx="5760720" cy="4477173"/>
                    </a:xfrm>
                    <a:prstGeom prst="rect">
                      <a:avLst/>
                    </a:prstGeom>
                    <a:noFill/>
                    <a:ln>
                      <a:noFill/>
                    </a:ln>
                  </pic:spPr>
                </pic:pic>
              </a:graphicData>
            </a:graphic>
          </wp:inline>
        </w:drawing>
      </w:r>
    </w:p>
    <w:p w14:paraId="68925323" w14:textId="77777777" w:rsidR="003A1BC7" w:rsidRDefault="00CC6572">
      <w:pPr>
        <w:spacing w:line="360" w:lineRule="auto"/>
        <w:rPr>
          <w:sz w:val="30"/>
          <w:szCs w:val="30"/>
          <w:lang w:val="vi-VN"/>
        </w:rPr>
      </w:pPr>
      <w:r>
        <w:rPr>
          <w:sz w:val="30"/>
          <w:szCs w:val="30"/>
          <w:lang w:val="vi-VN"/>
        </w:rPr>
        <w:br w:type="page"/>
      </w:r>
    </w:p>
    <w:p w14:paraId="508C4672" w14:textId="77777777" w:rsidR="003A1BC7" w:rsidRDefault="00CC6572">
      <w:pPr>
        <w:pStyle w:val="ListParagraph"/>
        <w:numPr>
          <w:ilvl w:val="0"/>
          <w:numId w:val="21"/>
        </w:numPr>
        <w:tabs>
          <w:tab w:val="left" w:pos="567"/>
        </w:tabs>
        <w:spacing w:line="360" w:lineRule="auto"/>
        <w:rPr>
          <w:b/>
          <w:bCs/>
          <w:sz w:val="30"/>
          <w:szCs w:val="30"/>
          <w:lang w:val="vi-VN"/>
        </w:rPr>
      </w:pPr>
      <w:r>
        <w:rPr>
          <w:b/>
          <w:bCs/>
          <w:sz w:val="30"/>
          <w:szCs w:val="30"/>
          <w:lang w:val="vi-VN"/>
        </w:rPr>
        <w:lastRenderedPageBreak/>
        <w:t>UC006_Gọi thoại</w:t>
      </w:r>
    </w:p>
    <w:p w14:paraId="3077705C" w14:textId="77777777" w:rsidR="003A1BC7" w:rsidRDefault="00CC6572">
      <w:pPr>
        <w:pStyle w:val="BodyText3"/>
        <w:spacing w:line="360" w:lineRule="auto"/>
        <w:rPr>
          <w:rStyle w:val="BookTitle1"/>
          <w:sz w:val="30"/>
          <w:szCs w:val="30"/>
          <w:lang w:val="vi-VN"/>
        </w:rPr>
      </w:pPr>
      <w:r>
        <w:rPr>
          <w:rStyle w:val="BookTitle1"/>
          <w:sz w:val="30"/>
          <w:szCs w:val="30"/>
          <w:lang w:val="vi-VN"/>
        </w:rPr>
        <w:t xml:space="preserve">  Mô tả use case UC006</w:t>
      </w:r>
    </w:p>
    <w:tbl>
      <w:tblPr>
        <w:tblStyle w:val="TableGrid"/>
        <w:tblW w:w="0" w:type="auto"/>
        <w:tblLook w:val="04A0" w:firstRow="1" w:lastRow="0" w:firstColumn="1" w:lastColumn="0" w:noHBand="0" w:noVBand="1"/>
      </w:tblPr>
      <w:tblGrid>
        <w:gridCol w:w="4537"/>
        <w:gridCol w:w="4525"/>
      </w:tblGrid>
      <w:tr w:rsidR="003A1BC7" w14:paraId="34083C07" w14:textId="77777777">
        <w:tc>
          <w:tcPr>
            <w:tcW w:w="10245" w:type="dxa"/>
            <w:gridSpan w:val="2"/>
          </w:tcPr>
          <w:p w14:paraId="711E574E"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Gọi</w:t>
            </w:r>
            <w:proofErr w:type="spellEnd"/>
            <w:r>
              <w:rPr>
                <w:rFonts w:eastAsia="ArialMT"/>
                <w:sz w:val="30"/>
                <w:szCs w:val="30"/>
                <w:lang w:val="vi-VN"/>
              </w:rPr>
              <w:t xml:space="preserve"> thoại</w:t>
            </w:r>
          </w:p>
        </w:tc>
      </w:tr>
      <w:tr w:rsidR="003A1BC7" w14:paraId="33231EDC" w14:textId="77777777">
        <w:tc>
          <w:tcPr>
            <w:tcW w:w="10245" w:type="dxa"/>
            <w:gridSpan w:val="2"/>
          </w:tcPr>
          <w:p w14:paraId="3AF3B993"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Giúp</w:t>
            </w:r>
            <w:proofErr w:type="spellEnd"/>
            <w:r>
              <w:rPr>
                <w:rFonts w:eastAsia="ArialMT"/>
                <w:sz w:val="30"/>
                <w:szCs w:val="30"/>
                <w:lang w:val="vi-VN"/>
              </w:rPr>
              <w:t xml:space="preserve"> người dùng gọi điện đến người dùng khác</w:t>
            </w:r>
          </w:p>
        </w:tc>
      </w:tr>
      <w:tr w:rsidR="003A1BC7" w14:paraId="3BB05AFB" w14:textId="77777777">
        <w:tc>
          <w:tcPr>
            <w:tcW w:w="10245" w:type="dxa"/>
            <w:gridSpan w:val="2"/>
          </w:tcPr>
          <w:p w14:paraId="6563AB52" w14:textId="77777777" w:rsidR="003A1BC7" w:rsidRDefault="00CC6572">
            <w:pPr>
              <w:pStyle w:val="BodyText"/>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2EED28C0" w14:textId="77777777">
        <w:tc>
          <w:tcPr>
            <w:tcW w:w="10245" w:type="dxa"/>
            <w:gridSpan w:val="2"/>
          </w:tcPr>
          <w:p w14:paraId="779F2220" w14:textId="77777777" w:rsidR="003A1BC7" w:rsidRDefault="00CC6572">
            <w:pPr>
              <w:pStyle w:val="BodyText"/>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6CE0A5CD" w14:textId="77777777">
        <w:tc>
          <w:tcPr>
            <w:tcW w:w="10245" w:type="dxa"/>
            <w:gridSpan w:val="2"/>
          </w:tcPr>
          <w:p w14:paraId="5B4122CB"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 vào ứng dụng</w:t>
            </w:r>
          </w:p>
        </w:tc>
      </w:tr>
      <w:tr w:rsidR="003A1BC7" w14:paraId="67C1ECA5" w14:textId="77777777">
        <w:tc>
          <w:tcPr>
            <w:tcW w:w="10245" w:type="dxa"/>
            <w:gridSpan w:val="2"/>
          </w:tcPr>
          <w:p w14:paraId="0145A46F" w14:textId="77777777" w:rsidR="003A1BC7" w:rsidRDefault="00CC6572">
            <w:pPr>
              <w:pStyle w:val="BodyText"/>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
        </w:tc>
      </w:tr>
      <w:tr w:rsidR="003A1BC7" w14:paraId="46183B24" w14:textId="77777777">
        <w:tc>
          <w:tcPr>
            <w:tcW w:w="10245" w:type="dxa"/>
            <w:gridSpan w:val="2"/>
          </w:tcPr>
          <w:p w14:paraId="15A06A3C" w14:textId="77777777" w:rsidR="003A1BC7" w:rsidRDefault="00CC6572">
            <w:pPr>
              <w:pStyle w:val="BodyText"/>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01B3D143" w14:textId="77777777">
        <w:tc>
          <w:tcPr>
            <w:tcW w:w="5122" w:type="dxa"/>
          </w:tcPr>
          <w:p w14:paraId="2AA1A886" w14:textId="77777777" w:rsidR="003A1BC7" w:rsidRDefault="00CC6572">
            <w:pPr>
              <w:pStyle w:val="BodyText"/>
              <w:spacing w:line="360" w:lineRule="auto"/>
              <w:rPr>
                <w:sz w:val="30"/>
                <w:szCs w:val="30"/>
              </w:rPr>
            </w:pPr>
            <w:r>
              <w:rPr>
                <w:b/>
                <w:bCs/>
                <w:sz w:val="30"/>
                <w:szCs w:val="30"/>
              </w:rPr>
              <w:t>Actor</w:t>
            </w:r>
          </w:p>
        </w:tc>
        <w:tc>
          <w:tcPr>
            <w:tcW w:w="5123" w:type="dxa"/>
          </w:tcPr>
          <w:p w14:paraId="16CAEB5B" w14:textId="77777777" w:rsidR="003A1BC7" w:rsidRDefault="00CC6572">
            <w:pPr>
              <w:pStyle w:val="BodyText"/>
              <w:spacing w:line="360" w:lineRule="auto"/>
              <w:rPr>
                <w:sz w:val="30"/>
                <w:szCs w:val="30"/>
              </w:rPr>
            </w:pPr>
            <w:r>
              <w:rPr>
                <w:b/>
                <w:bCs/>
                <w:sz w:val="30"/>
                <w:szCs w:val="30"/>
              </w:rPr>
              <w:t>System</w:t>
            </w:r>
          </w:p>
        </w:tc>
      </w:tr>
      <w:tr w:rsidR="003A1BC7" w14:paraId="14B9D14E" w14:textId="77777777">
        <w:tc>
          <w:tcPr>
            <w:tcW w:w="5122" w:type="dxa"/>
          </w:tcPr>
          <w:p w14:paraId="6A6FAA97" w14:textId="77777777" w:rsidR="003A1BC7" w:rsidRDefault="00CC6572">
            <w:pPr>
              <w:pStyle w:val="BodyText"/>
              <w:spacing w:line="360" w:lineRule="auto"/>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chọn cuộc hội thoại</w:t>
            </w:r>
          </w:p>
        </w:tc>
        <w:tc>
          <w:tcPr>
            <w:tcW w:w="5123" w:type="dxa"/>
          </w:tcPr>
          <w:p w14:paraId="58F045FD" w14:textId="77777777" w:rsidR="003A1BC7" w:rsidRDefault="003A1BC7">
            <w:pPr>
              <w:pStyle w:val="BodyText"/>
              <w:spacing w:line="360" w:lineRule="auto"/>
              <w:rPr>
                <w:sz w:val="30"/>
                <w:szCs w:val="30"/>
              </w:rPr>
            </w:pPr>
          </w:p>
        </w:tc>
      </w:tr>
      <w:tr w:rsidR="003A1BC7" w14:paraId="17BD8CA0" w14:textId="77777777">
        <w:tc>
          <w:tcPr>
            <w:tcW w:w="5122" w:type="dxa"/>
          </w:tcPr>
          <w:p w14:paraId="379F615F" w14:textId="77777777" w:rsidR="003A1BC7" w:rsidRDefault="003A1BC7">
            <w:pPr>
              <w:pStyle w:val="BodyText"/>
              <w:spacing w:line="360" w:lineRule="auto"/>
              <w:rPr>
                <w:sz w:val="30"/>
                <w:szCs w:val="30"/>
              </w:rPr>
            </w:pPr>
          </w:p>
        </w:tc>
        <w:tc>
          <w:tcPr>
            <w:tcW w:w="5123" w:type="dxa"/>
          </w:tcPr>
          <w:p w14:paraId="786750A6" w14:textId="77777777" w:rsidR="003A1BC7" w:rsidRDefault="00CC6572">
            <w:pPr>
              <w:pStyle w:val="BodyText"/>
              <w:autoSpaceDE w:val="0"/>
              <w:autoSpaceDN w:val="0"/>
              <w:adjustRightInd w:val="0"/>
              <w:spacing w:line="360" w:lineRule="auto"/>
              <w:rPr>
                <w:sz w:val="30"/>
                <w:szCs w:val="30"/>
                <w:lang w:val="vi-VN"/>
              </w:rPr>
            </w:pPr>
            <w:r>
              <w:rPr>
                <w:sz w:val="30"/>
                <w:szCs w:val="30"/>
              </w:rPr>
              <w:t>2.Hệ</w:t>
            </w:r>
            <w:r>
              <w:rPr>
                <w:sz w:val="30"/>
                <w:szCs w:val="30"/>
                <w:lang w:val="vi-VN"/>
              </w:rPr>
              <w:t xml:space="preserve"> thống hiện thị thông tin hội thoại</w:t>
            </w:r>
          </w:p>
          <w:p w14:paraId="2E8DFA06" w14:textId="77777777" w:rsidR="003A1BC7" w:rsidRDefault="003A1BC7">
            <w:pPr>
              <w:pStyle w:val="BodyText"/>
              <w:spacing w:line="360" w:lineRule="auto"/>
              <w:rPr>
                <w:sz w:val="30"/>
                <w:szCs w:val="30"/>
              </w:rPr>
            </w:pPr>
          </w:p>
        </w:tc>
      </w:tr>
      <w:tr w:rsidR="003A1BC7" w14:paraId="0F9D6F1A" w14:textId="77777777">
        <w:tc>
          <w:tcPr>
            <w:tcW w:w="5122" w:type="dxa"/>
          </w:tcPr>
          <w:p w14:paraId="5DC8A4CC" w14:textId="77777777" w:rsidR="003A1BC7" w:rsidRDefault="00CC6572">
            <w:pPr>
              <w:pStyle w:val="BodyText"/>
              <w:spacing w:line="360" w:lineRule="auto"/>
              <w:rPr>
                <w:sz w:val="30"/>
                <w:szCs w:val="30"/>
                <w:lang w:val="vi-VN"/>
              </w:rPr>
            </w:pPr>
            <w:r>
              <w:rPr>
                <w:sz w:val="30"/>
                <w:szCs w:val="30"/>
              </w:rPr>
              <w:t>4</w:t>
            </w:r>
            <w:r>
              <w:rPr>
                <w:sz w:val="30"/>
                <w:szCs w:val="30"/>
                <w:lang w:val="vi-VN"/>
              </w:rPr>
              <w:t>.Người dùng chọn icon gọi điện</w:t>
            </w:r>
          </w:p>
        </w:tc>
        <w:tc>
          <w:tcPr>
            <w:tcW w:w="5123" w:type="dxa"/>
          </w:tcPr>
          <w:p w14:paraId="75671BAB" w14:textId="77777777" w:rsidR="003A1BC7" w:rsidRDefault="003A1BC7">
            <w:pPr>
              <w:pStyle w:val="BodyText"/>
              <w:spacing w:line="360" w:lineRule="auto"/>
              <w:rPr>
                <w:sz w:val="30"/>
                <w:szCs w:val="30"/>
              </w:rPr>
            </w:pPr>
          </w:p>
        </w:tc>
      </w:tr>
      <w:tr w:rsidR="003A1BC7" w14:paraId="3EBD4F9D" w14:textId="77777777">
        <w:tc>
          <w:tcPr>
            <w:tcW w:w="5122" w:type="dxa"/>
          </w:tcPr>
          <w:p w14:paraId="25BBF537" w14:textId="77777777" w:rsidR="003A1BC7" w:rsidRDefault="003A1BC7">
            <w:pPr>
              <w:pStyle w:val="BodyText"/>
              <w:spacing w:line="360" w:lineRule="auto"/>
              <w:rPr>
                <w:sz w:val="30"/>
                <w:szCs w:val="30"/>
              </w:rPr>
            </w:pPr>
          </w:p>
        </w:tc>
        <w:tc>
          <w:tcPr>
            <w:tcW w:w="5123" w:type="dxa"/>
          </w:tcPr>
          <w:p w14:paraId="36BAFE5F" w14:textId="77777777" w:rsidR="003A1BC7" w:rsidRDefault="00CC6572">
            <w:pPr>
              <w:pStyle w:val="BodyText"/>
              <w:spacing w:line="360" w:lineRule="auto"/>
              <w:rPr>
                <w:sz w:val="30"/>
                <w:szCs w:val="30"/>
                <w:lang w:val="vi-VN"/>
              </w:rPr>
            </w:pPr>
            <w:r>
              <w:rPr>
                <w:sz w:val="30"/>
                <w:szCs w:val="30"/>
              </w:rPr>
              <w:t>5</w:t>
            </w:r>
            <w:r>
              <w:rPr>
                <w:sz w:val="30"/>
                <w:szCs w:val="30"/>
                <w:lang w:val="vi-VN"/>
              </w:rPr>
              <w:t>.Hệ thống hiện thị cuộc gọi đến bạn bè</w:t>
            </w:r>
          </w:p>
        </w:tc>
      </w:tr>
      <w:tr w:rsidR="003A1BC7" w14:paraId="258716F7" w14:textId="77777777">
        <w:tc>
          <w:tcPr>
            <w:tcW w:w="5122" w:type="dxa"/>
          </w:tcPr>
          <w:p w14:paraId="7FA41059" w14:textId="77777777" w:rsidR="003A1BC7" w:rsidRDefault="00CC6572">
            <w:pPr>
              <w:pStyle w:val="BodyText"/>
              <w:spacing w:line="360" w:lineRule="auto"/>
              <w:rPr>
                <w:sz w:val="30"/>
                <w:szCs w:val="30"/>
                <w:lang w:val="vi-VN"/>
              </w:rPr>
            </w:pPr>
            <w:r>
              <w:rPr>
                <w:sz w:val="30"/>
                <w:szCs w:val="30"/>
              </w:rPr>
              <w:t>6</w:t>
            </w:r>
            <w:r>
              <w:rPr>
                <w:sz w:val="30"/>
                <w:szCs w:val="30"/>
                <w:lang w:val="vi-VN"/>
              </w:rPr>
              <w:t>.Người dùng nhấn vào người cần gọi</w:t>
            </w:r>
          </w:p>
        </w:tc>
        <w:tc>
          <w:tcPr>
            <w:tcW w:w="5123" w:type="dxa"/>
          </w:tcPr>
          <w:p w14:paraId="54143020" w14:textId="77777777" w:rsidR="003A1BC7" w:rsidRDefault="003A1BC7">
            <w:pPr>
              <w:pStyle w:val="BodyText"/>
              <w:spacing w:line="360" w:lineRule="auto"/>
              <w:rPr>
                <w:sz w:val="30"/>
                <w:szCs w:val="30"/>
                <w:lang w:val="vi-VN"/>
              </w:rPr>
            </w:pPr>
          </w:p>
        </w:tc>
      </w:tr>
      <w:tr w:rsidR="003A1BC7" w14:paraId="7C06881E" w14:textId="77777777">
        <w:tc>
          <w:tcPr>
            <w:tcW w:w="10245" w:type="dxa"/>
            <w:gridSpan w:val="2"/>
          </w:tcPr>
          <w:p w14:paraId="4A88C551" w14:textId="77777777" w:rsidR="003A1BC7" w:rsidRDefault="00CC6572">
            <w:pPr>
              <w:pStyle w:val="BodyText"/>
              <w:spacing w:line="360" w:lineRule="auto"/>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450D724D" w14:textId="77777777">
        <w:tc>
          <w:tcPr>
            <w:tcW w:w="5122" w:type="dxa"/>
          </w:tcPr>
          <w:p w14:paraId="21A0E2FB" w14:textId="77777777" w:rsidR="003A1BC7" w:rsidRDefault="003A1BC7">
            <w:pPr>
              <w:pStyle w:val="BodyText"/>
              <w:spacing w:line="360" w:lineRule="auto"/>
              <w:rPr>
                <w:sz w:val="30"/>
                <w:szCs w:val="30"/>
              </w:rPr>
            </w:pPr>
          </w:p>
        </w:tc>
        <w:tc>
          <w:tcPr>
            <w:tcW w:w="5123" w:type="dxa"/>
          </w:tcPr>
          <w:p w14:paraId="3430893B" w14:textId="77777777" w:rsidR="003A1BC7" w:rsidRDefault="00CC6572">
            <w:pPr>
              <w:pStyle w:val="BodyText"/>
              <w:spacing w:line="360" w:lineRule="auto"/>
              <w:rPr>
                <w:sz w:val="30"/>
                <w:szCs w:val="30"/>
                <w:lang w:val="vi-VN"/>
              </w:rPr>
            </w:pPr>
            <w:r>
              <w:rPr>
                <w:sz w:val="30"/>
                <w:szCs w:val="30"/>
                <w:lang w:val="vi-VN"/>
              </w:rPr>
              <w:t>6.1 Người dùng không trả lời điện thoại</w:t>
            </w:r>
          </w:p>
        </w:tc>
      </w:tr>
      <w:tr w:rsidR="003A1BC7" w14:paraId="48BCA038" w14:textId="77777777">
        <w:tc>
          <w:tcPr>
            <w:tcW w:w="5122" w:type="dxa"/>
          </w:tcPr>
          <w:p w14:paraId="2FE6D3F5" w14:textId="77777777" w:rsidR="003A1BC7" w:rsidRDefault="003A1BC7">
            <w:pPr>
              <w:pStyle w:val="BodyText"/>
              <w:spacing w:line="360" w:lineRule="auto"/>
              <w:rPr>
                <w:sz w:val="30"/>
                <w:szCs w:val="30"/>
              </w:rPr>
            </w:pPr>
          </w:p>
        </w:tc>
        <w:tc>
          <w:tcPr>
            <w:tcW w:w="5123" w:type="dxa"/>
          </w:tcPr>
          <w:p w14:paraId="455E2BA1" w14:textId="77777777" w:rsidR="003A1BC7" w:rsidRDefault="00CC6572">
            <w:pPr>
              <w:pStyle w:val="BodyText"/>
              <w:spacing w:line="360" w:lineRule="auto"/>
              <w:rPr>
                <w:sz w:val="30"/>
                <w:szCs w:val="30"/>
                <w:lang w:val="vi-VN"/>
              </w:rPr>
            </w:pPr>
            <w:r>
              <w:rPr>
                <w:sz w:val="30"/>
                <w:szCs w:val="30"/>
                <w:lang w:val="vi-VN"/>
              </w:rPr>
              <w:t xml:space="preserve">6.2 Hệ thống trả về danh sách cuộc </w:t>
            </w:r>
            <w:r>
              <w:rPr>
                <w:sz w:val="30"/>
                <w:szCs w:val="30"/>
                <w:lang w:val="vi-VN"/>
              </w:rPr>
              <w:lastRenderedPageBreak/>
              <w:t>gọi</w:t>
            </w:r>
          </w:p>
        </w:tc>
      </w:tr>
      <w:tr w:rsidR="003A1BC7" w14:paraId="194EACE6" w14:textId="77777777">
        <w:tc>
          <w:tcPr>
            <w:tcW w:w="5122" w:type="dxa"/>
          </w:tcPr>
          <w:p w14:paraId="075B714B" w14:textId="77777777" w:rsidR="003A1BC7" w:rsidRDefault="003A1BC7">
            <w:pPr>
              <w:pStyle w:val="BodyText"/>
              <w:spacing w:line="360" w:lineRule="auto"/>
              <w:rPr>
                <w:sz w:val="30"/>
                <w:szCs w:val="30"/>
              </w:rPr>
            </w:pPr>
          </w:p>
        </w:tc>
        <w:tc>
          <w:tcPr>
            <w:tcW w:w="5123" w:type="dxa"/>
          </w:tcPr>
          <w:p w14:paraId="5A1601C4" w14:textId="77777777" w:rsidR="003A1BC7" w:rsidRDefault="003A1BC7">
            <w:pPr>
              <w:pStyle w:val="BodyText"/>
              <w:spacing w:line="360" w:lineRule="auto"/>
              <w:rPr>
                <w:sz w:val="30"/>
                <w:szCs w:val="30"/>
              </w:rPr>
            </w:pPr>
          </w:p>
        </w:tc>
      </w:tr>
      <w:tr w:rsidR="003A1BC7" w14:paraId="4467A32A" w14:textId="77777777">
        <w:tc>
          <w:tcPr>
            <w:tcW w:w="10245" w:type="dxa"/>
            <w:gridSpan w:val="2"/>
          </w:tcPr>
          <w:p w14:paraId="7A4BAE38" w14:textId="77777777" w:rsidR="003A1BC7" w:rsidRDefault="00CC6572">
            <w:pPr>
              <w:pStyle w:val="BodyText"/>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66297B6F" w14:textId="77777777">
        <w:tc>
          <w:tcPr>
            <w:tcW w:w="5122" w:type="dxa"/>
          </w:tcPr>
          <w:p w14:paraId="56EB4FCF" w14:textId="77777777" w:rsidR="003A1BC7" w:rsidRDefault="003A1BC7">
            <w:pPr>
              <w:pStyle w:val="BodyText"/>
              <w:spacing w:line="360" w:lineRule="auto"/>
              <w:rPr>
                <w:sz w:val="30"/>
                <w:szCs w:val="30"/>
              </w:rPr>
            </w:pPr>
          </w:p>
        </w:tc>
        <w:tc>
          <w:tcPr>
            <w:tcW w:w="5123" w:type="dxa"/>
          </w:tcPr>
          <w:p w14:paraId="1C6191F7" w14:textId="77777777" w:rsidR="003A1BC7" w:rsidRDefault="003A1BC7">
            <w:pPr>
              <w:pStyle w:val="BodyText"/>
              <w:spacing w:line="360" w:lineRule="auto"/>
              <w:rPr>
                <w:sz w:val="30"/>
                <w:szCs w:val="30"/>
              </w:rPr>
            </w:pPr>
          </w:p>
        </w:tc>
      </w:tr>
    </w:tbl>
    <w:p w14:paraId="60712ED5" w14:textId="77777777" w:rsidR="003A1BC7" w:rsidRDefault="003A1BC7">
      <w:pPr>
        <w:spacing w:line="360" w:lineRule="auto"/>
        <w:ind w:leftChars="-3" w:left="450" w:hanging="458"/>
        <w:rPr>
          <w:sz w:val="30"/>
          <w:szCs w:val="30"/>
          <w:lang w:val="vi-VN"/>
        </w:rPr>
      </w:pPr>
    </w:p>
    <w:p w14:paraId="711E9597" w14:textId="77777777" w:rsidR="003A1BC7" w:rsidRDefault="00CC6572">
      <w:pPr>
        <w:spacing w:line="360" w:lineRule="auto"/>
        <w:rPr>
          <w:sz w:val="30"/>
          <w:szCs w:val="30"/>
          <w:lang w:val="vi-VN"/>
        </w:rPr>
      </w:pPr>
      <w:r>
        <w:rPr>
          <w:sz w:val="30"/>
          <w:szCs w:val="30"/>
          <w:lang w:val="vi-VN"/>
        </w:rPr>
        <w:br w:type="page"/>
      </w:r>
    </w:p>
    <w:p w14:paraId="3D5DB77E" w14:textId="77777777" w:rsidR="003A1BC7" w:rsidRDefault="00CC6572">
      <w:pPr>
        <w:pStyle w:val="BodyText3"/>
        <w:spacing w:line="360" w:lineRule="auto"/>
        <w:rPr>
          <w:rStyle w:val="BookTitle1"/>
          <w:sz w:val="30"/>
          <w:szCs w:val="30"/>
          <w:lang w:val="vi-VN"/>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4F553D81" w14:textId="77777777" w:rsidR="003A1BC7" w:rsidRDefault="003A1BC7">
      <w:pPr>
        <w:spacing w:line="360" w:lineRule="auto"/>
        <w:ind w:leftChars="-3" w:left="450" w:hanging="458"/>
        <w:rPr>
          <w:sz w:val="30"/>
          <w:szCs w:val="30"/>
          <w:lang w:val="vi-VN"/>
        </w:rPr>
      </w:pPr>
    </w:p>
    <w:p w14:paraId="14256AD0" w14:textId="77777777" w:rsidR="003A1BC7" w:rsidRDefault="00CC6572">
      <w:pPr>
        <w:spacing w:line="360" w:lineRule="auto"/>
        <w:ind w:leftChars="-3" w:left="450" w:hanging="458"/>
        <w:rPr>
          <w:sz w:val="30"/>
          <w:szCs w:val="30"/>
          <w:lang w:val="vi-VN"/>
        </w:rPr>
      </w:pPr>
      <w:r>
        <w:rPr>
          <w:noProof/>
          <w:sz w:val="30"/>
          <w:szCs w:val="30"/>
        </w:rPr>
        <w:drawing>
          <wp:inline distT="0" distB="0" distL="0" distR="0" wp14:anchorId="3A5E9F3B" wp14:editId="5B0F6B94">
            <wp:extent cx="5760720" cy="576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760720" cy="5760720"/>
                    </a:xfrm>
                    <a:prstGeom prst="rect">
                      <a:avLst/>
                    </a:prstGeom>
                  </pic:spPr>
                </pic:pic>
              </a:graphicData>
            </a:graphic>
          </wp:inline>
        </w:drawing>
      </w:r>
    </w:p>
    <w:p w14:paraId="7A7F6515" w14:textId="77777777" w:rsidR="003A1BC7" w:rsidRDefault="003A1BC7">
      <w:pPr>
        <w:spacing w:line="360" w:lineRule="auto"/>
        <w:ind w:leftChars="-3" w:left="450" w:hanging="458"/>
        <w:rPr>
          <w:sz w:val="30"/>
          <w:szCs w:val="30"/>
          <w:lang w:val="vi-VN"/>
        </w:rPr>
      </w:pPr>
    </w:p>
    <w:p w14:paraId="0455C753" w14:textId="77777777" w:rsidR="003A1BC7" w:rsidRDefault="003A1BC7">
      <w:pPr>
        <w:pStyle w:val="ListParagraph"/>
        <w:numPr>
          <w:ilvl w:val="0"/>
          <w:numId w:val="19"/>
        </w:numPr>
        <w:tabs>
          <w:tab w:val="left" w:pos="567"/>
        </w:tabs>
        <w:spacing w:line="360" w:lineRule="auto"/>
        <w:ind w:left="0" w:firstLine="0"/>
        <w:rPr>
          <w:b/>
          <w:bCs/>
          <w:sz w:val="30"/>
          <w:szCs w:val="30"/>
          <w:lang w:val="vi-VN"/>
        </w:rPr>
        <w:sectPr w:rsidR="003A1BC7">
          <w:type w:val="continuous"/>
          <w:pgSz w:w="11907" w:h="16840"/>
          <w:pgMar w:top="1134" w:right="1134" w:bottom="1134" w:left="1701" w:header="720" w:footer="720" w:gutter="0"/>
          <w:cols w:space="0"/>
          <w:docGrid w:linePitch="381"/>
        </w:sectPr>
      </w:pPr>
    </w:p>
    <w:p w14:paraId="69CC75D2"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63D0DBBE" w14:textId="77777777" w:rsidR="003A1BC7" w:rsidRDefault="003A1BC7">
      <w:pPr>
        <w:pStyle w:val="BodyText3"/>
        <w:spacing w:line="360" w:lineRule="auto"/>
        <w:rPr>
          <w:rStyle w:val="BookTitle1"/>
          <w:sz w:val="30"/>
          <w:szCs w:val="30"/>
        </w:rPr>
      </w:pPr>
    </w:p>
    <w:p w14:paraId="5E8AFBC9" w14:textId="77777777" w:rsidR="003A1BC7" w:rsidRDefault="00CC6572">
      <w:pPr>
        <w:pStyle w:val="ListParagraph"/>
        <w:tabs>
          <w:tab w:val="left" w:pos="567"/>
        </w:tabs>
        <w:spacing w:line="360" w:lineRule="auto"/>
        <w:ind w:left="-1040"/>
        <w:rPr>
          <w:b/>
          <w:bCs/>
          <w:sz w:val="30"/>
          <w:szCs w:val="30"/>
          <w:lang w:val="vi-VN"/>
        </w:rPr>
        <w:sectPr w:rsidR="003A1BC7">
          <w:pgSz w:w="11907" w:h="16840"/>
          <w:pgMar w:top="1134" w:right="1134" w:bottom="1134" w:left="1701" w:header="720" w:footer="720" w:gutter="0"/>
          <w:cols w:space="0"/>
          <w:docGrid w:linePitch="381"/>
        </w:sectPr>
      </w:pPr>
      <w:r>
        <w:rPr>
          <w:noProof/>
          <w:sz w:val="30"/>
          <w:szCs w:val="30"/>
        </w:rPr>
        <w:drawing>
          <wp:inline distT="0" distB="0" distL="0" distR="0" wp14:anchorId="799F021A" wp14:editId="64208A84">
            <wp:extent cx="6771640" cy="5775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79401" cy="5782177"/>
                    </a:xfrm>
                    <a:prstGeom prst="rect">
                      <a:avLst/>
                    </a:prstGeom>
                    <a:noFill/>
                    <a:ln>
                      <a:noFill/>
                    </a:ln>
                  </pic:spPr>
                </pic:pic>
              </a:graphicData>
            </a:graphic>
          </wp:inline>
        </w:drawing>
      </w:r>
    </w:p>
    <w:p w14:paraId="14EA4037" w14:textId="77777777" w:rsidR="003A1BC7" w:rsidRDefault="00CC6572">
      <w:pPr>
        <w:pStyle w:val="ListParagraph"/>
        <w:numPr>
          <w:ilvl w:val="0"/>
          <w:numId w:val="22"/>
        </w:numPr>
        <w:tabs>
          <w:tab w:val="left" w:pos="567"/>
        </w:tabs>
        <w:spacing w:line="360" w:lineRule="auto"/>
        <w:rPr>
          <w:b/>
          <w:bCs/>
          <w:sz w:val="30"/>
          <w:szCs w:val="30"/>
          <w:lang w:val="vi-VN"/>
        </w:rPr>
      </w:pPr>
      <w:r>
        <w:rPr>
          <w:b/>
          <w:bCs/>
          <w:sz w:val="30"/>
          <w:szCs w:val="30"/>
          <w:lang w:val="vi-VN"/>
        </w:rPr>
        <w:lastRenderedPageBreak/>
        <w:t>UC007_Xem thông tin người chat cùng</w:t>
      </w:r>
      <w:r>
        <w:rPr>
          <w:b/>
          <w:bCs/>
          <w:sz w:val="30"/>
          <w:szCs w:val="30"/>
        </w:rPr>
        <w:t xml:space="preserve"> </w:t>
      </w:r>
    </w:p>
    <w:p w14:paraId="79AE2A8F" w14:textId="77777777" w:rsidR="003A1BC7" w:rsidRDefault="00CC6572">
      <w:pPr>
        <w:pStyle w:val="BodyText3"/>
        <w:spacing w:line="360" w:lineRule="auto"/>
        <w:rPr>
          <w:rStyle w:val="BookTitle1"/>
          <w:sz w:val="30"/>
          <w:szCs w:val="30"/>
          <w:lang w:val="vi-VN"/>
        </w:rPr>
      </w:pPr>
      <w:r>
        <w:rPr>
          <w:sz w:val="30"/>
          <w:szCs w:val="30"/>
          <w:lang w:val="vi-VN"/>
        </w:rPr>
        <w:t xml:space="preserve">  </w:t>
      </w:r>
      <w:r>
        <w:rPr>
          <w:rStyle w:val="BookTitle1"/>
          <w:sz w:val="30"/>
          <w:szCs w:val="30"/>
          <w:lang w:val="vi-VN"/>
        </w:rPr>
        <w:t>Mô tả use case UC007</w:t>
      </w:r>
    </w:p>
    <w:tbl>
      <w:tblPr>
        <w:tblStyle w:val="TableGrid"/>
        <w:tblW w:w="0" w:type="auto"/>
        <w:tblLook w:val="04A0" w:firstRow="1" w:lastRow="0" w:firstColumn="1" w:lastColumn="0" w:noHBand="0" w:noVBand="1"/>
      </w:tblPr>
      <w:tblGrid>
        <w:gridCol w:w="4536"/>
        <w:gridCol w:w="4526"/>
      </w:tblGrid>
      <w:tr w:rsidR="003A1BC7" w14:paraId="0819B4F3" w14:textId="77777777">
        <w:tc>
          <w:tcPr>
            <w:tcW w:w="9331" w:type="dxa"/>
            <w:gridSpan w:val="2"/>
          </w:tcPr>
          <w:p w14:paraId="29A3B313" w14:textId="77777777" w:rsidR="003A1BC7" w:rsidRDefault="00CC6572">
            <w:pPr>
              <w:pStyle w:val="BodyText"/>
              <w:tabs>
                <w:tab w:val="left" w:pos="0"/>
              </w:tabs>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Xem</w:t>
            </w:r>
            <w:r>
              <w:rPr>
                <w:rFonts w:eastAsia="ArialMT"/>
                <w:sz w:val="30"/>
                <w:szCs w:val="30"/>
                <w:lang w:val="vi-VN"/>
              </w:rPr>
              <w:t xml:space="preserve"> thông tin người chat cùng</w:t>
            </w:r>
          </w:p>
        </w:tc>
      </w:tr>
      <w:tr w:rsidR="003A1BC7" w14:paraId="6950300D" w14:textId="77777777">
        <w:tc>
          <w:tcPr>
            <w:tcW w:w="9331" w:type="dxa"/>
            <w:gridSpan w:val="2"/>
          </w:tcPr>
          <w:p w14:paraId="5D3F87F8" w14:textId="77777777" w:rsidR="003A1BC7" w:rsidRDefault="00CC6572">
            <w:pPr>
              <w:pStyle w:val="BodyText"/>
              <w:tabs>
                <w:tab w:val="left" w:pos="0"/>
              </w:tabs>
              <w:spacing w:line="360" w:lineRule="auto"/>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Giúp</w:t>
            </w:r>
            <w:proofErr w:type="spellEnd"/>
            <w:r>
              <w:rPr>
                <w:rFonts w:eastAsia="ArialMT"/>
                <w:sz w:val="30"/>
                <w:szCs w:val="30"/>
                <w:lang w:val="vi-VN"/>
              </w:rPr>
              <w:t xml:space="preserve"> người dùng xem thông tin của người chat cùng</w:t>
            </w:r>
          </w:p>
        </w:tc>
      </w:tr>
      <w:tr w:rsidR="003A1BC7" w14:paraId="559A8D33" w14:textId="77777777">
        <w:tc>
          <w:tcPr>
            <w:tcW w:w="9331" w:type="dxa"/>
            <w:gridSpan w:val="2"/>
          </w:tcPr>
          <w:p w14:paraId="44503F56" w14:textId="77777777" w:rsidR="003A1BC7" w:rsidRDefault="00CC6572">
            <w:pPr>
              <w:pStyle w:val="BodyText"/>
              <w:tabs>
                <w:tab w:val="left" w:pos="0"/>
              </w:tabs>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7FC681E9" w14:textId="77777777">
        <w:tc>
          <w:tcPr>
            <w:tcW w:w="9331" w:type="dxa"/>
            <w:gridSpan w:val="2"/>
          </w:tcPr>
          <w:p w14:paraId="2527B7E5" w14:textId="77777777" w:rsidR="003A1BC7" w:rsidRDefault="00CC6572">
            <w:pPr>
              <w:pStyle w:val="BodyText"/>
              <w:tabs>
                <w:tab w:val="left" w:pos="0"/>
              </w:tabs>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38C571DB" w14:textId="77777777">
        <w:tc>
          <w:tcPr>
            <w:tcW w:w="9331" w:type="dxa"/>
            <w:gridSpan w:val="2"/>
          </w:tcPr>
          <w:p w14:paraId="7D72D0E9" w14:textId="77777777" w:rsidR="003A1BC7" w:rsidRDefault="00CC6572">
            <w:pPr>
              <w:pStyle w:val="BodyText"/>
              <w:tabs>
                <w:tab w:val="left" w:pos="0"/>
              </w:tabs>
              <w:spacing w:line="360" w:lineRule="auto"/>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Người</w:t>
            </w:r>
            <w:proofErr w:type="spellEnd"/>
            <w:r>
              <w:rPr>
                <w:rFonts w:eastAsia="ArialMT"/>
                <w:bCs/>
                <w:sz w:val="30"/>
                <w:szCs w:val="30"/>
                <w:lang w:val="vi-VN"/>
              </w:rPr>
              <w:t xml:space="preserve"> chat là bạn bè</w:t>
            </w:r>
            <w:r>
              <w:rPr>
                <w:rFonts w:eastAsia="ArialMT"/>
                <w:b/>
                <w:bCs/>
                <w:sz w:val="30"/>
                <w:szCs w:val="30"/>
                <w:lang w:val="vi-VN"/>
              </w:rPr>
              <w:t xml:space="preserve"> </w:t>
            </w:r>
          </w:p>
        </w:tc>
      </w:tr>
      <w:tr w:rsidR="003A1BC7" w14:paraId="687C733E" w14:textId="77777777">
        <w:tc>
          <w:tcPr>
            <w:tcW w:w="9331" w:type="dxa"/>
            <w:gridSpan w:val="2"/>
          </w:tcPr>
          <w:p w14:paraId="09ADB81A" w14:textId="77777777" w:rsidR="003A1BC7" w:rsidRDefault="00CC6572">
            <w:pPr>
              <w:pStyle w:val="BodyText"/>
              <w:tabs>
                <w:tab w:val="left" w:pos="0"/>
              </w:tabs>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roofErr w:type="spellStart"/>
            <w:r>
              <w:rPr>
                <w:rFonts w:eastAsia="ArialMT"/>
                <w:bCs/>
                <w:sz w:val="30"/>
                <w:szCs w:val="30"/>
              </w:rPr>
              <w:t>Người</w:t>
            </w:r>
            <w:proofErr w:type="spellEnd"/>
            <w:r>
              <w:rPr>
                <w:rFonts w:eastAsia="ArialMT"/>
                <w:bCs/>
                <w:sz w:val="30"/>
                <w:szCs w:val="30"/>
                <w:lang w:val="vi-VN"/>
              </w:rPr>
              <w:t xml:space="preserve"> dùng có thể chat với người cần xem</w:t>
            </w:r>
          </w:p>
        </w:tc>
      </w:tr>
      <w:tr w:rsidR="003A1BC7" w14:paraId="758244C7" w14:textId="77777777">
        <w:tc>
          <w:tcPr>
            <w:tcW w:w="9331" w:type="dxa"/>
            <w:gridSpan w:val="2"/>
          </w:tcPr>
          <w:p w14:paraId="095DFB67" w14:textId="77777777" w:rsidR="003A1BC7" w:rsidRDefault="00CC6572">
            <w:pPr>
              <w:pStyle w:val="BodyText"/>
              <w:tabs>
                <w:tab w:val="left" w:pos="0"/>
              </w:tabs>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6C4AC975" w14:textId="77777777">
        <w:tc>
          <w:tcPr>
            <w:tcW w:w="4669" w:type="dxa"/>
          </w:tcPr>
          <w:p w14:paraId="2195867F" w14:textId="77777777" w:rsidR="003A1BC7" w:rsidRDefault="00CC6572">
            <w:pPr>
              <w:pStyle w:val="BodyText"/>
              <w:tabs>
                <w:tab w:val="left" w:pos="0"/>
              </w:tabs>
              <w:spacing w:line="360" w:lineRule="auto"/>
              <w:rPr>
                <w:sz w:val="30"/>
                <w:szCs w:val="30"/>
              </w:rPr>
            </w:pPr>
            <w:r>
              <w:rPr>
                <w:b/>
                <w:bCs/>
                <w:sz w:val="30"/>
                <w:szCs w:val="30"/>
              </w:rPr>
              <w:t>Actor</w:t>
            </w:r>
          </w:p>
        </w:tc>
        <w:tc>
          <w:tcPr>
            <w:tcW w:w="4662" w:type="dxa"/>
          </w:tcPr>
          <w:p w14:paraId="005587E3" w14:textId="77777777" w:rsidR="003A1BC7" w:rsidRDefault="00CC6572">
            <w:pPr>
              <w:pStyle w:val="BodyText"/>
              <w:tabs>
                <w:tab w:val="left" w:pos="0"/>
              </w:tabs>
              <w:spacing w:line="360" w:lineRule="auto"/>
              <w:rPr>
                <w:sz w:val="30"/>
                <w:szCs w:val="30"/>
              </w:rPr>
            </w:pPr>
            <w:r>
              <w:rPr>
                <w:b/>
                <w:bCs/>
                <w:sz w:val="30"/>
                <w:szCs w:val="30"/>
              </w:rPr>
              <w:t>System</w:t>
            </w:r>
          </w:p>
        </w:tc>
      </w:tr>
      <w:tr w:rsidR="003A1BC7" w14:paraId="75AC5AFC" w14:textId="77777777">
        <w:tc>
          <w:tcPr>
            <w:tcW w:w="4669" w:type="dxa"/>
          </w:tcPr>
          <w:p w14:paraId="0C1F7DFA" w14:textId="77777777" w:rsidR="003A1BC7" w:rsidRDefault="00CC6572">
            <w:pPr>
              <w:pStyle w:val="BodyText"/>
              <w:tabs>
                <w:tab w:val="left" w:pos="0"/>
              </w:tabs>
              <w:spacing w:line="360" w:lineRule="auto"/>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nhấn vào cuộc trò chuyện</w:t>
            </w:r>
          </w:p>
        </w:tc>
        <w:tc>
          <w:tcPr>
            <w:tcW w:w="4662" w:type="dxa"/>
          </w:tcPr>
          <w:p w14:paraId="2F30940C" w14:textId="77777777" w:rsidR="003A1BC7" w:rsidRDefault="003A1BC7">
            <w:pPr>
              <w:pStyle w:val="BodyText"/>
              <w:tabs>
                <w:tab w:val="left" w:pos="0"/>
              </w:tabs>
              <w:spacing w:line="360" w:lineRule="auto"/>
              <w:rPr>
                <w:sz w:val="30"/>
                <w:szCs w:val="30"/>
              </w:rPr>
            </w:pPr>
          </w:p>
        </w:tc>
      </w:tr>
      <w:tr w:rsidR="003A1BC7" w14:paraId="65700930" w14:textId="77777777">
        <w:tc>
          <w:tcPr>
            <w:tcW w:w="4669" w:type="dxa"/>
          </w:tcPr>
          <w:p w14:paraId="702B7273" w14:textId="77777777" w:rsidR="003A1BC7" w:rsidRDefault="003A1BC7">
            <w:pPr>
              <w:pStyle w:val="BodyText"/>
              <w:tabs>
                <w:tab w:val="left" w:pos="0"/>
              </w:tabs>
              <w:spacing w:line="360" w:lineRule="auto"/>
              <w:rPr>
                <w:sz w:val="30"/>
                <w:szCs w:val="30"/>
              </w:rPr>
            </w:pPr>
          </w:p>
        </w:tc>
        <w:tc>
          <w:tcPr>
            <w:tcW w:w="4662" w:type="dxa"/>
          </w:tcPr>
          <w:p w14:paraId="4DD29E30" w14:textId="77777777" w:rsidR="003A1BC7" w:rsidRDefault="00CC6572">
            <w:pPr>
              <w:pStyle w:val="BodyText"/>
              <w:tabs>
                <w:tab w:val="left" w:pos="0"/>
              </w:tabs>
              <w:autoSpaceDE w:val="0"/>
              <w:autoSpaceDN w:val="0"/>
              <w:adjustRightInd w:val="0"/>
              <w:spacing w:line="360" w:lineRule="auto"/>
              <w:rPr>
                <w:sz w:val="30"/>
                <w:szCs w:val="30"/>
                <w:lang w:val="vi-VN"/>
              </w:rPr>
            </w:pPr>
            <w:r>
              <w:rPr>
                <w:sz w:val="30"/>
                <w:szCs w:val="30"/>
              </w:rPr>
              <w:t>2.Hệ</w:t>
            </w:r>
            <w:r>
              <w:rPr>
                <w:sz w:val="30"/>
                <w:szCs w:val="30"/>
                <w:lang w:val="vi-VN"/>
              </w:rPr>
              <w:t xml:space="preserve"> thống hiện giao diện trò chuyện với người đã chọn</w:t>
            </w:r>
          </w:p>
          <w:p w14:paraId="240B6D62" w14:textId="77777777" w:rsidR="003A1BC7" w:rsidRDefault="003A1BC7">
            <w:pPr>
              <w:pStyle w:val="BodyText"/>
              <w:tabs>
                <w:tab w:val="left" w:pos="0"/>
              </w:tabs>
              <w:spacing w:line="360" w:lineRule="auto"/>
              <w:rPr>
                <w:sz w:val="30"/>
                <w:szCs w:val="30"/>
              </w:rPr>
            </w:pPr>
          </w:p>
        </w:tc>
      </w:tr>
      <w:tr w:rsidR="003A1BC7" w14:paraId="43F39B7A" w14:textId="77777777">
        <w:tc>
          <w:tcPr>
            <w:tcW w:w="4669" w:type="dxa"/>
          </w:tcPr>
          <w:p w14:paraId="161D664F" w14:textId="77777777" w:rsidR="003A1BC7" w:rsidRDefault="00CC6572">
            <w:pPr>
              <w:pStyle w:val="BodyText"/>
              <w:tabs>
                <w:tab w:val="left" w:pos="0"/>
              </w:tabs>
              <w:spacing w:line="360" w:lineRule="auto"/>
              <w:rPr>
                <w:sz w:val="30"/>
                <w:szCs w:val="30"/>
                <w:lang w:val="vi-VN"/>
              </w:rPr>
            </w:pPr>
            <w:r>
              <w:rPr>
                <w:sz w:val="30"/>
                <w:szCs w:val="30"/>
              </w:rPr>
              <w:t>4</w:t>
            </w:r>
            <w:r>
              <w:rPr>
                <w:sz w:val="30"/>
                <w:szCs w:val="30"/>
                <w:lang w:val="vi-VN"/>
              </w:rPr>
              <w:t>.Người dùng nhấn vào icon 3 gạch trên góc phải ứng dụng</w:t>
            </w:r>
          </w:p>
        </w:tc>
        <w:tc>
          <w:tcPr>
            <w:tcW w:w="4662" w:type="dxa"/>
          </w:tcPr>
          <w:p w14:paraId="00EA9F72" w14:textId="77777777" w:rsidR="003A1BC7" w:rsidRDefault="003A1BC7">
            <w:pPr>
              <w:pStyle w:val="BodyText"/>
              <w:tabs>
                <w:tab w:val="left" w:pos="0"/>
              </w:tabs>
              <w:spacing w:line="360" w:lineRule="auto"/>
              <w:rPr>
                <w:sz w:val="30"/>
                <w:szCs w:val="30"/>
              </w:rPr>
            </w:pPr>
          </w:p>
        </w:tc>
      </w:tr>
      <w:tr w:rsidR="003A1BC7" w14:paraId="1BDE0D98" w14:textId="77777777">
        <w:tc>
          <w:tcPr>
            <w:tcW w:w="4669" w:type="dxa"/>
          </w:tcPr>
          <w:p w14:paraId="73A06099" w14:textId="77777777" w:rsidR="003A1BC7" w:rsidRDefault="003A1BC7">
            <w:pPr>
              <w:pStyle w:val="BodyText"/>
              <w:tabs>
                <w:tab w:val="left" w:pos="0"/>
              </w:tabs>
              <w:spacing w:line="360" w:lineRule="auto"/>
              <w:rPr>
                <w:sz w:val="30"/>
                <w:szCs w:val="30"/>
              </w:rPr>
            </w:pPr>
          </w:p>
        </w:tc>
        <w:tc>
          <w:tcPr>
            <w:tcW w:w="4662" w:type="dxa"/>
          </w:tcPr>
          <w:p w14:paraId="6AA6CB9C" w14:textId="77777777" w:rsidR="003A1BC7" w:rsidRDefault="00CC6572">
            <w:pPr>
              <w:pStyle w:val="BodyText"/>
              <w:tabs>
                <w:tab w:val="left" w:pos="0"/>
              </w:tabs>
              <w:spacing w:line="360" w:lineRule="auto"/>
              <w:rPr>
                <w:sz w:val="30"/>
                <w:szCs w:val="30"/>
                <w:lang w:val="vi-VN"/>
              </w:rPr>
            </w:pPr>
            <w:r>
              <w:rPr>
                <w:sz w:val="30"/>
                <w:szCs w:val="30"/>
              </w:rPr>
              <w:t>5</w:t>
            </w:r>
            <w:r>
              <w:rPr>
                <w:sz w:val="30"/>
                <w:szCs w:val="30"/>
                <w:lang w:val="vi-VN"/>
              </w:rPr>
              <w:t>.Hệ thống hiện thị các tùy chọn</w:t>
            </w:r>
          </w:p>
        </w:tc>
      </w:tr>
      <w:tr w:rsidR="003A1BC7" w14:paraId="0B4E6981" w14:textId="77777777">
        <w:tc>
          <w:tcPr>
            <w:tcW w:w="4669" w:type="dxa"/>
          </w:tcPr>
          <w:p w14:paraId="30BC459B" w14:textId="77777777" w:rsidR="003A1BC7" w:rsidRDefault="00CC6572">
            <w:pPr>
              <w:pStyle w:val="BodyText"/>
              <w:tabs>
                <w:tab w:val="left" w:pos="0"/>
              </w:tabs>
              <w:spacing w:line="360" w:lineRule="auto"/>
              <w:rPr>
                <w:sz w:val="30"/>
                <w:szCs w:val="30"/>
                <w:lang w:val="vi-VN"/>
              </w:rPr>
            </w:pPr>
            <w:r>
              <w:rPr>
                <w:sz w:val="30"/>
                <w:szCs w:val="30"/>
              </w:rPr>
              <w:t>6</w:t>
            </w:r>
            <w:r>
              <w:rPr>
                <w:sz w:val="30"/>
                <w:szCs w:val="30"/>
                <w:lang w:val="vi-VN"/>
              </w:rPr>
              <w:t>.Người dùng chọn xem thông tin</w:t>
            </w:r>
          </w:p>
        </w:tc>
        <w:tc>
          <w:tcPr>
            <w:tcW w:w="4662" w:type="dxa"/>
          </w:tcPr>
          <w:p w14:paraId="41C7066D" w14:textId="77777777" w:rsidR="003A1BC7" w:rsidRDefault="003A1BC7">
            <w:pPr>
              <w:pStyle w:val="BodyText"/>
              <w:tabs>
                <w:tab w:val="left" w:pos="0"/>
              </w:tabs>
              <w:spacing w:line="360" w:lineRule="auto"/>
              <w:rPr>
                <w:sz w:val="30"/>
                <w:szCs w:val="30"/>
              </w:rPr>
            </w:pPr>
          </w:p>
        </w:tc>
      </w:tr>
      <w:tr w:rsidR="003A1BC7" w14:paraId="1E02FF6F" w14:textId="77777777">
        <w:tc>
          <w:tcPr>
            <w:tcW w:w="4669" w:type="dxa"/>
          </w:tcPr>
          <w:p w14:paraId="5A322E89" w14:textId="77777777" w:rsidR="003A1BC7" w:rsidRDefault="003A1BC7">
            <w:pPr>
              <w:pStyle w:val="BodyText"/>
              <w:tabs>
                <w:tab w:val="left" w:pos="0"/>
              </w:tabs>
              <w:spacing w:line="360" w:lineRule="auto"/>
              <w:rPr>
                <w:sz w:val="30"/>
                <w:szCs w:val="30"/>
              </w:rPr>
            </w:pPr>
          </w:p>
        </w:tc>
        <w:tc>
          <w:tcPr>
            <w:tcW w:w="4662" w:type="dxa"/>
          </w:tcPr>
          <w:p w14:paraId="52303235" w14:textId="77777777" w:rsidR="003A1BC7" w:rsidRDefault="00CC6572">
            <w:pPr>
              <w:pStyle w:val="BodyText"/>
              <w:tabs>
                <w:tab w:val="left" w:pos="0"/>
              </w:tabs>
              <w:spacing w:line="360" w:lineRule="auto"/>
              <w:rPr>
                <w:sz w:val="30"/>
                <w:szCs w:val="30"/>
                <w:lang w:val="vi-VN"/>
              </w:rPr>
            </w:pPr>
            <w:r>
              <w:rPr>
                <w:sz w:val="30"/>
                <w:szCs w:val="30"/>
                <w:lang w:val="vi-VN"/>
              </w:rPr>
              <w:t>7.Hệ thống hiển thị ra thông tin người dùng</w:t>
            </w:r>
          </w:p>
        </w:tc>
      </w:tr>
      <w:tr w:rsidR="003A1BC7" w14:paraId="5BF6C9A1" w14:textId="77777777">
        <w:tc>
          <w:tcPr>
            <w:tcW w:w="9331" w:type="dxa"/>
            <w:gridSpan w:val="2"/>
          </w:tcPr>
          <w:p w14:paraId="740E198A" w14:textId="77777777" w:rsidR="003A1BC7" w:rsidRDefault="00CC6572">
            <w:pPr>
              <w:pStyle w:val="BodyText"/>
              <w:tabs>
                <w:tab w:val="left" w:pos="0"/>
              </w:tabs>
              <w:spacing w:line="360" w:lineRule="auto"/>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75CCF733" w14:textId="77777777">
        <w:tc>
          <w:tcPr>
            <w:tcW w:w="4669" w:type="dxa"/>
          </w:tcPr>
          <w:p w14:paraId="25A20121" w14:textId="77777777" w:rsidR="003A1BC7" w:rsidRDefault="003A1BC7">
            <w:pPr>
              <w:pStyle w:val="BodyText"/>
              <w:tabs>
                <w:tab w:val="left" w:pos="0"/>
              </w:tabs>
              <w:spacing w:line="360" w:lineRule="auto"/>
              <w:rPr>
                <w:sz w:val="30"/>
                <w:szCs w:val="30"/>
              </w:rPr>
            </w:pPr>
          </w:p>
        </w:tc>
        <w:tc>
          <w:tcPr>
            <w:tcW w:w="4662" w:type="dxa"/>
          </w:tcPr>
          <w:p w14:paraId="53120815" w14:textId="77777777" w:rsidR="003A1BC7" w:rsidRDefault="003A1BC7">
            <w:pPr>
              <w:pStyle w:val="BodyText"/>
              <w:tabs>
                <w:tab w:val="left" w:pos="0"/>
              </w:tabs>
              <w:spacing w:line="360" w:lineRule="auto"/>
              <w:rPr>
                <w:sz w:val="30"/>
                <w:szCs w:val="30"/>
              </w:rPr>
            </w:pPr>
          </w:p>
        </w:tc>
      </w:tr>
      <w:tr w:rsidR="003A1BC7" w14:paraId="1AE4BF22" w14:textId="77777777">
        <w:tc>
          <w:tcPr>
            <w:tcW w:w="9331" w:type="dxa"/>
            <w:gridSpan w:val="2"/>
          </w:tcPr>
          <w:p w14:paraId="53345D1B" w14:textId="77777777" w:rsidR="003A1BC7" w:rsidRDefault="00CC6572">
            <w:pPr>
              <w:pStyle w:val="BodyText"/>
              <w:tabs>
                <w:tab w:val="left" w:pos="0"/>
              </w:tabs>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157D4174" w14:textId="77777777">
        <w:tc>
          <w:tcPr>
            <w:tcW w:w="4669" w:type="dxa"/>
          </w:tcPr>
          <w:p w14:paraId="54854B86" w14:textId="77777777" w:rsidR="003A1BC7" w:rsidRDefault="003A1BC7">
            <w:pPr>
              <w:pStyle w:val="BodyText"/>
              <w:tabs>
                <w:tab w:val="left" w:pos="0"/>
              </w:tabs>
              <w:spacing w:line="360" w:lineRule="auto"/>
              <w:rPr>
                <w:sz w:val="30"/>
                <w:szCs w:val="30"/>
              </w:rPr>
            </w:pPr>
          </w:p>
        </w:tc>
        <w:tc>
          <w:tcPr>
            <w:tcW w:w="4662" w:type="dxa"/>
          </w:tcPr>
          <w:p w14:paraId="18AF3B29" w14:textId="77777777" w:rsidR="003A1BC7" w:rsidRDefault="003A1BC7">
            <w:pPr>
              <w:pStyle w:val="BodyText"/>
              <w:tabs>
                <w:tab w:val="left" w:pos="0"/>
              </w:tabs>
              <w:spacing w:line="360" w:lineRule="auto"/>
              <w:rPr>
                <w:sz w:val="30"/>
                <w:szCs w:val="30"/>
              </w:rPr>
            </w:pPr>
          </w:p>
        </w:tc>
      </w:tr>
    </w:tbl>
    <w:p w14:paraId="0144C368" w14:textId="77777777" w:rsidR="003A1BC7" w:rsidRDefault="003A1BC7">
      <w:pPr>
        <w:spacing w:line="360" w:lineRule="auto"/>
        <w:rPr>
          <w:sz w:val="30"/>
          <w:szCs w:val="30"/>
          <w:lang w:val="vi-VN"/>
        </w:rPr>
      </w:pPr>
    </w:p>
    <w:p w14:paraId="46090C1A" w14:textId="77777777" w:rsidR="003A1BC7" w:rsidRDefault="00CC6572">
      <w:pPr>
        <w:pStyle w:val="BodyText3"/>
        <w:spacing w:line="360" w:lineRule="auto"/>
        <w:rPr>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64221870" w14:textId="77777777" w:rsidR="003A1BC7" w:rsidRDefault="00CC6572">
      <w:pPr>
        <w:tabs>
          <w:tab w:val="left" w:pos="567"/>
        </w:tabs>
        <w:spacing w:line="360" w:lineRule="auto"/>
        <w:ind w:left="-360"/>
        <w:rPr>
          <w:b/>
          <w:bCs/>
          <w:sz w:val="30"/>
          <w:szCs w:val="30"/>
          <w:lang w:val="vi-VN"/>
        </w:rPr>
        <w:sectPr w:rsidR="003A1BC7">
          <w:pgSz w:w="11907" w:h="16840"/>
          <w:pgMar w:top="1134" w:right="1134" w:bottom="1134" w:left="1701" w:header="720" w:footer="720" w:gutter="0"/>
          <w:cols w:space="0"/>
          <w:docGrid w:linePitch="381"/>
        </w:sectPr>
      </w:pPr>
      <w:r>
        <w:rPr>
          <w:noProof/>
          <w:sz w:val="30"/>
          <w:szCs w:val="30"/>
        </w:rPr>
        <w:drawing>
          <wp:inline distT="0" distB="0" distL="114300" distR="114300" wp14:anchorId="4F6ED985" wp14:editId="6A9BAEE9">
            <wp:extent cx="5343525" cy="6038850"/>
            <wp:effectExtent l="0" t="0" r="5715" b="11430"/>
            <wp:docPr id="31" name="Picture 31" descr="qq.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q.drawio (1)"/>
                    <pic:cNvPicPr>
                      <a:picLocks noChangeAspect="1"/>
                    </pic:cNvPicPr>
                  </pic:nvPicPr>
                  <pic:blipFill>
                    <a:blip r:embed="rId28"/>
                    <a:stretch>
                      <a:fillRect/>
                    </a:stretch>
                  </pic:blipFill>
                  <pic:spPr>
                    <a:xfrm>
                      <a:off x="0" y="0"/>
                      <a:ext cx="5343525" cy="6038850"/>
                    </a:xfrm>
                    <a:prstGeom prst="rect">
                      <a:avLst/>
                    </a:prstGeom>
                  </pic:spPr>
                </pic:pic>
              </a:graphicData>
            </a:graphic>
          </wp:inline>
        </w:drawing>
      </w:r>
    </w:p>
    <w:p w14:paraId="0B106193"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E7BF290" w14:textId="77777777" w:rsidR="003A1BC7" w:rsidRDefault="003A1BC7">
      <w:pPr>
        <w:tabs>
          <w:tab w:val="left" w:pos="567"/>
        </w:tabs>
        <w:spacing w:line="360" w:lineRule="auto"/>
        <w:rPr>
          <w:b/>
          <w:bCs/>
          <w:sz w:val="30"/>
          <w:szCs w:val="30"/>
          <w:lang w:val="vi-VN"/>
        </w:rPr>
      </w:pPr>
    </w:p>
    <w:p w14:paraId="44152D98" w14:textId="77777777" w:rsidR="003A1BC7" w:rsidRDefault="00CC6572">
      <w:pPr>
        <w:tabs>
          <w:tab w:val="left" w:pos="567"/>
        </w:tabs>
        <w:spacing w:line="360" w:lineRule="auto"/>
        <w:ind w:left="-1040"/>
        <w:rPr>
          <w:b/>
          <w:bCs/>
          <w:sz w:val="30"/>
          <w:szCs w:val="30"/>
          <w:lang w:val="vi-VN"/>
        </w:rPr>
        <w:sectPr w:rsidR="003A1BC7">
          <w:pgSz w:w="11907" w:h="16840"/>
          <w:pgMar w:top="1134" w:right="1134" w:bottom="1134" w:left="1701" w:header="720" w:footer="720" w:gutter="0"/>
          <w:cols w:space="0"/>
          <w:docGrid w:linePitch="381"/>
        </w:sectPr>
      </w:pPr>
      <w:r>
        <w:rPr>
          <w:b/>
          <w:bCs/>
          <w:noProof/>
          <w:sz w:val="30"/>
          <w:szCs w:val="30"/>
        </w:rPr>
        <w:drawing>
          <wp:inline distT="0" distB="0" distL="0" distR="0" wp14:anchorId="71921A8D" wp14:editId="0D11815F">
            <wp:extent cx="6797040" cy="4046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6809231" cy="4053537"/>
                    </a:xfrm>
                    <a:prstGeom prst="rect">
                      <a:avLst/>
                    </a:prstGeom>
                  </pic:spPr>
                </pic:pic>
              </a:graphicData>
            </a:graphic>
          </wp:inline>
        </w:drawing>
      </w:r>
    </w:p>
    <w:p w14:paraId="7B82EB4B" w14:textId="77777777" w:rsidR="003A1BC7" w:rsidRDefault="00CC6572">
      <w:pPr>
        <w:pStyle w:val="ListParagraph"/>
        <w:numPr>
          <w:ilvl w:val="0"/>
          <w:numId w:val="22"/>
        </w:numPr>
        <w:tabs>
          <w:tab w:val="left" w:pos="567"/>
        </w:tabs>
        <w:spacing w:line="360" w:lineRule="auto"/>
        <w:rPr>
          <w:b/>
          <w:bCs/>
          <w:sz w:val="30"/>
          <w:szCs w:val="30"/>
          <w:lang w:val="vi-VN"/>
        </w:rPr>
      </w:pPr>
      <w:r>
        <w:rPr>
          <w:b/>
          <w:bCs/>
          <w:sz w:val="30"/>
          <w:szCs w:val="30"/>
          <w:lang w:val="vi-VN"/>
        </w:rPr>
        <w:lastRenderedPageBreak/>
        <w:t>UC008_Gọi video</w:t>
      </w:r>
    </w:p>
    <w:p w14:paraId="68899C99" w14:textId="77777777" w:rsidR="003A1BC7" w:rsidRDefault="00CC6572">
      <w:pPr>
        <w:pStyle w:val="BodyText3"/>
        <w:spacing w:line="360" w:lineRule="auto"/>
        <w:rPr>
          <w:rStyle w:val="BookTitle1"/>
          <w:sz w:val="30"/>
          <w:szCs w:val="30"/>
          <w:lang w:val="vi-VN"/>
        </w:rPr>
      </w:pPr>
      <w:r>
        <w:rPr>
          <w:rStyle w:val="BookTitle1"/>
          <w:sz w:val="30"/>
          <w:szCs w:val="30"/>
          <w:lang w:val="vi-VN"/>
        </w:rPr>
        <w:t xml:space="preserve">  Mô tả use case UC006</w:t>
      </w:r>
    </w:p>
    <w:tbl>
      <w:tblPr>
        <w:tblStyle w:val="TableGrid"/>
        <w:tblW w:w="0" w:type="auto"/>
        <w:tblLook w:val="04A0" w:firstRow="1" w:lastRow="0" w:firstColumn="1" w:lastColumn="0" w:noHBand="0" w:noVBand="1"/>
      </w:tblPr>
      <w:tblGrid>
        <w:gridCol w:w="4536"/>
        <w:gridCol w:w="4526"/>
      </w:tblGrid>
      <w:tr w:rsidR="003A1BC7" w14:paraId="57BDFDD1" w14:textId="77777777">
        <w:tc>
          <w:tcPr>
            <w:tcW w:w="9331" w:type="dxa"/>
            <w:gridSpan w:val="2"/>
          </w:tcPr>
          <w:p w14:paraId="02497945"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Gọi</w:t>
            </w:r>
            <w:proofErr w:type="spellEnd"/>
            <w:r>
              <w:rPr>
                <w:rFonts w:eastAsia="ArialMT"/>
                <w:sz w:val="30"/>
                <w:szCs w:val="30"/>
                <w:lang w:val="vi-VN"/>
              </w:rPr>
              <w:t xml:space="preserve"> video</w:t>
            </w:r>
          </w:p>
        </w:tc>
      </w:tr>
      <w:tr w:rsidR="003A1BC7" w14:paraId="770D6386" w14:textId="77777777">
        <w:tc>
          <w:tcPr>
            <w:tcW w:w="9331" w:type="dxa"/>
            <w:gridSpan w:val="2"/>
          </w:tcPr>
          <w:p w14:paraId="2EBF2C25"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Giúp</w:t>
            </w:r>
            <w:proofErr w:type="spellEnd"/>
            <w:r>
              <w:rPr>
                <w:rFonts w:eastAsia="ArialMT"/>
                <w:sz w:val="30"/>
                <w:szCs w:val="30"/>
                <w:lang w:val="vi-VN"/>
              </w:rPr>
              <w:t xml:space="preserve"> người dùng call video đến người dùng khác</w:t>
            </w:r>
          </w:p>
        </w:tc>
      </w:tr>
      <w:tr w:rsidR="003A1BC7" w14:paraId="19207F21" w14:textId="77777777">
        <w:tc>
          <w:tcPr>
            <w:tcW w:w="9331" w:type="dxa"/>
            <w:gridSpan w:val="2"/>
          </w:tcPr>
          <w:p w14:paraId="57B014F2" w14:textId="77777777" w:rsidR="003A1BC7" w:rsidRDefault="00CC6572">
            <w:pPr>
              <w:pStyle w:val="BodyText"/>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083DEF8D" w14:textId="77777777">
        <w:tc>
          <w:tcPr>
            <w:tcW w:w="9331" w:type="dxa"/>
            <w:gridSpan w:val="2"/>
          </w:tcPr>
          <w:p w14:paraId="0EB9C818" w14:textId="77777777" w:rsidR="003A1BC7" w:rsidRDefault="00CC6572">
            <w:pPr>
              <w:pStyle w:val="BodyText"/>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02028CEA" w14:textId="77777777">
        <w:tc>
          <w:tcPr>
            <w:tcW w:w="9331" w:type="dxa"/>
            <w:gridSpan w:val="2"/>
          </w:tcPr>
          <w:p w14:paraId="4B1BBBDB"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 cấp quyền cho ứng dụng</w:t>
            </w:r>
          </w:p>
        </w:tc>
      </w:tr>
      <w:tr w:rsidR="003A1BC7" w14:paraId="7C74A0A4" w14:textId="77777777">
        <w:tc>
          <w:tcPr>
            <w:tcW w:w="9331" w:type="dxa"/>
            <w:gridSpan w:val="2"/>
          </w:tcPr>
          <w:p w14:paraId="36E4A402" w14:textId="77777777" w:rsidR="003A1BC7" w:rsidRDefault="00CC6572">
            <w:pPr>
              <w:pStyle w:val="BodyText"/>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roofErr w:type="spellStart"/>
            <w:r>
              <w:rPr>
                <w:rFonts w:eastAsia="ArialMT"/>
                <w:bCs/>
                <w:sz w:val="30"/>
                <w:szCs w:val="30"/>
              </w:rPr>
              <w:t>Người</w:t>
            </w:r>
            <w:proofErr w:type="spellEnd"/>
            <w:r>
              <w:rPr>
                <w:rFonts w:eastAsia="ArialMT"/>
                <w:bCs/>
                <w:sz w:val="30"/>
                <w:szCs w:val="30"/>
                <w:lang w:val="vi-VN"/>
              </w:rPr>
              <w:t xml:space="preserve"> cần gọi hiện tại là bạn bè</w:t>
            </w:r>
          </w:p>
        </w:tc>
      </w:tr>
      <w:tr w:rsidR="003A1BC7" w14:paraId="3AAE6FED" w14:textId="77777777">
        <w:tc>
          <w:tcPr>
            <w:tcW w:w="9331" w:type="dxa"/>
            <w:gridSpan w:val="2"/>
          </w:tcPr>
          <w:p w14:paraId="2143A219" w14:textId="77777777" w:rsidR="003A1BC7" w:rsidRDefault="00CC6572">
            <w:pPr>
              <w:pStyle w:val="BodyText"/>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09F5521A" w14:textId="77777777">
        <w:tc>
          <w:tcPr>
            <w:tcW w:w="4669" w:type="dxa"/>
          </w:tcPr>
          <w:p w14:paraId="51089E94" w14:textId="77777777" w:rsidR="003A1BC7" w:rsidRDefault="00CC6572">
            <w:pPr>
              <w:pStyle w:val="BodyText"/>
              <w:spacing w:line="360" w:lineRule="auto"/>
              <w:rPr>
                <w:sz w:val="30"/>
                <w:szCs w:val="30"/>
              </w:rPr>
            </w:pPr>
            <w:r>
              <w:rPr>
                <w:b/>
                <w:bCs/>
                <w:sz w:val="30"/>
                <w:szCs w:val="30"/>
              </w:rPr>
              <w:t>Actor</w:t>
            </w:r>
          </w:p>
        </w:tc>
        <w:tc>
          <w:tcPr>
            <w:tcW w:w="4662" w:type="dxa"/>
          </w:tcPr>
          <w:p w14:paraId="52B8788B" w14:textId="77777777" w:rsidR="003A1BC7" w:rsidRDefault="00CC6572">
            <w:pPr>
              <w:pStyle w:val="BodyText"/>
              <w:spacing w:line="360" w:lineRule="auto"/>
              <w:rPr>
                <w:sz w:val="30"/>
                <w:szCs w:val="30"/>
              </w:rPr>
            </w:pPr>
            <w:r>
              <w:rPr>
                <w:b/>
                <w:bCs/>
                <w:sz w:val="30"/>
                <w:szCs w:val="30"/>
              </w:rPr>
              <w:t>System</w:t>
            </w:r>
          </w:p>
        </w:tc>
      </w:tr>
      <w:tr w:rsidR="003A1BC7" w14:paraId="2D99FB1E" w14:textId="77777777">
        <w:tc>
          <w:tcPr>
            <w:tcW w:w="4669" w:type="dxa"/>
          </w:tcPr>
          <w:p w14:paraId="235B6E9D" w14:textId="77777777" w:rsidR="003A1BC7" w:rsidRDefault="00CC6572">
            <w:pPr>
              <w:pStyle w:val="BodyText"/>
              <w:spacing w:line="360" w:lineRule="auto"/>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chọn cuộc hội thoại</w:t>
            </w:r>
          </w:p>
        </w:tc>
        <w:tc>
          <w:tcPr>
            <w:tcW w:w="4662" w:type="dxa"/>
          </w:tcPr>
          <w:p w14:paraId="05AF353C" w14:textId="77777777" w:rsidR="003A1BC7" w:rsidRDefault="003A1BC7">
            <w:pPr>
              <w:pStyle w:val="BodyText"/>
              <w:spacing w:line="360" w:lineRule="auto"/>
              <w:rPr>
                <w:sz w:val="30"/>
                <w:szCs w:val="30"/>
              </w:rPr>
            </w:pPr>
          </w:p>
        </w:tc>
      </w:tr>
      <w:tr w:rsidR="003A1BC7" w14:paraId="55608963" w14:textId="77777777">
        <w:tc>
          <w:tcPr>
            <w:tcW w:w="4669" w:type="dxa"/>
          </w:tcPr>
          <w:p w14:paraId="074369D8" w14:textId="77777777" w:rsidR="003A1BC7" w:rsidRDefault="003A1BC7">
            <w:pPr>
              <w:pStyle w:val="BodyText"/>
              <w:spacing w:line="360" w:lineRule="auto"/>
              <w:rPr>
                <w:sz w:val="30"/>
                <w:szCs w:val="30"/>
              </w:rPr>
            </w:pPr>
          </w:p>
        </w:tc>
        <w:tc>
          <w:tcPr>
            <w:tcW w:w="4662" w:type="dxa"/>
          </w:tcPr>
          <w:p w14:paraId="404042EF" w14:textId="77777777" w:rsidR="003A1BC7" w:rsidRDefault="00CC6572">
            <w:pPr>
              <w:pStyle w:val="BodyText"/>
              <w:autoSpaceDE w:val="0"/>
              <w:autoSpaceDN w:val="0"/>
              <w:adjustRightInd w:val="0"/>
              <w:spacing w:line="360" w:lineRule="auto"/>
              <w:rPr>
                <w:sz w:val="30"/>
                <w:szCs w:val="30"/>
                <w:lang w:val="vi-VN"/>
              </w:rPr>
            </w:pPr>
            <w:r>
              <w:rPr>
                <w:sz w:val="30"/>
                <w:szCs w:val="30"/>
              </w:rPr>
              <w:t>2.Hệ</w:t>
            </w:r>
            <w:r>
              <w:rPr>
                <w:sz w:val="30"/>
                <w:szCs w:val="30"/>
                <w:lang w:val="vi-VN"/>
              </w:rPr>
              <w:t xml:space="preserve"> thống hiện thị thông tin hội thoại</w:t>
            </w:r>
          </w:p>
          <w:p w14:paraId="7C549EE4" w14:textId="77777777" w:rsidR="003A1BC7" w:rsidRDefault="003A1BC7">
            <w:pPr>
              <w:pStyle w:val="BodyText"/>
              <w:spacing w:line="360" w:lineRule="auto"/>
              <w:rPr>
                <w:sz w:val="30"/>
                <w:szCs w:val="30"/>
              </w:rPr>
            </w:pPr>
          </w:p>
        </w:tc>
      </w:tr>
      <w:tr w:rsidR="003A1BC7" w14:paraId="79D4C5F6" w14:textId="77777777">
        <w:tc>
          <w:tcPr>
            <w:tcW w:w="4669" w:type="dxa"/>
          </w:tcPr>
          <w:p w14:paraId="73837ED7" w14:textId="77777777" w:rsidR="003A1BC7" w:rsidRDefault="00CC6572">
            <w:pPr>
              <w:pStyle w:val="BodyText"/>
              <w:spacing w:line="360" w:lineRule="auto"/>
              <w:rPr>
                <w:sz w:val="30"/>
                <w:szCs w:val="30"/>
                <w:lang w:val="vi-VN"/>
              </w:rPr>
            </w:pPr>
            <w:r>
              <w:rPr>
                <w:sz w:val="30"/>
                <w:szCs w:val="30"/>
              </w:rPr>
              <w:t>4</w:t>
            </w:r>
            <w:r>
              <w:rPr>
                <w:sz w:val="30"/>
                <w:szCs w:val="30"/>
                <w:lang w:val="vi-VN"/>
              </w:rPr>
              <w:t>.Người dùng chọn biểu tượng gọi video</w:t>
            </w:r>
          </w:p>
        </w:tc>
        <w:tc>
          <w:tcPr>
            <w:tcW w:w="4662" w:type="dxa"/>
          </w:tcPr>
          <w:p w14:paraId="16A6032E" w14:textId="77777777" w:rsidR="003A1BC7" w:rsidRDefault="003A1BC7">
            <w:pPr>
              <w:pStyle w:val="BodyText"/>
              <w:spacing w:line="360" w:lineRule="auto"/>
              <w:rPr>
                <w:sz w:val="30"/>
                <w:szCs w:val="30"/>
              </w:rPr>
            </w:pPr>
          </w:p>
        </w:tc>
      </w:tr>
      <w:tr w:rsidR="003A1BC7" w14:paraId="6F6724FE" w14:textId="77777777">
        <w:tc>
          <w:tcPr>
            <w:tcW w:w="4669" w:type="dxa"/>
          </w:tcPr>
          <w:p w14:paraId="72BB6ECB" w14:textId="77777777" w:rsidR="003A1BC7" w:rsidRDefault="003A1BC7">
            <w:pPr>
              <w:pStyle w:val="BodyText"/>
              <w:spacing w:line="360" w:lineRule="auto"/>
              <w:rPr>
                <w:sz w:val="30"/>
                <w:szCs w:val="30"/>
              </w:rPr>
            </w:pPr>
          </w:p>
        </w:tc>
        <w:tc>
          <w:tcPr>
            <w:tcW w:w="4662" w:type="dxa"/>
          </w:tcPr>
          <w:p w14:paraId="1B96487A" w14:textId="77777777" w:rsidR="003A1BC7" w:rsidRDefault="00CC6572">
            <w:pPr>
              <w:pStyle w:val="BodyText"/>
              <w:spacing w:line="360" w:lineRule="auto"/>
              <w:rPr>
                <w:sz w:val="30"/>
                <w:szCs w:val="30"/>
                <w:lang w:val="vi-VN"/>
              </w:rPr>
            </w:pPr>
            <w:r>
              <w:rPr>
                <w:sz w:val="30"/>
                <w:szCs w:val="30"/>
              </w:rPr>
              <w:t>5</w:t>
            </w:r>
            <w:r>
              <w:rPr>
                <w:sz w:val="30"/>
                <w:szCs w:val="30"/>
                <w:lang w:val="vi-VN"/>
              </w:rPr>
              <w:t>.Hệ thống kết nối với người cần gọi</w:t>
            </w:r>
          </w:p>
        </w:tc>
      </w:tr>
      <w:tr w:rsidR="003A1BC7" w14:paraId="5D171192" w14:textId="77777777">
        <w:tc>
          <w:tcPr>
            <w:tcW w:w="4669" w:type="dxa"/>
          </w:tcPr>
          <w:p w14:paraId="630318B6" w14:textId="77777777" w:rsidR="003A1BC7" w:rsidRDefault="003A1BC7">
            <w:pPr>
              <w:pStyle w:val="BodyText"/>
              <w:spacing w:line="360" w:lineRule="auto"/>
              <w:rPr>
                <w:sz w:val="30"/>
                <w:szCs w:val="30"/>
                <w:lang w:val="vi-VN"/>
              </w:rPr>
            </w:pPr>
          </w:p>
        </w:tc>
        <w:tc>
          <w:tcPr>
            <w:tcW w:w="4662" w:type="dxa"/>
          </w:tcPr>
          <w:p w14:paraId="08D7E273" w14:textId="77777777" w:rsidR="003A1BC7" w:rsidRDefault="003A1BC7">
            <w:pPr>
              <w:pStyle w:val="BodyText"/>
              <w:spacing w:line="360" w:lineRule="auto"/>
              <w:rPr>
                <w:sz w:val="30"/>
                <w:szCs w:val="30"/>
                <w:lang w:val="vi-VN"/>
              </w:rPr>
            </w:pPr>
          </w:p>
        </w:tc>
      </w:tr>
      <w:tr w:rsidR="003A1BC7" w14:paraId="6BC6B7C5" w14:textId="77777777">
        <w:tc>
          <w:tcPr>
            <w:tcW w:w="9331" w:type="dxa"/>
            <w:gridSpan w:val="2"/>
          </w:tcPr>
          <w:p w14:paraId="5909E5EE" w14:textId="77777777" w:rsidR="003A1BC7" w:rsidRDefault="00CC6572">
            <w:pPr>
              <w:pStyle w:val="BodyText"/>
              <w:spacing w:line="360" w:lineRule="auto"/>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260324AB" w14:textId="77777777">
        <w:tc>
          <w:tcPr>
            <w:tcW w:w="4669" w:type="dxa"/>
          </w:tcPr>
          <w:p w14:paraId="4184F861" w14:textId="77777777" w:rsidR="003A1BC7" w:rsidRDefault="003A1BC7">
            <w:pPr>
              <w:pStyle w:val="BodyText"/>
              <w:spacing w:line="360" w:lineRule="auto"/>
              <w:rPr>
                <w:sz w:val="30"/>
                <w:szCs w:val="30"/>
              </w:rPr>
            </w:pPr>
          </w:p>
        </w:tc>
        <w:tc>
          <w:tcPr>
            <w:tcW w:w="4662" w:type="dxa"/>
          </w:tcPr>
          <w:p w14:paraId="253965CD" w14:textId="77777777" w:rsidR="003A1BC7" w:rsidRDefault="00CC6572">
            <w:pPr>
              <w:pStyle w:val="BodyText"/>
              <w:spacing w:line="360" w:lineRule="auto"/>
              <w:rPr>
                <w:sz w:val="30"/>
                <w:szCs w:val="30"/>
                <w:lang w:val="vi-VN"/>
              </w:rPr>
            </w:pPr>
            <w:r>
              <w:rPr>
                <w:sz w:val="30"/>
                <w:szCs w:val="30"/>
                <w:lang w:val="vi-VN"/>
              </w:rPr>
              <w:t>5.1 Người dùng không trả lời điện thoại</w:t>
            </w:r>
          </w:p>
        </w:tc>
      </w:tr>
      <w:tr w:rsidR="003A1BC7" w14:paraId="16D7E93C" w14:textId="77777777">
        <w:tc>
          <w:tcPr>
            <w:tcW w:w="4669" w:type="dxa"/>
          </w:tcPr>
          <w:p w14:paraId="61A27AA0" w14:textId="77777777" w:rsidR="003A1BC7" w:rsidRDefault="003A1BC7">
            <w:pPr>
              <w:pStyle w:val="BodyText"/>
              <w:spacing w:line="360" w:lineRule="auto"/>
              <w:rPr>
                <w:sz w:val="30"/>
                <w:szCs w:val="30"/>
              </w:rPr>
            </w:pPr>
          </w:p>
        </w:tc>
        <w:tc>
          <w:tcPr>
            <w:tcW w:w="4662" w:type="dxa"/>
          </w:tcPr>
          <w:p w14:paraId="31474968" w14:textId="77777777" w:rsidR="003A1BC7" w:rsidRDefault="00CC6572">
            <w:pPr>
              <w:pStyle w:val="BodyText"/>
              <w:spacing w:line="360" w:lineRule="auto"/>
              <w:rPr>
                <w:sz w:val="30"/>
                <w:szCs w:val="30"/>
                <w:lang w:val="vi-VN"/>
              </w:rPr>
            </w:pPr>
            <w:r>
              <w:rPr>
                <w:sz w:val="30"/>
                <w:szCs w:val="30"/>
                <w:lang w:val="vi-VN"/>
              </w:rPr>
              <w:t xml:space="preserve">5.2 Hệ thống trả về thông báo bỡ lỡ </w:t>
            </w:r>
            <w:r>
              <w:rPr>
                <w:sz w:val="30"/>
                <w:szCs w:val="30"/>
                <w:lang w:val="vi-VN"/>
              </w:rPr>
              <w:lastRenderedPageBreak/>
              <w:t>cuộc gọi</w:t>
            </w:r>
          </w:p>
        </w:tc>
      </w:tr>
      <w:tr w:rsidR="003A1BC7" w14:paraId="1D3E9BF6" w14:textId="77777777">
        <w:tc>
          <w:tcPr>
            <w:tcW w:w="4669" w:type="dxa"/>
          </w:tcPr>
          <w:p w14:paraId="741B5D17" w14:textId="77777777" w:rsidR="003A1BC7" w:rsidRDefault="003A1BC7">
            <w:pPr>
              <w:pStyle w:val="BodyText"/>
              <w:spacing w:line="360" w:lineRule="auto"/>
              <w:rPr>
                <w:sz w:val="30"/>
                <w:szCs w:val="30"/>
              </w:rPr>
            </w:pPr>
          </w:p>
        </w:tc>
        <w:tc>
          <w:tcPr>
            <w:tcW w:w="4662" w:type="dxa"/>
          </w:tcPr>
          <w:p w14:paraId="58CF2155" w14:textId="77777777" w:rsidR="003A1BC7" w:rsidRDefault="003A1BC7">
            <w:pPr>
              <w:pStyle w:val="BodyText"/>
              <w:spacing w:line="360" w:lineRule="auto"/>
              <w:rPr>
                <w:sz w:val="30"/>
                <w:szCs w:val="30"/>
              </w:rPr>
            </w:pPr>
          </w:p>
        </w:tc>
      </w:tr>
      <w:tr w:rsidR="003A1BC7" w14:paraId="2F8EE051" w14:textId="77777777">
        <w:tc>
          <w:tcPr>
            <w:tcW w:w="9331" w:type="dxa"/>
            <w:gridSpan w:val="2"/>
          </w:tcPr>
          <w:p w14:paraId="05F1FD4B" w14:textId="77777777" w:rsidR="003A1BC7" w:rsidRDefault="00CC6572">
            <w:pPr>
              <w:pStyle w:val="BodyText"/>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1FC6960F" w14:textId="77777777">
        <w:tc>
          <w:tcPr>
            <w:tcW w:w="4669" w:type="dxa"/>
          </w:tcPr>
          <w:p w14:paraId="17405480" w14:textId="77777777" w:rsidR="003A1BC7" w:rsidRDefault="003A1BC7">
            <w:pPr>
              <w:pStyle w:val="BodyText"/>
              <w:spacing w:line="360" w:lineRule="auto"/>
              <w:rPr>
                <w:sz w:val="30"/>
                <w:szCs w:val="30"/>
              </w:rPr>
            </w:pPr>
          </w:p>
        </w:tc>
        <w:tc>
          <w:tcPr>
            <w:tcW w:w="4662" w:type="dxa"/>
          </w:tcPr>
          <w:p w14:paraId="19F67A82" w14:textId="77777777" w:rsidR="003A1BC7" w:rsidRDefault="003A1BC7">
            <w:pPr>
              <w:pStyle w:val="BodyText"/>
              <w:spacing w:line="360" w:lineRule="auto"/>
              <w:rPr>
                <w:sz w:val="30"/>
                <w:szCs w:val="30"/>
              </w:rPr>
            </w:pPr>
          </w:p>
        </w:tc>
      </w:tr>
    </w:tbl>
    <w:p w14:paraId="20778635" w14:textId="77777777" w:rsidR="003A1BC7" w:rsidRDefault="003A1BC7">
      <w:pPr>
        <w:spacing w:line="360" w:lineRule="auto"/>
        <w:rPr>
          <w:iCs/>
          <w:sz w:val="30"/>
          <w:szCs w:val="30"/>
        </w:rPr>
      </w:pPr>
    </w:p>
    <w:p w14:paraId="2464610B" w14:textId="77777777" w:rsidR="003A1BC7" w:rsidRDefault="003A1BC7">
      <w:pPr>
        <w:spacing w:line="360" w:lineRule="auto"/>
        <w:ind w:leftChars="-3" w:left="450" w:hanging="458"/>
        <w:rPr>
          <w:iCs/>
          <w:sz w:val="30"/>
          <w:szCs w:val="30"/>
        </w:rPr>
      </w:pPr>
    </w:p>
    <w:p w14:paraId="39EBA8E8" w14:textId="77777777" w:rsidR="003A1BC7" w:rsidRDefault="003A1BC7">
      <w:pPr>
        <w:pStyle w:val="BodyText"/>
        <w:spacing w:line="360" w:lineRule="auto"/>
        <w:rPr>
          <w:b/>
          <w:bCs/>
          <w:sz w:val="30"/>
          <w:szCs w:val="30"/>
        </w:rPr>
      </w:pPr>
    </w:p>
    <w:p w14:paraId="20BB91D1" w14:textId="77777777" w:rsidR="003A1BC7" w:rsidRDefault="00CC6572">
      <w:pPr>
        <w:pStyle w:val="BodyText3"/>
        <w:spacing w:line="360" w:lineRule="auto"/>
        <w:rPr>
          <w:rStyle w:val="BookTitle1"/>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56D5C7FB" w14:textId="77777777" w:rsidR="003A1BC7" w:rsidRDefault="003A1BC7">
      <w:pPr>
        <w:spacing w:line="360" w:lineRule="auto"/>
        <w:ind w:leftChars="-3" w:left="450" w:hanging="458"/>
        <w:rPr>
          <w:iCs/>
          <w:sz w:val="30"/>
          <w:szCs w:val="30"/>
          <w:lang w:val="vi-VN"/>
        </w:rPr>
        <w:sectPr w:rsidR="003A1BC7">
          <w:pgSz w:w="11907" w:h="16840"/>
          <w:pgMar w:top="1134" w:right="1134" w:bottom="1134" w:left="1701" w:header="720" w:footer="720" w:gutter="0"/>
          <w:cols w:space="0"/>
          <w:docGrid w:linePitch="381"/>
        </w:sectPr>
      </w:pPr>
    </w:p>
    <w:p w14:paraId="6265C5D8" w14:textId="77777777" w:rsidR="003A1BC7" w:rsidRDefault="00CC6572">
      <w:pPr>
        <w:spacing w:line="360" w:lineRule="auto"/>
        <w:ind w:leftChars="-3" w:left="450" w:hanging="458"/>
        <w:rPr>
          <w:iCs/>
          <w:sz w:val="30"/>
          <w:szCs w:val="30"/>
        </w:rPr>
      </w:pPr>
      <w:r>
        <w:rPr>
          <w:noProof/>
          <w:sz w:val="30"/>
          <w:szCs w:val="30"/>
        </w:rPr>
        <w:drawing>
          <wp:inline distT="0" distB="0" distL="0" distR="0" wp14:anchorId="739CCD96" wp14:editId="6187D68C">
            <wp:extent cx="5760720" cy="5744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5760720" cy="5744845"/>
                    </a:xfrm>
                    <a:prstGeom prst="rect">
                      <a:avLst/>
                    </a:prstGeom>
                  </pic:spPr>
                </pic:pic>
              </a:graphicData>
            </a:graphic>
          </wp:inline>
        </w:drawing>
      </w:r>
    </w:p>
    <w:p w14:paraId="7563CB41" w14:textId="77777777" w:rsidR="003A1BC7" w:rsidRDefault="003A1BC7">
      <w:pPr>
        <w:numPr>
          <w:ilvl w:val="0"/>
          <w:numId w:val="19"/>
        </w:numPr>
        <w:tabs>
          <w:tab w:val="left" w:pos="567"/>
        </w:tabs>
        <w:spacing w:line="360" w:lineRule="auto"/>
        <w:ind w:left="0"/>
        <w:rPr>
          <w:b/>
          <w:bCs/>
          <w:sz w:val="30"/>
          <w:szCs w:val="30"/>
          <w:lang w:val="vi-VN"/>
        </w:rPr>
        <w:sectPr w:rsidR="003A1BC7">
          <w:type w:val="continuous"/>
          <w:pgSz w:w="11907" w:h="16840"/>
          <w:pgMar w:top="1134" w:right="1134" w:bottom="1134" w:left="1701" w:header="720" w:footer="720" w:gutter="0"/>
          <w:cols w:space="0"/>
          <w:docGrid w:linePitch="381"/>
        </w:sectPr>
      </w:pPr>
    </w:p>
    <w:p w14:paraId="10796A03"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1CE4B010" w14:textId="77777777" w:rsidR="003A1BC7" w:rsidRDefault="003A1BC7">
      <w:pPr>
        <w:spacing w:line="360" w:lineRule="auto"/>
        <w:rPr>
          <w:iCs/>
          <w:sz w:val="30"/>
          <w:szCs w:val="30"/>
        </w:rPr>
      </w:pPr>
    </w:p>
    <w:p w14:paraId="0C43076B" w14:textId="77777777" w:rsidR="003A1BC7" w:rsidRDefault="00CC6572">
      <w:pPr>
        <w:pStyle w:val="BodyTextIndent3"/>
        <w:tabs>
          <w:tab w:val="left" w:pos="-780"/>
        </w:tabs>
        <w:spacing w:line="360" w:lineRule="auto"/>
        <w:ind w:leftChars="-300" w:left="-780"/>
        <w:rPr>
          <w:b/>
          <w:bCs/>
          <w:sz w:val="30"/>
          <w:szCs w:val="30"/>
          <w:lang w:val="vi-VN"/>
        </w:rPr>
        <w:sectPr w:rsidR="003A1BC7">
          <w:pgSz w:w="11907" w:h="16840"/>
          <w:pgMar w:top="1134" w:right="1134" w:bottom="1134" w:left="1701" w:header="720" w:footer="720" w:gutter="0"/>
          <w:cols w:space="0"/>
          <w:docGrid w:linePitch="381"/>
        </w:sectPr>
      </w:pPr>
      <w:r>
        <w:rPr>
          <w:noProof/>
          <w:sz w:val="30"/>
          <w:szCs w:val="30"/>
        </w:rPr>
        <w:drawing>
          <wp:inline distT="0" distB="0" distL="0" distR="0" wp14:anchorId="333E97CB" wp14:editId="035225E9">
            <wp:extent cx="6571615" cy="611886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578959" cy="6125616"/>
                    </a:xfrm>
                    <a:prstGeom prst="rect">
                      <a:avLst/>
                    </a:prstGeom>
                    <a:noFill/>
                    <a:ln>
                      <a:noFill/>
                    </a:ln>
                  </pic:spPr>
                </pic:pic>
              </a:graphicData>
            </a:graphic>
          </wp:inline>
        </w:drawing>
      </w:r>
    </w:p>
    <w:p w14:paraId="028050CB" w14:textId="77777777" w:rsidR="003A1BC7" w:rsidRDefault="00CC6572">
      <w:pPr>
        <w:pStyle w:val="ListParagraph"/>
        <w:numPr>
          <w:ilvl w:val="0"/>
          <w:numId w:val="23"/>
        </w:numPr>
        <w:tabs>
          <w:tab w:val="left" w:pos="567"/>
        </w:tabs>
        <w:spacing w:line="360" w:lineRule="auto"/>
        <w:ind w:left="521" w:hanging="521"/>
        <w:rPr>
          <w:b/>
          <w:bCs/>
          <w:sz w:val="30"/>
          <w:szCs w:val="30"/>
          <w:lang w:val="vi-VN"/>
        </w:rPr>
      </w:pPr>
      <w:r>
        <w:rPr>
          <w:b/>
          <w:bCs/>
          <w:sz w:val="30"/>
          <w:szCs w:val="30"/>
          <w:lang w:val="vi-VN"/>
        </w:rPr>
        <w:lastRenderedPageBreak/>
        <w:t>UC010_Thêm thành viên vào nhóm</w:t>
      </w:r>
    </w:p>
    <w:p w14:paraId="0FA822B6" w14:textId="77777777" w:rsidR="003A1BC7" w:rsidRDefault="00CC6572">
      <w:pPr>
        <w:spacing w:line="360" w:lineRule="auto"/>
        <w:rPr>
          <w:sz w:val="30"/>
          <w:szCs w:val="30"/>
          <w:lang w:val="vi-VN"/>
        </w:rPr>
      </w:pPr>
      <w:r>
        <w:rPr>
          <w:rStyle w:val="BookTitle1"/>
          <w:sz w:val="30"/>
          <w:szCs w:val="30"/>
          <w:lang w:val="vi-VN"/>
        </w:rPr>
        <w:t xml:space="preserve">  </w:t>
      </w:r>
    </w:p>
    <w:p w14:paraId="404864FB" w14:textId="77777777" w:rsidR="003A1BC7" w:rsidRDefault="00CC6572">
      <w:pPr>
        <w:spacing w:line="360" w:lineRule="auto"/>
        <w:rPr>
          <w:sz w:val="30"/>
          <w:szCs w:val="30"/>
          <w:lang w:val="vi-VN"/>
        </w:rPr>
      </w:pPr>
      <w:r>
        <w:rPr>
          <w:sz w:val="30"/>
          <w:szCs w:val="30"/>
          <w:lang w:val="vi-VN"/>
        </w:rPr>
        <w:t xml:space="preserve">  Mô tả use case UC010</w:t>
      </w:r>
    </w:p>
    <w:tbl>
      <w:tblPr>
        <w:tblStyle w:val="TableGrid"/>
        <w:tblW w:w="0" w:type="auto"/>
        <w:tblLook w:val="04A0" w:firstRow="1" w:lastRow="0" w:firstColumn="1" w:lastColumn="0" w:noHBand="0" w:noVBand="1"/>
      </w:tblPr>
      <w:tblGrid>
        <w:gridCol w:w="4527"/>
        <w:gridCol w:w="4535"/>
      </w:tblGrid>
      <w:tr w:rsidR="003A1BC7" w14:paraId="7DFFD625" w14:textId="77777777">
        <w:tc>
          <w:tcPr>
            <w:tcW w:w="9288" w:type="dxa"/>
            <w:gridSpan w:val="2"/>
          </w:tcPr>
          <w:p w14:paraId="3456B8E4" w14:textId="77777777" w:rsidR="003A1BC7" w:rsidRDefault="00CC6572">
            <w:pPr>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Thêm</w:t>
            </w:r>
            <w:proofErr w:type="spellEnd"/>
            <w:r>
              <w:rPr>
                <w:rFonts w:eastAsia="ArialMT"/>
                <w:sz w:val="30"/>
                <w:szCs w:val="30"/>
                <w:lang w:val="vi-VN"/>
              </w:rPr>
              <w:t xml:space="preserve"> thành viên vào nhóm</w:t>
            </w:r>
          </w:p>
        </w:tc>
      </w:tr>
      <w:tr w:rsidR="003A1BC7" w14:paraId="2A4A11B9" w14:textId="77777777">
        <w:tc>
          <w:tcPr>
            <w:tcW w:w="9288" w:type="dxa"/>
            <w:gridSpan w:val="2"/>
          </w:tcPr>
          <w:p w14:paraId="5AC7490B" w14:textId="77777777" w:rsidR="003A1BC7" w:rsidRDefault="00CC6572">
            <w:pPr>
              <w:spacing w:line="360" w:lineRule="auto"/>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Cho</w:t>
            </w:r>
            <w:r>
              <w:rPr>
                <w:rFonts w:eastAsia="ArialMT"/>
                <w:sz w:val="30"/>
                <w:szCs w:val="30"/>
                <w:lang w:val="vi-VN"/>
              </w:rPr>
              <w:t xml:space="preserve"> phép người dùng thêm thành viên vào nhóm</w:t>
            </w:r>
          </w:p>
        </w:tc>
      </w:tr>
      <w:tr w:rsidR="003A1BC7" w14:paraId="107D7C18" w14:textId="77777777">
        <w:tc>
          <w:tcPr>
            <w:tcW w:w="9288" w:type="dxa"/>
            <w:gridSpan w:val="2"/>
          </w:tcPr>
          <w:p w14:paraId="7696C12B" w14:textId="77777777" w:rsidR="003A1BC7" w:rsidRDefault="00CC6572">
            <w:pPr>
              <w:spacing w:line="360" w:lineRule="auto"/>
              <w:rPr>
                <w:sz w:val="30"/>
                <w:szCs w:val="30"/>
                <w:lang w:val="vi-VN"/>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7887EEBE" w14:textId="77777777">
        <w:tc>
          <w:tcPr>
            <w:tcW w:w="9288" w:type="dxa"/>
            <w:gridSpan w:val="2"/>
          </w:tcPr>
          <w:p w14:paraId="390E66BB" w14:textId="77777777" w:rsidR="003A1BC7" w:rsidRDefault="00CC6572">
            <w:pPr>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3166CBFD" w14:textId="77777777">
        <w:tc>
          <w:tcPr>
            <w:tcW w:w="9288" w:type="dxa"/>
            <w:gridSpan w:val="2"/>
          </w:tcPr>
          <w:p w14:paraId="11DEF4EC" w14:textId="77777777" w:rsidR="003A1BC7" w:rsidRDefault="00CC6572">
            <w:pPr>
              <w:spacing w:line="360" w:lineRule="auto"/>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 và có nhóm</w:t>
            </w:r>
          </w:p>
        </w:tc>
      </w:tr>
      <w:tr w:rsidR="003A1BC7" w14:paraId="28297109" w14:textId="77777777">
        <w:tc>
          <w:tcPr>
            <w:tcW w:w="9288" w:type="dxa"/>
            <w:gridSpan w:val="2"/>
          </w:tcPr>
          <w:p w14:paraId="4FAC82F9" w14:textId="77777777" w:rsidR="003A1BC7" w:rsidRDefault="00CC6572">
            <w:pPr>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roofErr w:type="spellStart"/>
            <w:r>
              <w:rPr>
                <w:rFonts w:eastAsia="ArialMT"/>
                <w:bCs/>
                <w:sz w:val="30"/>
                <w:szCs w:val="30"/>
              </w:rPr>
              <w:t>Người</w:t>
            </w:r>
            <w:proofErr w:type="spellEnd"/>
            <w:r>
              <w:rPr>
                <w:rFonts w:eastAsia="ArialMT"/>
                <w:bCs/>
                <w:sz w:val="30"/>
                <w:szCs w:val="30"/>
                <w:lang w:val="vi-VN"/>
              </w:rPr>
              <w:t xml:space="preserve"> cần thêm là bạn bè </w:t>
            </w:r>
          </w:p>
        </w:tc>
      </w:tr>
      <w:tr w:rsidR="003A1BC7" w14:paraId="78D6B9F5" w14:textId="77777777">
        <w:tc>
          <w:tcPr>
            <w:tcW w:w="9288" w:type="dxa"/>
            <w:gridSpan w:val="2"/>
          </w:tcPr>
          <w:p w14:paraId="58E2334B" w14:textId="77777777" w:rsidR="003A1BC7" w:rsidRDefault="00CC6572">
            <w:pPr>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7CEBCD32" w14:textId="77777777">
        <w:tc>
          <w:tcPr>
            <w:tcW w:w="4639" w:type="dxa"/>
          </w:tcPr>
          <w:p w14:paraId="60A8D38E" w14:textId="77777777" w:rsidR="003A1BC7" w:rsidRDefault="00CC6572">
            <w:pPr>
              <w:spacing w:line="360" w:lineRule="auto"/>
              <w:rPr>
                <w:sz w:val="30"/>
                <w:szCs w:val="30"/>
              </w:rPr>
            </w:pPr>
            <w:r>
              <w:rPr>
                <w:b/>
                <w:bCs/>
                <w:sz w:val="30"/>
                <w:szCs w:val="30"/>
              </w:rPr>
              <w:t>Actor</w:t>
            </w:r>
          </w:p>
        </w:tc>
        <w:tc>
          <w:tcPr>
            <w:tcW w:w="4649" w:type="dxa"/>
          </w:tcPr>
          <w:p w14:paraId="47C8C9A0" w14:textId="77777777" w:rsidR="003A1BC7" w:rsidRDefault="00CC6572">
            <w:pPr>
              <w:spacing w:line="360" w:lineRule="auto"/>
              <w:rPr>
                <w:sz w:val="30"/>
                <w:szCs w:val="30"/>
              </w:rPr>
            </w:pPr>
            <w:r>
              <w:rPr>
                <w:b/>
                <w:bCs/>
                <w:sz w:val="30"/>
                <w:szCs w:val="30"/>
              </w:rPr>
              <w:t>System</w:t>
            </w:r>
          </w:p>
        </w:tc>
      </w:tr>
      <w:tr w:rsidR="003A1BC7" w14:paraId="6A142089" w14:textId="77777777">
        <w:tc>
          <w:tcPr>
            <w:tcW w:w="4639" w:type="dxa"/>
          </w:tcPr>
          <w:p w14:paraId="7D2C01B4" w14:textId="77777777" w:rsidR="003A1BC7" w:rsidRDefault="00CC6572">
            <w:pPr>
              <w:spacing w:line="360" w:lineRule="auto"/>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chọn vào nhóm chat cần thêm thành viên</w:t>
            </w:r>
          </w:p>
        </w:tc>
        <w:tc>
          <w:tcPr>
            <w:tcW w:w="4649" w:type="dxa"/>
          </w:tcPr>
          <w:p w14:paraId="1C4A510D" w14:textId="77777777" w:rsidR="003A1BC7" w:rsidRDefault="003A1BC7">
            <w:pPr>
              <w:spacing w:line="360" w:lineRule="auto"/>
              <w:rPr>
                <w:sz w:val="30"/>
                <w:szCs w:val="30"/>
              </w:rPr>
            </w:pPr>
          </w:p>
        </w:tc>
      </w:tr>
      <w:tr w:rsidR="003A1BC7" w14:paraId="19AA37B1" w14:textId="77777777">
        <w:tc>
          <w:tcPr>
            <w:tcW w:w="4639" w:type="dxa"/>
          </w:tcPr>
          <w:p w14:paraId="2131062E" w14:textId="77777777" w:rsidR="003A1BC7" w:rsidRDefault="003A1BC7">
            <w:pPr>
              <w:spacing w:line="360" w:lineRule="auto"/>
              <w:rPr>
                <w:sz w:val="30"/>
                <w:szCs w:val="30"/>
              </w:rPr>
            </w:pPr>
          </w:p>
        </w:tc>
        <w:tc>
          <w:tcPr>
            <w:tcW w:w="4649" w:type="dxa"/>
          </w:tcPr>
          <w:p w14:paraId="70C6E774" w14:textId="77777777" w:rsidR="003A1BC7" w:rsidRDefault="00CC6572">
            <w:pPr>
              <w:autoSpaceDE w:val="0"/>
              <w:autoSpaceDN w:val="0"/>
              <w:adjustRightInd w:val="0"/>
              <w:spacing w:line="360" w:lineRule="auto"/>
              <w:rPr>
                <w:sz w:val="30"/>
                <w:szCs w:val="30"/>
                <w:lang w:val="vi-VN"/>
              </w:rPr>
            </w:pPr>
            <w:r>
              <w:rPr>
                <w:sz w:val="30"/>
                <w:szCs w:val="30"/>
              </w:rPr>
              <w:t>2.Hệ</w:t>
            </w:r>
            <w:r>
              <w:rPr>
                <w:sz w:val="30"/>
                <w:szCs w:val="30"/>
                <w:lang w:val="vi-VN"/>
              </w:rPr>
              <w:t xml:space="preserve"> thống hiện thị giao diện cuộc hội thoại</w:t>
            </w:r>
          </w:p>
        </w:tc>
      </w:tr>
      <w:tr w:rsidR="003A1BC7" w14:paraId="65DBC780" w14:textId="77777777">
        <w:tc>
          <w:tcPr>
            <w:tcW w:w="4639" w:type="dxa"/>
          </w:tcPr>
          <w:p w14:paraId="3227402B" w14:textId="77777777" w:rsidR="003A1BC7" w:rsidRDefault="00CC6572">
            <w:pPr>
              <w:spacing w:line="360" w:lineRule="auto"/>
              <w:rPr>
                <w:sz w:val="30"/>
                <w:szCs w:val="30"/>
                <w:lang w:val="vi-VN"/>
              </w:rPr>
            </w:pPr>
            <w:r>
              <w:rPr>
                <w:sz w:val="30"/>
                <w:szCs w:val="30"/>
                <w:lang w:val="vi-VN"/>
              </w:rPr>
              <w:t xml:space="preserve">3.Người dùng chọn chức năng thêm thành viên </w:t>
            </w:r>
          </w:p>
        </w:tc>
        <w:tc>
          <w:tcPr>
            <w:tcW w:w="4649" w:type="dxa"/>
          </w:tcPr>
          <w:p w14:paraId="26D5744F" w14:textId="77777777" w:rsidR="003A1BC7" w:rsidRDefault="003A1BC7">
            <w:pPr>
              <w:spacing w:line="360" w:lineRule="auto"/>
              <w:rPr>
                <w:sz w:val="30"/>
                <w:szCs w:val="30"/>
              </w:rPr>
            </w:pPr>
          </w:p>
        </w:tc>
      </w:tr>
      <w:tr w:rsidR="003A1BC7" w14:paraId="7963AF03" w14:textId="77777777">
        <w:tc>
          <w:tcPr>
            <w:tcW w:w="4639" w:type="dxa"/>
          </w:tcPr>
          <w:p w14:paraId="3B815A4F" w14:textId="77777777" w:rsidR="003A1BC7" w:rsidRDefault="003A1BC7">
            <w:pPr>
              <w:spacing w:line="360" w:lineRule="auto"/>
              <w:rPr>
                <w:sz w:val="30"/>
                <w:szCs w:val="30"/>
              </w:rPr>
            </w:pPr>
          </w:p>
        </w:tc>
        <w:tc>
          <w:tcPr>
            <w:tcW w:w="4649" w:type="dxa"/>
          </w:tcPr>
          <w:p w14:paraId="6C72563F" w14:textId="77777777" w:rsidR="003A1BC7" w:rsidRDefault="00CC6572">
            <w:pPr>
              <w:spacing w:line="360" w:lineRule="auto"/>
              <w:rPr>
                <w:sz w:val="30"/>
                <w:szCs w:val="30"/>
                <w:lang w:val="vi-VN"/>
              </w:rPr>
            </w:pPr>
            <w:r>
              <w:rPr>
                <w:sz w:val="30"/>
                <w:szCs w:val="30"/>
                <w:lang w:val="vi-VN"/>
              </w:rPr>
              <w:t>4.Hệ thống hiện thị giao diện bạn bè</w:t>
            </w:r>
          </w:p>
        </w:tc>
      </w:tr>
      <w:tr w:rsidR="003A1BC7" w14:paraId="53220280" w14:textId="77777777">
        <w:tc>
          <w:tcPr>
            <w:tcW w:w="4639" w:type="dxa"/>
          </w:tcPr>
          <w:p w14:paraId="003DF750" w14:textId="77777777" w:rsidR="003A1BC7" w:rsidRDefault="00CC6572">
            <w:pPr>
              <w:spacing w:line="360" w:lineRule="auto"/>
              <w:rPr>
                <w:sz w:val="30"/>
                <w:szCs w:val="30"/>
                <w:lang w:val="vi-VN"/>
              </w:rPr>
            </w:pPr>
            <w:r>
              <w:rPr>
                <w:sz w:val="30"/>
                <w:szCs w:val="30"/>
                <w:lang w:val="vi-VN"/>
              </w:rPr>
              <w:t>5.Chọn thành viên cần thêm</w:t>
            </w:r>
          </w:p>
        </w:tc>
        <w:tc>
          <w:tcPr>
            <w:tcW w:w="4649" w:type="dxa"/>
          </w:tcPr>
          <w:p w14:paraId="644556DB" w14:textId="77777777" w:rsidR="003A1BC7" w:rsidRDefault="003A1BC7">
            <w:pPr>
              <w:spacing w:line="360" w:lineRule="auto"/>
              <w:rPr>
                <w:sz w:val="30"/>
                <w:szCs w:val="30"/>
                <w:lang w:val="vi-VN"/>
              </w:rPr>
            </w:pPr>
          </w:p>
        </w:tc>
      </w:tr>
      <w:tr w:rsidR="003A1BC7" w14:paraId="20ECD987" w14:textId="77777777">
        <w:tc>
          <w:tcPr>
            <w:tcW w:w="4639" w:type="dxa"/>
          </w:tcPr>
          <w:p w14:paraId="5AC6C2CA" w14:textId="77777777" w:rsidR="003A1BC7" w:rsidRDefault="003A1BC7">
            <w:pPr>
              <w:spacing w:line="360" w:lineRule="auto"/>
              <w:rPr>
                <w:sz w:val="30"/>
                <w:szCs w:val="30"/>
                <w:lang w:val="vi-VN"/>
              </w:rPr>
            </w:pPr>
          </w:p>
        </w:tc>
        <w:tc>
          <w:tcPr>
            <w:tcW w:w="4649" w:type="dxa"/>
          </w:tcPr>
          <w:p w14:paraId="162B9481" w14:textId="77777777" w:rsidR="003A1BC7" w:rsidRDefault="00CC6572">
            <w:pPr>
              <w:spacing w:line="360" w:lineRule="auto"/>
              <w:rPr>
                <w:sz w:val="30"/>
                <w:szCs w:val="30"/>
                <w:lang w:val="vi-VN"/>
              </w:rPr>
            </w:pPr>
            <w:r>
              <w:rPr>
                <w:sz w:val="30"/>
                <w:szCs w:val="30"/>
                <w:lang w:val="vi-VN"/>
              </w:rPr>
              <w:t>6.Hệ thống xử lý việc thêm thành viên</w:t>
            </w:r>
          </w:p>
        </w:tc>
      </w:tr>
      <w:tr w:rsidR="003A1BC7" w14:paraId="3E9D54FD" w14:textId="77777777">
        <w:tc>
          <w:tcPr>
            <w:tcW w:w="4639" w:type="dxa"/>
          </w:tcPr>
          <w:p w14:paraId="3961E084" w14:textId="77777777" w:rsidR="003A1BC7" w:rsidRDefault="003A1BC7">
            <w:pPr>
              <w:spacing w:line="360" w:lineRule="auto"/>
              <w:rPr>
                <w:sz w:val="30"/>
                <w:szCs w:val="30"/>
                <w:lang w:val="vi-VN"/>
              </w:rPr>
            </w:pPr>
          </w:p>
        </w:tc>
        <w:tc>
          <w:tcPr>
            <w:tcW w:w="4649" w:type="dxa"/>
          </w:tcPr>
          <w:p w14:paraId="7AEF04F0" w14:textId="77777777" w:rsidR="003A1BC7" w:rsidRDefault="00CC6572">
            <w:pPr>
              <w:spacing w:line="360" w:lineRule="auto"/>
              <w:rPr>
                <w:sz w:val="30"/>
                <w:szCs w:val="30"/>
                <w:lang w:val="vi-VN"/>
              </w:rPr>
            </w:pPr>
            <w:r>
              <w:rPr>
                <w:sz w:val="30"/>
                <w:szCs w:val="30"/>
                <w:lang w:val="vi-VN"/>
              </w:rPr>
              <w:t>7.Hệ thống thông báo thêm thành viên thành công</w:t>
            </w:r>
          </w:p>
        </w:tc>
      </w:tr>
      <w:tr w:rsidR="003A1BC7" w14:paraId="6470C7ED" w14:textId="77777777">
        <w:tc>
          <w:tcPr>
            <w:tcW w:w="4639" w:type="dxa"/>
          </w:tcPr>
          <w:p w14:paraId="34D233AB" w14:textId="77777777" w:rsidR="003A1BC7" w:rsidRDefault="00CC6572">
            <w:pPr>
              <w:spacing w:line="360" w:lineRule="auto"/>
              <w:rPr>
                <w:sz w:val="30"/>
                <w:szCs w:val="30"/>
                <w:lang w:val="vi-VN"/>
              </w:rPr>
            </w:pPr>
            <w:r>
              <w:rPr>
                <w:sz w:val="30"/>
                <w:szCs w:val="30"/>
                <w:lang w:val="vi-VN"/>
              </w:rPr>
              <w:t>8.Người dùng xác nhận</w:t>
            </w:r>
          </w:p>
        </w:tc>
        <w:tc>
          <w:tcPr>
            <w:tcW w:w="4649" w:type="dxa"/>
          </w:tcPr>
          <w:p w14:paraId="7F150514" w14:textId="77777777" w:rsidR="003A1BC7" w:rsidRDefault="003A1BC7">
            <w:pPr>
              <w:spacing w:line="360" w:lineRule="auto"/>
              <w:rPr>
                <w:sz w:val="30"/>
                <w:szCs w:val="30"/>
                <w:lang w:val="vi-VN"/>
              </w:rPr>
            </w:pPr>
          </w:p>
        </w:tc>
      </w:tr>
      <w:tr w:rsidR="003A1BC7" w14:paraId="5871C0B8" w14:textId="77777777">
        <w:tc>
          <w:tcPr>
            <w:tcW w:w="4639" w:type="dxa"/>
          </w:tcPr>
          <w:p w14:paraId="55B2AC15" w14:textId="77777777" w:rsidR="003A1BC7" w:rsidRDefault="003A1BC7">
            <w:pPr>
              <w:spacing w:line="360" w:lineRule="auto"/>
              <w:rPr>
                <w:sz w:val="30"/>
                <w:szCs w:val="30"/>
                <w:lang w:val="vi-VN"/>
              </w:rPr>
            </w:pPr>
          </w:p>
        </w:tc>
        <w:tc>
          <w:tcPr>
            <w:tcW w:w="4649" w:type="dxa"/>
          </w:tcPr>
          <w:p w14:paraId="42808B6E" w14:textId="77777777" w:rsidR="003A1BC7" w:rsidRDefault="00CC6572">
            <w:pPr>
              <w:spacing w:line="360" w:lineRule="auto"/>
              <w:rPr>
                <w:sz w:val="30"/>
                <w:szCs w:val="30"/>
                <w:lang w:val="vi-VN"/>
              </w:rPr>
            </w:pPr>
            <w:r>
              <w:rPr>
                <w:sz w:val="30"/>
                <w:szCs w:val="30"/>
                <w:lang w:val="vi-VN"/>
              </w:rPr>
              <w:t>9.Trở về màn hình chi tiết cuộc trò chuyện</w:t>
            </w:r>
          </w:p>
        </w:tc>
      </w:tr>
      <w:tr w:rsidR="003A1BC7" w14:paraId="258C2023" w14:textId="77777777">
        <w:tc>
          <w:tcPr>
            <w:tcW w:w="9288" w:type="dxa"/>
            <w:gridSpan w:val="2"/>
          </w:tcPr>
          <w:p w14:paraId="1EFB30CE" w14:textId="77777777" w:rsidR="003A1BC7" w:rsidRDefault="00CC6572">
            <w:pPr>
              <w:spacing w:line="360" w:lineRule="auto"/>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3C4C77DD" w14:textId="77777777">
        <w:tc>
          <w:tcPr>
            <w:tcW w:w="4639" w:type="dxa"/>
          </w:tcPr>
          <w:p w14:paraId="0BB99544" w14:textId="77777777" w:rsidR="003A1BC7" w:rsidRDefault="003A1BC7">
            <w:pPr>
              <w:spacing w:line="360" w:lineRule="auto"/>
              <w:rPr>
                <w:sz w:val="30"/>
                <w:szCs w:val="30"/>
              </w:rPr>
            </w:pPr>
          </w:p>
        </w:tc>
        <w:tc>
          <w:tcPr>
            <w:tcW w:w="4649" w:type="dxa"/>
          </w:tcPr>
          <w:p w14:paraId="69A00E2B" w14:textId="77777777" w:rsidR="003A1BC7" w:rsidRDefault="00CC6572">
            <w:pPr>
              <w:spacing w:line="360" w:lineRule="auto"/>
              <w:rPr>
                <w:sz w:val="30"/>
                <w:szCs w:val="30"/>
                <w:lang w:val="vi-VN"/>
              </w:rPr>
            </w:pPr>
            <w:r>
              <w:rPr>
                <w:sz w:val="30"/>
                <w:szCs w:val="30"/>
                <w:lang w:val="vi-VN"/>
              </w:rPr>
              <w:t>5.1 Hệ thống không tìm được người dùng , hiển thị ”Not found”</w:t>
            </w:r>
          </w:p>
        </w:tc>
      </w:tr>
      <w:tr w:rsidR="003A1BC7" w14:paraId="6632FF88" w14:textId="77777777">
        <w:tc>
          <w:tcPr>
            <w:tcW w:w="4639" w:type="dxa"/>
          </w:tcPr>
          <w:p w14:paraId="5C9F36DF" w14:textId="77777777" w:rsidR="003A1BC7" w:rsidRDefault="003A1BC7">
            <w:pPr>
              <w:spacing w:line="360" w:lineRule="auto"/>
              <w:rPr>
                <w:sz w:val="30"/>
                <w:szCs w:val="30"/>
              </w:rPr>
            </w:pPr>
          </w:p>
        </w:tc>
        <w:tc>
          <w:tcPr>
            <w:tcW w:w="4649" w:type="dxa"/>
          </w:tcPr>
          <w:p w14:paraId="6308DDD4" w14:textId="77777777" w:rsidR="003A1BC7" w:rsidRDefault="00CC6572">
            <w:pPr>
              <w:spacing w:line="360" w:lineRule="auto"/>
              <w:rPr>
                <w:sz w:val="30"/>
                <w:szCs w:val="30"/>
                <w:lang w:val="vi-VN"/>
              </w:rPr>
            </w:pPr>
            <w:r>
              <w:rPr>
                <w:sz w:val="30"/>
                <w:szCs w:val="30"/>
                <w:lang w:val="vi-VN"/>
              </w:rPr>
              <w:t>5.2  Hệ thống quay về bước 4</w:t>
            </w:r>
          </w:p>
        </w:tc>
      </w:tr>
      <w:tr w:rsidR="003A1BC7" w14:paraId="0B48FC47" w14:textId="77777777">
        <w:tc>
          <w:tcPr>
            <w:tcW w:w="9288" w:type="dxa"/>
            <w:gridSpan w:val="2"/>
          </w:tcPr>
          <w:p w14:paraId="4D81E55D" w14:textId="77777777" w:rsidR="003A1BC7" w:rsidRDefault="00CC6572">
            <w:pPr>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6CD6052F" w14:textId="77777777">
        <w:tc>
          <w:tcPr>
            <w:tcW w:w="4639" w:type="dxa"/>
          </w:tcPr>
          <w:p w14:paraId="0A02DAF5" w14:textId="77777777" w:rsidR="003A1BC7" w:rsidRDefault="003A1BC7">
            <w:pPr>
              <w:spacing w:line="360" w:lineRule="auto"/>
              <w:rPr>
                <w:sz w:val="30"/>
                <w:szCs w:val="30"/>
              </w:rPr>
            </w:pPr>
          </w:p>
        </w:tc>
        <w:tc>
          <w:tcPr>
            <w:tcW w:w="4649" w:type="dxa"/>
          </w:tcPr>
          <w:p w14:paraId="2A968E18" w14:textId="77777777" w:rsidR="003A1BC7" w:rsidRDefault="003A1BC7">
            <w:pPr>
              <w:spacing w:line="360" w:lineRule="auto"/>
              <w:rPr>
                <w:sz w:val="30"/>
                <w:szCs w:val="30"/>
              </w:rPr>
            </w:pPr>
          </w:p>
        </w:tc>
      </w:tr>
    </w:tbl>
    <w:p w14:paraId="6991CD70" w14:textId="77777777" w:rsidR="003A1BC7" w:rsidRDefault="003A1BC7">
      <w:pPr>
        <w:pStyle w:val="BodyText3"/>
        <w:spacing w:line="360" w:lineRule="auto"/>
        <w:rPr>
          <w:rStyle w:val="BookTitle1"/>
          <w:sz w:val="30"/>
          <w:szCs w:val="30"/>
        </w:rPr>
      </w:pPr>
    </w:p>
    <w:p w14:paraId="19833B26" w14:textId="77777777" w:rsidR="003A1BC7" w:rsidRDefault="003A1BC7">
      <w:pPr>
        <w:pStyle w:val="BodyText3"/>
        <w:spacing w:line="360" w:lineRule="auto"/>
        <w:rPr>
          <w:rStyle w:val="BookTitle1"/>
          <w:sz w:val="30"/>
          <w:szCs w:val="30"/>
        </w:rPr>
      </w:pPr>
    </w:p>
    <w:p w14:paraId="5A80E523" w14:textId="77777777" w:rsidR="003A1BC7" w:rsidRDefault="00CC6572">
      <w:pPr>
        <w:pStyle w:val="BodyText3"/>
        <w:spacing w:line="360" w:lineRule="auto"/>
        <w:rPr>
          <w:rStyle w:val="BookTitle1"/>
          <w:sz w:val="30"/>
          <w:szCs w:val="30"/>
          <w:lang w:val="vi-VN"/>
        </w:rPr>
      </w:pPr>
      <w:r>
        <w:rPr>
          <w:rStyle w:val="BookTitle1"/>
          <w:sz w:val="30"/>
          <w:szCs w:val="30"/>
        </w:rPr>
        <w:t xml:space="preserve">    </w:t>
      </w: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1DE362BB" w14:textId="77777777" w:rsidR="003A1BC7" w:rsidRDefault="00CC6572">
      <w:pPr>
        <w:spacing w:line="360" w:lineRule="auto"/>
        <w:ind w:leftChars="-3" w:left="450" w:hanging="458"/>
        <w:rPr>
          <w:sz w:val="30"/>
          <w:szCs w:val="30"/>
          <w:lang w:val="vi-VN"/>
        </w:rPr>
      </w:pPr>
      <w:r>
        <w:rPr>
          <w:noProof/>
          <w:sz w:val="30"/>
          <w:szCs w:val="30"/>
        </w:rPr>
        <w:lastRenderedPageBreak/>
        <w:drawing>
          <wp:inline distT="0" distB="0" distL="0" distR="0" wp14:anchorId="018502FC" wp14:editId="66D03EE2">
            <wp:extent cx="5978525" cy="6552565"/>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a:stretch>
                      <a:fillRect/>
                    </a:stretch>
                  </pic:blipFill>
                  <pic:spPr>
                    <a:xfrm>
                      <a:off x="0" y="0"/>
                      <a:ext cx="5999674" cy="6575333"/>
                    </a:xfrm>
                    <a:prstGeom prst="rect">
                      <a:avLst/>
                    </a:prstGeom>
                  </pic:spPr>
                </pic:pic>
              </a:graphicData>
            </a:graphic>
          </wp:inline>
        </w:drawing>
      </w:r>
    </w:p>
    <w:p w14:paraId="374F72CE" w14:textId="77777777" w:rsidR="003A1BC7" w:rsidRDefault="003A1BC7">
      <w:pPr>
        <w:spacing w:line="360" w:lineRule="auto"/>
        <w:ind w:leftChars="-3" w:left="450" w:hanging="458"/>
        <w:rPr>
          <w:sz w:val="30"/>
          <w:szCs w:val="30"/>
          <w:lang w:val="vi-VN"/>
        </w:rPr>
      </w:pPr>
    </w:p>
    <w:p w14:paraId="7DF41EA0" w14:textId="77777777" w:rsidR="003A1BC7" w:rsidRDefault="003A1BC7">
      <w:pPr>
        <w:spacing w:line="360" w:lineRule="auto"/>
        <w:ind w:leftChars="-3" w:left="450" w:hanging="458"/>
        <w:rPr>
          <w:sz w:val="30"/>
          <w:szCs w:val="30"/>
          <w:lang w:val="vi-VN"/>
        </w:rPr>
      </w:pPr>
    </w:p>
    <w:p w14:paraId="1947DF81" w14:textId="77777777" w:rsidR="003A1BC7" w:rsidRDefault="003A1BC7">
      <w:pPr>
        <w:spacing w:line="360" w:lineRule="auto"/>
        <w:ind w:leftChars="-3" w:left="450" w:hanging="458"/>
        <w:rPr>
          <w:sz w:val="30"/>
          <w:szCs w:val="30"/>
          <w:lang w:val="vi-VN"/>
        </w:rPr>
      </w:pPr>
    </w:p>
    <w:p w14:paraId="7556299B" w14:textId="77777777" w:rsidR="003A1BC7" w:rsidRDefault="003A1BC7">
      <w:pPr>
        <w:spacing w:line="360" w:lineRule="auto"/>
        <w:ind w:leftChars="-3" w:left="450" w:hanging="458"/>
        <w:rPr>
          <w:sz w:val="30"/>
          <w:szCs w:val="30"/>
          <w:lang w:val="vi-VN"/>
        </w:rPr>
      </w:pPr>
    </w:p>
    <w:p w14:paraId="05872609" w14:textId="77777777" w:rsidR="003A1BC7" w:rsidRDefault="003A1BC7">
      <w:pPr>
        <w:spacing w:line="360" w:lineRule="auto"/>
        <w:ind w:leftChars="-3" w:left="450" w:hanging="458"/>
        <w:rPr>
          <w:sz w:val="30"/>
          <w:szCs w:val="30"/>
          <w:lang w:val="vi-VN"/>
        </w:rPr>
      </w:pPr>
    </w:p>
    <w:p w14:paraId="2CCACB29" w14:textId="77777777" w:rsidR="003A1BC7" w:rsidRDefault="003A1BC7">
      <w:pPr>
        <w:spacing w:line="360" w:lineRule="auto"/>
        <w:ind w:leftChars="-3" w:left="450" w:hanging="458"/>
        <w:rPr>
          <w:sz w:val="30"/>
          <w:szCs w:val="30"/>
          <w:lang w:val="vi-VN"/>
        </w:rPr>
      </w:pPr>
    </w:p>
    <w:p w14:paraId="7AE0BDF4" w14:textId="77777777" w:rsidR="003A1BC7" w:rsidRDefault="003A1BC7">
      <w:pPr>
        <w:spacing w:line="360" w:lineRule="auto"/>
        <w:ind w:leftChars="-3" w:left="450" w:hanging="458"/>
        <w:rPr>
          <w:sz w:val="30"/>
          <w:szCs w:val="30"/>
          <w:lang w:val="vi-VN"/>
        </w:rPr>
      </w:pPr>
    </w:p>
    <w:p w14:paraId="1AE44695" w14:textId="77777777" w:rsidR="003A1BC7" w:rsidRDefault="003A1BC7">
      <w:pPr>
        <w:spacing w:line="360" w:lineRule="auto"/>
        <w:rPr>
          <w:sz w:val="30"/>
          <w:szCs w:val="30"/>
          <w:lang w:val="vi-VN"/>
        </w:rPr>
      </w:pPr>
    </w:p>
    <w:p w14:paraId="42748F3B"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CA7A0C1" w14:textId="77777777" w:rsidR="003A1BC7" w:rsidRDefault="003A1BC7">
      <w:pPr>
        <w:spacing w:line="360" w:lineRule="auto"/>
        <w:rPr>
          <w:sz w:val="30"/>
          <w:szCs w:val="30"/>
          <w:lang w:val="vi-VN"/>
        </w:rPr>
      </w:pPr>
    </w:p>
    <w:p w14:paraId="15CEC92F" w14:textId="77777777" w:rsidR="003A1BC7" w:rsidRDefault="00CC6572">
      <w:pPr>
        <w:tabs>
          <w:tab w:val="left" w:pos="567"/>
        </w:tabs>
        <w:spacing w:line="360" w:lineRule="auto"/>
        <w:ind w:left="-1040"/>
        <w:rPr>
          <w:b/>
          <w:bCs/>
          <w:sz w:val="30"/>
          <w:szCs w:val="30"/>
          <w:lang w:val="vi-VN"/>
        </w:rPr>
        <w:sectPr w:rsidR="003A1BC7">
          <w:pgSz w:w="11907" w:h="16840"/>
          <w:pgMar w:top="1134" w:right="1134" w:bottom="1134" w:left="1701" w:header="720" w:footer="720" w:gutter="0"/>
          <w:cols w:space="0"/>
          <w:docGrid w:linePitch="381"/>
        </w:sectPr>
      </w:pPr>
      <w:r>
        <w:rPr>
          <w:noProof/>
          <w:sz w:val="30"/>
          <w:szCs w:val="30"/>
        </w:rPr>
        <w:drawing>
          <wp:inline distT="0" distB="0" distL="0" distR="0" wp14:anchorId="5E0963EC" wp14:editId="294B3D30">
            <wp:extent cx="6764655" cy="51581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6767795" cy="5160338"/>
                    </a:xfrm>
                    <a:prstGeom prst="rect">
                      <a:avLst/>
                    </a:prstGeom>
                  </pic:spPr>
                </pic:pic>
              </a:graphicData>
            </a:graphic>
          </wp:inline>
        </w:drawing>
      </w:r>
    </w:p>
    <w:p w14:paraId="3908C4F9" w14:textId="77777777" w:rsidR="003A1BC7" w:rsidRDefault="00CC6572">
      <w:pPr>
        <w:pStyle w:val="ListParagraph"/>
        <w:numPr>
          <w:ilvl w:val="0"/>
          <w:numId w:val="23"/>
        </w:numPr>
        <w:tabs>
          <w:tab w:val="left" w:pos="567"/>
        </w:tabs>
        <w:spacing w:line="360" w:lineRule="auto"/>
        <w:rPr>
          <w:b/>
          <w:bCs/>
          <w:sz w:val="30"/>
          <w:szCs w:val="30"/>
          <w:lang w:val="vi-VN"/>
        </w:rPr>
      </w:pPr>
      <w:r>
        <w:rPr>
          <w:b/>
          <w:bCs/>
          <w:sz w:val="30"/>
          <w:szCs w:val="30"/>
          <w:lang w:val="vi-VN"/>
        </w:rPr>
        <w:lastRenderedPageBreak/>
        <w:t>UC013_Tạo phòng chat</w:t>
      </w:r>
    </w:p>
    <w:p w14:paraId="20796771" w14:textId="77777777" w:rsidR="003A1BC7" w:rsidRDefault="00CC6572">
      <w:pPr>
        <w:pStyle w:val="BodyText3"/>
        <w:spacing w:line="360" w:lineRule="auto"/>
        <w:rPr>
          <w:rStyle w:val="BookTitle1"/>
          <w:sz w:val="30"/>
          <w:szCs w:val="30"/>
          <w:lang w:val="vi-VN"/>
        </w:rPr>
      </w:pPr>
      <w:r>
        <w:rPr>
          <w:rStyle w:val="BookTitle1"/>
          <w:sz w:val="30"/>
          <w:szCs w:val="30"/>
          <w:lang w:val="vi-VN"/>
        </w:rPr>
        <w:t xml:space="preserve">  Mô tả use case UC013</w:t>
      </w:r>
    </w:p>
    <w:tbl>
      <w:tblPr>
        <w:tblStyle w:val="TableGrid"/>
        <w:tblW w:w="0" w:type="auto"/>
        <w:tblLook w:val="04A0" w:firstRow="1" w:lastRow="0" w:firstColumn="1" w:lastColumn="0" w:noHBand="0" w:noVBand="1"/>
      </w:tblPr>
      <w:tblGrid>
        <w:gridCol w:w="4536"/>
        <w:gridCol w:w="4526"/>
      </w:tblGrid>
      <w:tr w:rsidR="003A1BC7" w14:paraId="54002935" w14:textId="77777777">
        <w:tc>
          <w:tcPr>
            <w:tcW w:w="9062" w:type="dxa"/>
            <w:gridSpan w:val="2"/>
          </w:tcPr>
          <w:p w14:paraId="6C820B80"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Tạo</w:t>
            </w:r>
            <w:proofErr w:type="spellEnd"/>
            <w:r>
              <w:rPr>
                <w:rFonts w:eastAsia="ArialMT"/>
                <w:sz w:val="30"/>
                <w:szCs w:val="30"/>
                <w:lang w:val="vi-VN"/>
              </w:rPr>
              <w:t xml:space="preserve"> phòng chat</w:t>
            </w:r>
          </w:p>
        </w:tc>
      </w:tr>
      <w:tr w:rsidR="003A1BC7" w14:paraId="308461A2" w14:textId="77777777">
        <w:tc>
          <w:tcPr>
            <w:tcW w:w="9062" w:type="dxa"/>
            <w:gridSpan w:val="2"/>
          </w:tcPr>
          <w:p w14:paraId="2539ABE6"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xml:space="preserve">: </w:t>
            </w:r>
            <w:proofErr w:type="spellStart"/>
            <w:r>
              <w:rPr>
                <w:rFonts w:eastAsia="ArialMT"/>
                <w:sz w:val="30"/>
                <w:szCs w:val="30"/>
              </w:rPr>
              <w:t>Tạo</w:t>
            </w:r>
            <w:proofErr w:type="spellEnd"/>
            <w:r>
              <w:rPr>
                <w:rFonts w:eastAsia="ArialMT"/>
                <w:sz w:val="30"/>
                <w:szCs w:val="30"/>
                <w:lang w:val="vi-VN"/>
              </w:rPr>
              <w:t xml:space="preserve"> nhóm chat nhiều người dùng</w:t>
            </w:r>
          </w:p>
        </w:tc>
      </w:tr>
      <w:tr w:rsidR="003A1BC7" w14:paraId="2CF6E0B7" w14:textId="77777777">
        <w:tc>
          <w:tcPr>
            <w:tcW w:w="9062" w:type="dxa"/>
            <w:gridSpan w:val="2"/>
          </w:tcPr>
          <w:p w14:paraId="61A25DD7"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2306F877" w14:textId="77777777">
        <w:tc>
          <w:tcPr>
            <w:tcW w:w="9062" w:type="dxa"/>
            <w:gridSpan w:val="2"/>
          </w:tcPr>
          <w:p w14:paraId="16179DA1"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2D9533AF" w14:textId="77777777">
        <w:tc>
          <w:tcPr>
            <w:tcW w:w="9062" w:type="dxa"/>
            <w:gridSpan w:val="2"/>
          </w:tcPr>
          <w:p w14:paraId="5D76B1F0"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w:t>
            </w:r>
          </w:p>
        </w:tc>
      </w:tr>
      <w:tr w:rsidR="003A1BC7" w14:paraId="3ECAD5C6" w14:textId="77777777">
        <w:tc>
          <w:tcPr>
            <w:tcW w:w="9062" w:type="dxa"/>
            <w:gridSpan w:val="2"/>
          </w:tcPr>
          <w:p w14:paraId="4FEC7ED7" w14:textId="77777777" w:rsidR="003A1BC7" w:rsidRDefault="00CC6572">
            <w:pPr>
              <w:pStyle w:val="BodyText"/>
              <w:spacing w:line="360" w:lineRule="auto"/>
              <w:ind w:left="1800" w:hangingChars="600" w:hanging="1800"/>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roofErr w:type="spellStart"/>
            <w:r>
              <w:rPr>
                <w:rFonts w:eastAsia="ArialMT"/>
                <w:bCs/>
                <w:sz w:val="30"/>
                <w:szCs w:val="30"/>
              </w:rPr>
              <w:t>Người</w:t>
            </w:r>
            <w:proofErr w:type="spellEnd"/>
            <w:r>
              <w:rPr>
                <w:rFonts w:eastAsia="ArialMT"/>
                <w:bCs/>
                <w:sz w:val="30"/>
                <w:szCs w:val="30"/>
                <w:lang w:val="vi-VN"/>
              </w:rPr>
              <w:t xml:space="preserve"> cần thêm vào nhóm là bạn bè</w:t>
            </w:r>
          </w:p>
        </w:tc>
      </w:tr>
      <w:tr w:rsidR="003A1BC7" w14:paraId="3E19C50E" w14:textId="77777777">
        <w:tc>
          <w:tcPr>
            <w:tcW w:w="9062" w:type="dxa"/>
            <w:gridSpan w:val="2"/>
          </w:tcPr>
          <w:p w14:paraId="0677D457" w14:textId="77777777" w:rsidR="003A1BC7" w:rsidRDefault="00CC6572">
            <w:pPr>
              <w:pStyle w:val="BodyText"/>
              <w:spacing w:line="360" w:lineRule="auto"/>
              <w:ind w:left="1807" w:hangingChars="600" w:hanging="1807"/>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7AA203E7" w14:textId="77777777">
        <w:tc>
          <w:tcPr>
            <w:tcW w:w="4536" w:type="dxa"/>
          </w:tcPr>
          <w:p w14:paraId="7DA96D71" w14:textId="77777777" w:rsidR="003A1BC7" w:rsidRDefault="00CC6572">
            <w:pPr>
              <w:pStyle w:val="BodyText"/>
              <w:spacing w:line="360" w:lineRule="auto"/>
              <w:ind w:left="1807" w:hangingChars="600" w:hanging="1807"/>
              <w:jc w:val="center"/>
              <w:rPr>
                <w:sz w:val="30"/>
                <w:szCs w:val="30"/>
              </w:rPr>
            </w:pPr>
            <w:r>
              <w:rPr>
                <w:b/>
                <w:bCs/>
                <w:sz w:val="30"/>
                <w:szCs w:val="30"/>
              </w:rPr>
              <w:t>Actor</w:t>
            </w:r>
          </w:p>
        </w:tc>
        <w:tc>
          <w:tcPr>
            <w:tcW w:w="4526" w:type="dxa"/>
          </w:tcPr>
          <w:p w14:paraId="67D89391" w14:textId="77777777" w:rsidR="003A1BC7" w:rsidRDefault="00CC6572">
            <w:pPr>
              <w:pStyle w:val="BodyText"/>
              <w:spacing w:line="360" w:lineRule="auto"/>
              <w:ind w:left="1807" w:hangingChars="600" w:hanging="1807"/>
              <w:jc w:val="center"/>
              <w:rPr>
                <w:sz w:val="30"/>
                <w:szCs w:val="30"/>
              </w:rPr>
            </w:pPr>
            <w:r>
              <w:rPr>
                <w:b/>
                <w:bCs/>
                <w:sz w:val="30"/>
                <w:szCs w:val="30"/>
              </w:rPr>
              <w:t>System</w:t>
            </w:r>
          </w:p>
        </w:tc>
      </w:tr>
      <w:tr w:rsidR="003A1BC7" w14:paraId="370B1BA1" w14:textId="77777777">
        <w:tc>
          <w:tcPr>
            <w:tcW w:w="4536" w:type="dxa"/>
          </w:tcPr>
          <w:p w14:paraId="347CBA24" w14:textId="77777777" w:rsidR="003A1BC7" w:rsidRDefault="00CC6572">
            <w:pPr>
              <w:pStyle w:val="BodyText"/>
              <w:spacing w:line="360" w:lineRule="auto"/>
              <w:ind w:left="1800" w:hangingChars="600" w:hanging="1800"/>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bấm menu trên góc phải màn hình</w:t>
            </w:r>
          </w:p>
        </w:tc>
        <w:tc>
          <w:tcPr>
            <w:tcW w:w="4526" w:type="dxa"/>
          </w:tcPr>
          <w:p w14:paraId="2FFDCF6B" w14:textId="77777777" w:rsidR="003A1BC7" w:rsidRDefault="003A1BC7">
            <w:pPr>
              <w:pStyle w:val="BodyText"/>
              <w:spacing w:line="360" w:lineRule="auto"/>
              <w:ind w:left="1800" w:hangingChars="600" w:hanging="1800"/>
              <w:rPr>
                <w:sz w:val="30"/>
                <w:szCs w:val="30"/>
              </w:rPr>
            </w:pPr>
          </w:p>
        </w:tc>
      </w:tr>
      <w:tr w:rsidR="003A1BC7" w14:paraId="337FB86F" w14:textId="77777777">
        <w:tc>
          <w:tcPr>
            <w:tcW w:w="4536" w:type="dxa"/>
          </w:tcPr>
          <w:p w14:paraId="402FCE93" w14:textId="77777777" w:rsidR="003A1BC7" w:rsidRDefault="003A1BC7">
            <w:pPr>
              <w:pStyle w:val="BodyText"/>
              <w:spacing w:line="360" w:lineRule="auto"/>
              <w:ind w:left="1800" w:hangingChars="600" w:hanging="1800"/>
              <w:rPr>
                <w:sz w:val="30"/>
                <w:szCs w:val="30"/>
              </w:rPr>
            </w:pPr>
          </w:p>
        </w:tc>
        <w:tc>
          <w:tcPr>
            <w:tcW w:w="4526" w:type="dxa"/>
          </w:tcPr>
          <w:p w14:paraId="0514A423" w14:textId="77777777" w:rsidR="003A1BC7" w:rsidRDefault="00CC6572">
            <w:pPr>
              <w:pStyle w:val="BodyText"/>
              <w:autoSpaceDE w:val="0"/>
              <w:autoSpaceDN w:val="0"/>
              <w:adjustRightInd w:val="0"/>
              <w:spacing w:line="360" w:lineRule="auto"/>
              <w:ind w:left="1800" w:hangingChars="600" w:hanging="1800"/>
              <w:rPr>
                <w:sz w:val="30"/>
                <w:szCs w:val="30"/>
                <w:lang w:val="vi-VN"/>
              </w:rPr>
            </w:pPr>
            <w:r>
              <w:rPr>
                <w:sz w:val="30"/>
                <w:szCs w:val="30"/>
              </w:rPr>
              <w:t>2.Hệ</w:t>
            </w:r>
            <w:r>
              <w:rPr>
                <w:sz w:val="30"/>
                <w:szCs w:val="30"/>
                <w:lang w:val="vi-VN"/>
              </w:rPr>
              <w:t xml:space="preserve"> thống hiện thị popu menu cho người dùng chọn</w:t>
            </w:r>
          </w:p>
          <w:p w14:paraId="03E9982D" w14:textId="77777777" w:rsidR="003A1BC7" w:rsidRDefault="003A1BC7">
            <w:pPr>
              <w:pStyle w:val="BodyText"/>
              <w:spacing w:line="360" w:lineRule="auto"/>
              <w:ind w:left="1800" w:hangingChars="600" w:hanging="1800"/>
              <w:rPr>
                <w:sz w:val="30"/>
                <w:szCs w:val="30"/>
              </w:rPr>
            </w:pPr>
          </w:p>
        </w:tc>
      </w:tr>
      <w:tr w:rsidR="003A1BC7" w14:paraId="74627C42" w14:textId="77777777">
        <w:tc>
          <w:tcPr>
            <w:tcW w:w="4536" w:type="dxa"/>
          </w:tcPr>
          <w:p w14:paraId="45D35C1B" w14:textId="77777777" w:rsidR="003A1BC7" w:rsidRDefault="00CC6572">
            <w:pPr>
              <w:pStyle w:val="BodyText"/>
              <w:spacing w:line="360" w:lineRule="auto"/>
              <w:ind w:left="1800" w:hangingChars="600" w:hanging="1800"/>
              <w:rPr>
                <w:sz w:val="30"/>
                <w:szCs w:val="30"/>
                <w:lang w:val="vi-VN"/>
              </w:rPr>
            </w:pPr>
            <w:r>
              <w:rPr>
                <w:sz w:val="30"/>
                <w:szCs w:val="30"/>
                <w:lang w:val="vi-VN"/>
              </w:rPr>
              <w:t>3.Chọn chức năng tạo nhóm</w:t>
            </w:r>
          </w:p>
        </w:tc>
        <w:tc>
          <w:tcPr>
            <w:tcW w:w="4526" w:type="dxa"/>
          </w:tcPr>
          <w:p w14:paraId="58815338" w14:textId="77777777" w:rsidR="003A1BC7" w:rsidRDefault="003A1BC7">
            <w:pPr>
              <w:pStyle w:val="BodyText"/>
              <w:spacing w:line="360" w:lineRule="auto"/>
              <w:ind w:left="1800" w:hangingChars="600" w:hanging="1800"/>
              <w:rPr>
                <w:sz w:val="30"/>
                <w:szCs w:val="30"/>
              </w:rPr>
            </w:pPr>
          </w:p>
        </w:tc>
      </w:tr>
      <w:tr w:rsidR="003A1BC7" w14:paraId="0CB92BB7" w14:textId="77777777">
        <w:tc>
          <w:tcPr>
            <w:tcW w:w="4536" w:type="dxa"/>
          </w:tcPr>
          <w:p w14:paraId="0145E5EB" w14:textId="77777777" w:rsidR="003A1BC7" w:rsidRDefault="003A1BC7">
            <w:pPr>
              <w:pStyle w:val="BodyText"/>
              <w:spacing w:line="360" w:lineRule="auto"/>
              <w:ind w:left="1800" w:hangingChars="600" w:hanging="1800"/>
              <w:rPr>
                <w:sz w:val="30"/>
                <w:szCs w:val="30"/>
              </w:rPr>
            </w:pPr>
          </w:p>
        </w:tc>
        <w:tc>
          <w:tcPr>
            <w:tcW w:w="4526" w:type="dxa"/>
          </w:tcPr>
          <w:p w14:paraId="7192183F" w14:textId="77777777" w:rsidR="003A1BC7" w:rsidRDefault="00CC6572">
            <w:pPr>
              <w:pStyle w:val="BodyText"/>
              <w:spacing w:line="360" w:lineRule="auto"/>
              <w:ind w:left="1800" w:hangingChars="600" w:hanging="1800"/>
              <w:rPr>
                <w:sz w:val="30"/>
                <w:szCs w:val="30"/>
                <w:lang w:val="vi-VN"/>
              </w:rPr>
            </w:pPr>
            <w:r>
              <w:rPr>
                <w:sz w:val="30"/>
                <w:szCs w:val="30"/>
                <w:lang w:val="vi-VN"/>
              </w:rPr>
              <w:t>4.Hệ thống hiển thị giao diện tạo nhóm chat</w:t>
            </w:r>
          </w:p>
        </w:tc>
      </w:tr>
      <w:tr w:rsidR="003A1BC7" w14:paraId="79A4AB4E" w14:textId="77777777">
        <w:tc>
          <w:tcPr>
            <w:tcW w:w="4536" w:type="dxa"/>
          </w:tcPr>
          <w:p w14:paraId="36CED00A" w14:textId="77777777" w:rsidR="003A1BC7" w:rsidRDefault="00CC6572">
            <w:pPr>
              <w:pStyle w:val="BodyText"/>
              <w:spacing w:line="360" w:lineRule="auto"/>
              <w:ind w:left="1800" w:hangingChars="600" w:hanging="1800"/>
              <w:rPr>
                <w:sz w:val="30"/>
                <w:szCs w:val="30"/>
                <w:lang w:val="vi-VN"/>
              </w:rPr>
            </w:pPr>
            <w:r>
              <w:rPr>
                <w:sz w:val="30"/>
                <w:szCs w:val="30"/>
                <w:lang w:val="vi-VN"/>
              </w:rPr>
              <w:t>5.Người dùng nhập tên nhóm</w:t>
            </w:r>
          </w:p>
        </w:tc>
        <w:tc>
          <w:tcPr>
            <w:tcW w:w="4526" w:type="dxa"/>
          </w:tcPr>
          <w:p w14:paraId="370FF131" w14:textId="77777777" w:rsidR="003A1BC7" w:rsidRDefault="003A1BC7">
            <w:pPr>
              <w:pStyle w:val="BodyText"/>
              <w:spacing w:line="360" w:lineRule="auto"/>
              <w:ind w:left="1800" w:hangingChars="600" w:hanging="1800"/>
              <w:rPr>
                <w:sz w:val="30"/>
                <w:szCs w:val="30"/>
                <w:lang w:val="vi-VN"/>
              </w:rPr>
            </w:pPr>
          </w:p>
        </w:tc>
      </w:tr>
      <w:tr w:rsidR="003A1BC7" w14:paraId="6998407D" w14:textId="77777777">
        <w:tc>
          <w:tcPr>
            <w:tcW w:w="4536" w:type="dxa"/>
          </w:tcPr>
          <w:p w14:paraId="3D4CCC9E" w14:textId="77777777" w:rsidR="003A1BC7" w:rsidRDefault="00CC6572">
            <w:pPr>
              <w:pStyle w:val="BodyText"/>
              <w:spacing w:line="360" w:lineRule="auto"/>
              <w:ind w:left="1800" w:hangingChars="600" w:hanging="1800"/>
              <w:rPr>
                <w:sz w:val="30"/>
                <w:szCs w:val="30"/>
                <w:lang w:val="vi-VN"/>
              </w:rPr>
            </w:pPr>
            <w:r>
              <w:rPr>
                <w:sz w:val="30"/>
                <w:szCs w:val="30"/>
                <w:lang w:val="vi-VN"/>
              </w:rPr>
              <w:t>6.Chọn thành viên cho nhóm</w:t>
            </w:r>
          </w:p>
        </w:tc>
        <w:tc>
          <w:tcPr>
            <w:tcW w:w="4526" w:type="dxa"/>
          </w:tcPr>
          <w:p w14:paraId="465297D9" w14:textId="77777777" w:rsidR="003A1BC7" w:rsidRDefault="003A1BC7">
            <w:pPr>
              <w:pStyle w:val="BodyText"/>
              <w:spacing w:line="360" w:lineRule="auto"/>
              <w:ind w:left="1800" w:hangingChars="600" w:hanging="1800"/>
              <w:rPr>
                <w:sz w:val="30"/>
                <w:szCs w:val="30"/>
                <w:lang w:val="vi-VN"/>
              </w:rPr>
            </w:pPr>
          </w:p>
        </w:tc>
      </w:tr>
      <w:tr w:rsidR="003A1BC7" w14:paraId="18193E6A" w14:textId="77777777">
        <w:tc>
          <w:tcPr>
            <w:tcW w:w="4536" w:type="dxa"/>
          </w:tcPr>
          <w:p w14:paraId="10EEE164" w14:textId="77777777" w:rsidR="003A1BC7" w:rsidRDefault="003A1BC7">
            <w:pPr>
              <w:pStyle w:val="BodyText"/>
              <w:spacing w:line="360" w:lineRule="auto"/>
              <w:ind w:left="1800" w:hangingChars="600" w:hanging="1800"/>
              <w:rPr>
                <w:sz w:val="30"/>
                <w:szCs w:val="30"/>
                <w:lang w:val="vi-VN"/>
              </w:rPr>
            </w:pPr>
          </w:p>
        </w:tc>
        <w:tc>
          <w:tcPr>
            <w:tcW w:w="4526" w:type="dxa"/>
          </w:tcPr>
          <w:p w14:paraId="374974F9" w14:textId="77777777" w:rsidR="003A1BC7" w:rsidRDefault="00CC6572">
            <w:pPr>
              <w:pStyle w:val="BodyText"/>
              <w:spacing w:line="360" w:lineRule="auto"/>
              <w:ind w:left="1800" w:hangingChars="600" w:hanging="1800"/>
              <w:rPr>
                <w:sz w:val="30"/>
                <w:szCs w:val="30"/>
                <w:lang w:val="vi-VN"/>
              </w:rPr>
            </w:pPr>
            <w:r>
              <w:rPr>
                <w:sz w:val="30"/>
                <w:szCs w:val="30"/>
                <w:lang w:val="vi-VN"/>
              </w:rPr>
              <w:t>7.Hệ thống hiển thị nút tạo nhóm</w:t>
            </w:r>
          </w:p>
        </w:tc>
      </w:tr>
      <w:tr w:rsidR="003A1BC7" w14:paraId="7148B818" w14:textId="77777777">
        <w:tc>
          <w:tcPr>
            <w:tcW w:w="4536" w:type="dxa"/>
          </w:tcPr>
          <w:p w14:paraId="1B7C26B3" w14:textId="77777777" w:rsidR="003A1BC7" w:rsidRDefault="00CC6572">
            <w:pPr>
              <w:pStyle w:val="BodyText"/>
              <w:spacing w:line="360" w:lineRule="auto"/>
              <w:ind w:left="1800" w:hangingChars="600" w:hanging="1800"/>
              <w:rPr>
                <w:sz w:val="30"/>
                <w:szCs w:val="30"/>
                <w:lang w:val="vi-VN"/>
              </w:rPr>
            </w:pPr>
            <w:r>
              <w:rPr>
                <w:sz w:val="30"/>
                <w:szCs w:val="30"/>
                <w:lang w:val="vi-VN"/>
              </w:rPr>
              <w:t>8.Người dùng nhấn vào nút tạo nhóm</w:t>
            </w:r>
          </w:p>
        </w:tc>
        <w:tc>
          <w:tcPr>
            <w:tcW w:w="4526" w:type="dxa"/>
          </w:tcPr>
          <w:p w14:paraId="04E571BB" w14:textId="77777777" w:rsidR="003A1BC7" w:rsidRDefault="003A1BC7">
            <w:pPr>
              <w:pStyle w:val="BodyText"/>
              <w:spacing w:line="360" w:lineRule="auto"/>
              <w:ind w:left="1800" w:hangingChars="600" w:hanging="1800"/>
              <w:rPr>
                <w:sz w:val="30"/>
                <w:szCs w:val="30"/>
                <w:lang w:val="vi-VN"/>
              </w:rPr>
            </w:pPr>
          </w:p>
        </w:tc>
      </w:tr>
      <w:tr w:rsidR="003A1BC7" w14:paraId="66392CCB" w14:textId="77777777">
        <w:tc>
          <w:tcPr>
            <w:tcW w:w="4536" w:type="dxa"/>
          </w:tcPr>
          <w:p w14:paraId="0DCB7485" w14:textId="77777777" w:rsidR="003A1BC7" w:rsidRDefault="003A1BC7">
            <w:pPr>
              <w:pStyle w:val="BodyText"/>
              <w:spacing w:line="360" w:lineRule="auto"/>
              <w:ind w:left="1800" w:hangingChars="600" w:hanging="1800"/>
              <w:rPr>
                <w:sz w:val="30"/>
                <w:szCs w:val="30"/>
                <w:lang w:val="vi-VN"/>
              </w:rPr>
            </w:pPr>
          </w:p>
        </w:tc>
        <w:tc>
          <w:tcPr>
            <w:tcW w:w="4526" w:type="dxa"/>
          </w:tcPr>
          <w:p w14:paraId="5141D946" w14:textId="77777777" w:rsidR="003A1BC7" w:rsidRDefault="00CC6572">
            <w:pPr>
              <w:pStyle w:val="BodyText"/>
              <w:spacing w:line="360" w:lineRule="auto"/>
              <w:ind w:left="1800" w:hangingChars="600" w:hanging="1800"/>
              <w:rPr>
                <w:sz w:val="30"/>
                <w:szCs w:val="30"/>
                <w:lang w:val="vi-VN"/>
              </w:rPr>
            </w:pPr>
            <w:r>
              <w:rPr>
                <w:sz w:val="30"/>
                <w:szCs w:val="30"/>
                <w:lang w:val="vi-VN"/>
              </w:rPr>
              <w:t>9.Hệ thống trả về giao diện cuộc trò chuyện</w:t>
            </w:r>
          </w:p>
        </w:tc>
      </w:tr>
      <w:tr w:rsidR="003A1BC7" w14:paraId="32CF2549" w14:textId="77777777">
        <w:tc>
          <w:tcPr>
            <w:tcW w:w="9062" w:type="dxa"/>
            <w:gridSpan w:val="2"/>
          </w:tcPr>
          <w:p w14:paraId="3A7843D5" w14:textId="77777777" w:rsidR="003A1BC7" w:rsidRDefault="00CC6572">
            <w:pPr>
              <w:pStyle w:val="BodyText"/>
              <w:spacing w:line="360" w:lineRule="auto"/>
              <w:ind w:left="1800" w:hangingChars="600" w:hanging="1800"/>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137E713B" w14:textId="77777777">
        <w:tc>
          <w:tcPr>
            <w:tcW w:w="4536" w:type="dxa"/>
          </w:tcPr>
          <w:p w14:paraId="4FD6325E" w14:textId="77777777" w:rsidR="003A1BC7" w:rsidRDefault="00CC6572">
            <w:pPr>
              <w:pStyle w:val="BodyText"/>
              <w:spacing w:line="360" w:lineRule="auto"/>
              <w:ind w:left="1800" w:hangingChars="600" w:hanging="1800"/>
              <w:rPr>
                <w:sz w:val="30"/>
                <w:szCs w:val="30"/>
                <w:lang w:val="vi-VN"/>
              </w:rPr>
            </w:pPr>
            <w:r>
              <w:rPr>
                <w:sz w:val="30"/>
                <w:szCs w:val="30"/>
                <w:lang w:val="vi-VN"/>
              </w:rPr>
              <w:t>6.1 Người dùng không chọn thành viên nhóm</w:t>
            </w:r>
          </w:p>
        </w:tc>
        <w:tc>
          <w:tcPr>
            <w:tcW w:w="4526" w:type="dxa"/>
          </w:tcPr>
          <w:p w14:paraId="6757199C" w14:textId="77777777" w:rsidR="003A1BC7" w:rsidRDefault="003A1BC7">
            <w:pPr>
              <w:pStyle w:val="BodyText"/>
              <w:spacing w:line="360" w:lineRule="auto"/>
              <w:ind w:left="1800" w:hangingChars="600" w:hanging="1800"/>
              <w:rPr>
                <w:sz w:val="30"/>
                <w:szCs w:val="30"/>
                <w:lang w:val="vi-VN"/>
              </w:rPr>
            </w:pPr>
          </w:p>
        </w:tc>
      </w:tr>
      <w:tr w:rsidR="003A1BC7" w14:paraId="5EE11C7A" w14:textId="77777777">
        <w:tc>
          <w:tcPr>
            <w:tcW w:w="4536" w:type="dxa"/>
          </w:tcPr>
          <w:p w14:paraId="74CAAC10" w14:textId="77777777" w:rsidR="003A1BC7" w:rsidRDefault="003A1BC7">
            <w:pPr>
              <w:pStyle w:val="BodyText"/>
              <w:spacing w:line="360" w:lineRule="auto"/>
              <w:ind w:left="1800" w:hangingChars="600" w:hanging="1800"/>
              <w:rPr>
                <w:sz w:val="30"/>
                <w:szCs w:val="30"/>
                <w:lang w:val="vi-VN"/>
              </w:rPr>
            </w:pPr>
          </w:p>
        </w:tc>
        <w:tc>
          <w:tcPr>
            <w:tcW w:w="4526" w:type="dxa"/>
          </w:tcPr>
          <w:p w14:paraId="1E37D488" w14:textId="77777777" w:rsidR="003A1BC7" w:rsidRDefault="00CC6572">
            <w:pPr>
              <w:pStyle w:val="BodyText"/>
              <w:spacing w:line="360" w:lineRule="auto"/>
              <w:ind w:left="1800" w:hangingChars="600" w:hanging="1800"/>
              <w:rPr>
                <w:sz w:val="30"/>
                <w:szCs w:val="30"/>
                <w:lang w:val="vi-VN"/>
              </w:rPr>
            </w:pPr>
            <w:r>
              <w:rPr>
                <w:sz w:val="30"/>
                <w:szCs w:val="30"/>
                <w:lang w:val="vi-VN"/>
              </w:rPr>
              <w:t>7.1. Hệ thống ẩn nút tạo nhóm</w:t>
            </w:r>
          </w:p>
        </w:tc>
      </w:tr>
      <w:tr w:rsidR="003A1BC7" w14:paraId="2BC1CB13" w14:textId="77777777">
        <w:tc>
          <w:tcPr>
            <w:tcW w:w="9062" w:type="dxa"/>
            <w:gridSpan w:val="2"/>
          </w:tcPr>
          <w:p w14:paraId="7D0E6190" w14:textId="77777777" w:rsidR="003A1BC7" w:rsidRDefault="00CC6572">
            <w:pPr>
              <w:pStyle w:val="BodyText"/>
              <w:spacing w:line="360" w:lineRule="auto"/>
              <w:ind w:left="1800" w:hangingChars="600" w:hanging="1800"/>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bl>
    <w:p w14:paraId="449851D2" w14:textId="77777777" w:rsidR="003A1BC7" w:rsidRDefault="00CC6572">
      <w:pPr>
        <w:spacing w:line="360" w:lineRule="auto"/>
        <w:rPr>
          <w:rStyle w:val="BookTitle1"/>
          <w:sz w:val="30"/>
          <w:szCs w:val="30"/>
        </w:rPr>
      </w:pPr>
      <w:r>
        <w:rPr>
          <w:rStyle w:val="BookTitle1"/>
          <w:sz w:val="30"/>
          <w:szCs w:val="30"/>
        </w:rPr>
        <w:br w:type="page"/>
      </w:r>
    </w:p>
    <w:p w14:paraId="2287CECA" w14:textId="77777777" w:rsidR="003A1BC7" w:rsidRDefault="00CC6572">
      <w:pPr>
        <w:pStyle w:val="BodyText3"/>
        <w:spacing w:line="360" w:lineRule="auto"/>
        <w:rPr>
          <w:rStyle w:val="BookTitle1"/>
          <w:sz w:val="30"/>
          <w:szCs w:val="30"/>
          <w:lang w:val="vi-VN"/>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4F14EBA1" w14:textId="77777777" w:rsidR="003A1BC7" w:rsidRDefault="003A1BC7">
      <w:pPr>
        <w:spacing w:line="360" w:lineRule="auto"/>
        <w:rPr>
          <w:iCs/>
          <w:sz w:val="30"/>
          <w:szCs w:val="30"/>
        </w:rPr>
      </w:pPr>
    </w:p>
    <w:p w14:paraId="70A06DEE" w14:textId="77777777" w:rsidR="003A1BC7" w:rsidRDefault="00CC6572">
      <w:pPr>
        <w:spacing w:line="360" w:lineRule="auto"/>
        <w:rPr>
          <w:iCs/>
          <w:sz w:val="30"/>
          <w:szCs w:val="30"/>
        </w:rPr>
      </w:pPr>
      <w:r>
        <w:rPr>
          <w:noProof/>
          <w:sz w:val="30"/>
          <w:szCs w:val="30"/>
        </w:rPr>
        <w:drawing>
          <wp:inline distT="0" distB="0" distL="0" distR="0" wp14:anchorId="467715DB" wp14:editId="618E4DF8">
            <wp:extent cx="5852795" cy="6683375"/>
            <wp:effectExtent l="0" t="0" r="146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852795" cy="6683375"/>
                    </a:xfrm>
                    <a:prstGeom prst="rect">
                      <a:avLst/>
                    </a:prstGeom>
                  </pic:spPr>
                </pic:pic>
              </a:graphicData>
            </a:graphic>
          </wp:inline>
        </w:drawing>
      </w:r>
    </w:p>
    <w:p w14:paraId="55A6399F" w14:textId="77777777" w:rsidR="003A1BC7" w:rsidRDefault="003A1BC7">
      <w:pPr>
        <w:spacing w:line="360" w:lineRule="auto"/>
        <w:rPr>
          <w:iCs/>
          <w:sz w:val="30"/>
          <w:szCs w:val="30"/>
        </w:rPr>
      </w:pPr>
    </w:p>
    <w:p w14:paraId="64FD73D5" w14:textId="77777777" w:rsidR="003A1BC7" w:rsidRDefault="003A1BC7">
      <w:pPr>
        <w:spacing w:line="360" w:lineRule="auto"/>
        <w:rPr>
          <w:iCs/>
          <w:sz w:val="30"/>
          <w:szCs w:val="30"/>
        </w:rPr>
      </w:pPr>
    </w:p>
    <w:p w14:paraId="6A51A1DF" w14:textId="77777777" w:rsidR="003A1BC7" w:rsidRDefault="003A1BC7">
      <w:pPr>
        <w:spacing w:line="360" w:lineRule="auto"/>
        <w:rPr>
          <w:iCs/>
          <w:sz w:val="30"/>
          <w:szCs w:val="30"/>
        </w:rPr>
      </w:pPr>
    </w:p>
    <w:p w14:paraId="58BBCCA4" w14:textId="77777777" w:rsidR="003A1BC7" w:rsidRDefault="003A1BC7">
      <w:pPr>
        <w:spacing w:line="360" w:lineRule="auto"/>
        <w:rPr>
          <w:iCs/>
          <w:sz w:val="30"/>
          <w:szCs w:val="30"/>
        </w:rPr>
      </w:pPr>
    </w:p>
    <w:p w14:paraId="37A6873F" w14:textId="77777777" w:rsidR="003A1BC7" w:rsidRDefault="003A1BC7">
      <w:pPr>
        <w:spacing w:line="360" w:lineRule="auto"/>
        <w:rPr>
          <w:iCs/>
          <w:sz w:val="30"/>
          <w:szCs w:val="30"/>
        </w:rPr>
      </w:pPr>
    </w:p>
    <w:p w14:paraId="0A9F434C" w14:textId="77777777" w:rsidR="003A1BC7" w:rsidRDefault="003A1BC7">
      <w:pPr>
        <w:spacing w:line="360" w:lineRule="auto"/>
        <w:rPr>
          <w:iCs/>
          <w:sz w:val="30"/>
          <w:szCs w:val="30"/>
        </w:rPr>
      </w:pPr>
    </w:p>
    <w:p w14:paraId="1AE5720F" w14:textId="77777777" w:rsidR="003A1BC7" w:rsidRDefault="00CC6572">
      <w:pPr>
        <w:pStyle w:val="BodyText3"/>
        <w:spacing w:line="360" w:lineRule="auto"/>
        <w:rPr>
          <w:rStyle w:val="BookTitle1"/>
          <w:sz w:val="30"/>
          <w:szCs w:val="30"/>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6F556CCF" w14:textId="77777777" w:rsidR="003A1BC7" w:rsidRDefault="003A1BC7">
      <w:pPr>
        <w:spacing w:line="360" w:lineRule="auto"/>
        <w:rPr>
          <w:iCs/>
          <w:sz w:val="30"/>
          <w:szCs w:val="30"/>
        </w:rPr>
      </w:pPr>
    </w:p>
    <w:p w14:paraId="3B3C265A" w14:textId="77777777" w:rsidR="003A1BC7" w:rsidRDefault="00CC6572">
      <w:pPr>
        <w:pStyle w:val="ListParagraph"/>
        <w:tabs>
          <w:tab w:val="left" w:pos="567"/>
        </w:tabs>
        <w:spacing w:line="360" w:lineRule="auto"/>
        <w:ind w:left="-1040" w:firstLineChars="260" w:firstLine="780"/>
        <w:rPr>
          <w:b/>
          <w:bCs/>
          <w:sz w:val="30"/>
          <w:szCs w:val="30"/>
          <w:lang w:val="vi-VN"/>
        </w:rPr>
        <w:sectPr w:rsidR="003A1BC7">
          <w:pgSz w:w="11907" w:h="16840"/>
          <w:pgMar w:top="1134" w:right="1134" w:bottom="1134" w:left="1701" w:header="720" w:footer="720" w:gutter="0"/>
          <w:cols w:space="0"/>
          <w:docGrid w:linePitch="381"/>
        </w:sectPr>
      </w:pPr>
      <w:r>
        <w:rPr>
          <w:noProof/>
          <w:sz w:val="30"/>
          <w:szCs w:val="30"/>
        </w:rPr>
        <w:drawing>
          <wp:inline distT="0" distB="0" distL="0" distR="0" wp14:anchorId="2B521403" wp14:editId="06D686AB">
            <wp:extent cx="6332855" cy="45713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6335364" cy="4573024"/>
                    </a:xfrm>
                    <a:prstGeom prst="rect">
                      <a:avLst/>
                    </a:prstGeom>
                  </pic:spPr>
                </pic:pic>
              </a:graphicData>
            </a:graphic>
          </wp:inline>
        </w:drawing>
      </w:r>
    </w:p>
    <w:p w14:paraId="0D982CEE" w14:textId="77777777" w:rsidR="003A1BC7" w:rsidRDefault="00CC6572">
      <w:pPr>
        <w:pStyle w:val="ListParagraph"/>
        <w:numPr>
          <w:ilvl w:val="0"/>
          <w:numId w:val="23"/>
        </w:numPr>
        <w:tabs>
          <w:tab w:val="left" w:pos="567"/>
        </w:tabs>
        <w:spacing w:line="360" w:lineRule="auto"/>
        <w:rPr>
          <w:b/>
          <w:bCs/>
          <w:sz w:val="30"/>
          <w:szCs w:val="30"/>
          <w:lang w:val="vi-VN"/>
        </w:rPr>
      </w:pPr>
      <w:r>
        <w:rPr>
          <w:b/>
          <w:bCs/>
          <w:sz w:val="30"/>
          <w:szCs w:val="30"/>
          <w:lang w:val="vi-VN"/>
        </w:rPr>
        <w:lastRenderedPageBreak/>
        <w:t>UC0</w:t>
      </w:r>
      <w:r>
        <w:rPr>
          <w:b/>
          <w:bCs/>
          <w:sz w:val="30"/>
          <w:szCs w:val="30"/>
        </w:rPr>
        <w:t xml:space="preserve">21_Tìm User </w:t>
      </w:r>
    </w:p>
    <w:p w14:paraId="22005EF6" w14:textId="77777777" w:rsidR="003A1BC7" w:rsidRDefault="003A1BC7">
      <w:pPr>
        <w:pStyle w:val="ListParagraph"/>
        <w:tabs>
          <w:tab w:val="left" w:pos="567"/>
        </w:tabs>
        <w:spacing w:line="360" w:lineRule="auto"/>
        <w:ind w:left="0"/>
        <w:rPr>
          <w:sz w:val="30"/>
          <w:szCs w:val="30"/>
          <w:lang w:val="vi-VN"/>
        </w:rPr>
      </w:pPr>
    </w:p>
    <w:p w14:paraId="0347B533" w14:textId="77777777" w:rsidR="003A1BC7" w:rsidRDefault="00CC6572">
      <w:pPr>
        <w:pStyle w:val="BodyText3"/>
        <w:spacing w:line="360" w:lineRule="auto"/>
        <w:rPr>
          <w:rStyle w:val="BookTitle1"/>
          <w:sz w:val="30"/>
          <w:szCs w:val="30"/>
          <w:lang w:val="vi-VN"/>
        </w:rPr>
      </w:pPr>
      <w:r>
        <w:rPr>
          <w:rStyle w:val="BookTitle1"/>
          <w:sz w:val="30"/>
          <w:szCs w:val="30"/>
          <w:lang w:val="vi-VN"/>
        </w:rPr>
        <w:t>Mô tả use case UC021</w:t>
      </w:r>
    </w:p>
    <w:tbl>
      <w:tblPr>
        <w:tblStyle w:val="TableGrid"/>
        <w:tblW w:w="0" w:type="auto"/>
        <w:tblLook w:val="04A0" w:firstRow="1" w:lastRow="0" w:firstColumn="1" w:lastColumn="0" w:noHBand="0" w:noVBand="1"/>
      </w:tblPr>
      <w:tblGrid>
        <w:gridCol w:w="4542"/>
        <w:gridCol w:w="4520"/>
      </w:tblGrid>
      <w:tr w:rsidR="003A1BC7" w14:paraId="043B7AE1" w14:textId="77777777">
        <w:tc>
          <w:tcPr>
            <w:tcW w:w="9331" w:type="dxa"/>
            <w:gridSpan w:val="2"/>
          </w:tcPr>
          <w:p w14:paraId="70FF10FC" w14:textId="77777777" w:rsidR="003A1BC7" w:rsidRDefault="00CC6572">
            <w:pPr>
              <w:pStyle w:val="BodyText"/>
              <w:tabs>
                <w:tab w:val="left" w:pos="-260"/>
              </w:tabs>
              <w:spacing w:line="360" w:lineRule="auto"/>
              <w:rPr>
                <w:sz w:val="30"/>
                <w:szCs w:val="30"/>
              </w:rPr>
            </w:pPr>
            <w:r>
              <w:rPr>
                <w:sz w:val="30"/>
                <w:szCs w:val="30"/>
              </w:rPr>
              <w:t xml:space="preserve">− </w:t>
            </w:r>
            <w:proofErr w:type="spellStart"/>
            <w:r>
              <w:rPr>
                <w:b/>
                <w:bCs/>
                <w:sz w:val="30"/>
                <w:szCs w:val="30"/>
              </w:rPr>
              <w:t>Tên</w:t>
            </w:r>
            <w:proofErr w:type="spellEnd"/>
            <w:r>
              <w:rPr>
                <w:b/>
                <w:bCs/>
                <w:sz w:val="30"/>
                <w:szCs w:val="30"/>
              </w:rPr>
              <w:t xml:space="preserve"> use case</w:t>
            </w:r>
            <w:r>
              <w:rPr>
                <w:sz w:val="30"/>
                <w:szCs w:val="30"/>
              </w:rPr>
              <w:t xml:space="preserve">: </w:t>
            </w:r>
            <w:proofErr w:type="spellStart"/>
            <w:r>
              <w:rPr>
                <w:sz w:val="30"/>
                <w:szCs w:val="30"/>
              </w:rPr>
              <w:t>Tìm</w:t>
            </w:r>
            <w:proofErr w:type="spellEnd"/>
            <w:r>
              <w:rPr>
                <w:sz w:val="30"/>
                <w:szCs w:val="30"/>
              </w:rPr>
              <w:t xml:space="preserve"> User</w:t>
            </w:r>
          </w:p>
        </w:tc>
      </w:tr>
      <w:tr w:rsidR="003A1BC7" w14:paraId="21117339" w14:textId="77777777">
        <w:tc>
          <w:tcPr>
            <w:tcW w:w="9331" w:type="dxa"/>
            <w:gridSpan w:val="2"/>
          </w:tcPr>
          <w:p w14:paraId="78E5C05C" w14:textId="77777777" w:rsidR="003A1BC7" w:rsidRDefault="00CC6572">
            <w:pPr>
              <w:pStyle w:val="BodyText"/>
              <w:tabs>
                <w:tab w:val="left" w:pos="-260"/>
              </w:tabs>
              <w:spacing w:line="360" w:lineRule="auto"/>
              <w:rPr>
                <w:sz w:val="30"/>
                <w:szCs w:val="30"/>
              </w:rPr>
            </w:pPr>
            <w:r>
              <w:rPr>
                <w:sz w:val="30"/>
                <w:szCs w:val="30"/>
              </w:rPr>
              <w:t xml:space="preserve">− </w:t>
            </w:r>
            <w:proofErr w:type="spellStart"/>
            <w:r>
              <w:rPr>
                <w:b/>
                <w:bCs/>
                <w:sz w:val="30"/>
                <w:szCs w:val="30"/>
              </w:rPr>
              <w:t>Mô</w:t>
            </w:r>
            <w:proofErr w:type="spellEnd"/>
            <w:r>
              <w:rPr>
                <w:b/>
                <w:bCs/>
                <w:sz w:val="30"/>
                <w:szCs w:val="30"/>
              </w:rPr>
              <w:t xml:space="preserve"> </w:t>
            </w:r>
            <w:proofErr w:type="spellStart"/>
            <w:r>
              <w:rPr>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b/>
                <w:bCs/>
                <w:sz w:val="30"/>
                <w:szCs w:val="30"/>
              </w:rPr>
              <w:t>c</w:t>
            </w:r>
            <w:proofErr w:type="spellEnd"/>
            <w:r>
              <w:rPr>
                <w:sz w:val="30"/>
                <w:szCs w:val="30"/>
              </w:rPr>
              <w:t xml:space="preserve">: </w:t>
            </w:r>
            <w:proofErr w:type="spellStart"/>
            <w:r>
              <w:rPr>
                <w:sz w:val="30"/>
                <w:szCs w:val="30"/>
              </w:rPr>
              <w:t>Giúp</w:t>
            </w:r>
            <w:proofErr w:type="spellEnd"/>
            <w:r>
              <w:rPr>
                <w:sz w:val="30"/>
                <w:szCs w:val="30"/>
              </w:rPr>
              <w:t xml:space="preserve">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có</w:t>
            </w:r>
            <w:proofErr w:type="spellEnd"/>
            <w:r>
              <w:rPr>
                <w:sz w:val="30"/>
                <w:szCs w:val="30"/>
              </w:rPr>
              <w:t xml:space="preserve"> </w:t>
            </w:r>
            <w:proofErr w:type="spellStart"/>
            <w:r>
              <w:rPr>
                <w:sz w:val="30"/>
                <w:szCs w:val="30"/>
              </w:rPr>
              <w:t>thể</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các</w:t>
            </w:r>
            <w:proofErr w:type="spellEnd"/>
            <w:r>
              <w:rPr>
                <w:sz w:val="30"/>
                <w:szCs w:val="30"/>
              </w:rPr>
              <w:t xml:space="preserve"> user </w:t>
            </w:r>
            <w:proofErr w:type="spellStart"/>
            <w:r>
              <w:rPr>
                <w:sz w:val="30"/>
                <w:szCs w:val="30"/>
              </w:rPr>
              <w:t>khác</w:t>
            </w:r>
            <w:proofErr w:type="spellEnd"/>
            <w:r>
              <w:rPr>
                <w:sz w:val="30"/>
                <w:szCs w:val="30"/>
              </w:rPr>
              <w:t xml:space="preserve"> </w:t>
            </w:r>
            <w:proofErr w:type="spellStart"/>
            <w:r>
              <w:rPr>
                <w:sz w:val="30"/>
                <w:szCs w:val="30"/>
              </w:rPr>
              <w:t>để</w:t>
            </w:r>
            <w:proofErr w:type="spellEnd"/>
            <w:r>
              <w:rPr>
                <w:sz w:val="30"/>
                <w:szCs w:val="30"/>
              </w:rPr>
              <w:t xml:space="preserve"> </w:t>
            </w:r>
            <w:proofErr w:type="spellStart"/>
            <w:r>
              <w:rPr>
                <w:sz w:val="30"/>
                <w:szCs w:val="30"/>
              </w:rPr>
              <w:t>thêm</w:t>
            </w:r>
            <w:proofErr w:type="spellEnd"/>
            <w:r>
              <w:rPr>
                <w:sz w:val="30"/>
                <w:szCs w:val="30"/>
              </w:rPr>
              <w:t xml:space="preserve"> </w:t>
            </w:r>
            <w:proofErr w:type="spellStart"/>
            <w:r>
              <w:rPr>
                <w:sz w:val="30"/>
                <w:szCs w:val="30"/>
              </w:rPr>
              <w:t>vào</w:t>
            </w:r>
            <w:proofErr w:type="spellEnd"/>
            <w:r>
              <w:rPr>
                <w:sz w:val="30"/>
                <w:szCs w:val="30"/>
              </w:rPr>
              <w:t xml:space="preserve"> </w:t>
            </w:r>
            <w:proofErr w:type="spellStart"/>
            <w:r>
              <w:rPr>
                <w:sz w:val="30"/>
                <w:szCs w:val="30"/>
              </w:rPr>
              <w:t>phòng</w:t>
            </w:r>
            <w:proofErr w:type="spellEnd"/>
            <w:r>
              <w:rPr>
                <w:sz w:val="30"/>
                <w:szCs w:val="30"/>
              </w:rPr>
              <w:t xml:space="preserve"> chat </w:t>
            </w:r>
            <w:proofErr w:type="spellStart"/>
            <w:r>
              <w:rPr>
                <w:sz w:val="30"/>
                <w:szCs w:val="30"/>
              </w:rPr>
              <w:t>hoặc</w:t>
            </w:r>
            <w:proofErr w:type="spellEnd"/>
            <w:r>
              <w:rPr>
                <w:sz w:val="30"/>
                <w:szCs w:val="30"/>
              </w:rPr>
              <w:t xml:space="preserve"> </w:t>
            </w:r>
            <w:proofErr w:type="spellStart"/>
            <w:r>
              <w:rPr>
                <w:sz w:val="30"/>
                <w:szCs w:val="30"/>
              </w:rPr>
              <w:t>kết</w:t>
            </w:r>
            <w:proofErr w:type="spellEnd"/>
            <w:r>
              <w:rPr>
                <w:sz w:val="30"/>
                <w:szCs w:val="30"/>
              </w:rPr>
              <w:t xml:space="preserve"> </w:t>
            </w:r>
            <w:proofErr w:type="spellStart"/>
            <w:r>
              <w:rPr>
                <w:sz w:val="30"/>
                <w:szCs w:val="30"/>
              </w:rPr>
              <w:t>bạn</w:t>
            </w:r>
            <w:proofErr w:type="spellEnd"/>
          </w:p>
        </w:tc>
      </w:tr>
      <w:tr w:rsidR="003A1BC7" w14:paraId="41570E31" w14:textId="77777777">
        <w:trPr>
          <w:trHeight w:val="311"/>
        </w:trPr>
        <w:tc>
          <w:tcPr>
            <w:tcW w:w="9331" w:type="dxa"/>
            <w:gridSpan w:val="2"/>
          </w:tcPr>
          <w:p w14:paraId="357E1777" w14:textId="77777777" w:rsidR="003A1BC7" w:rsidRDefault="00CC6572">
            <w:pPr>
              <w:pStyle w:val="BodyText"/>
              <w:tabs>
                <w:tab w:val="left" w:pos="-260"/>
              </w:tabs>
              <w:spacing w:line="360" w:lineRule="auto"/>
              <w:rPr>
                <w:sz w:val="30"/>
                <w:szCs w:val="30"/>
              </w:rPr>
            </w:pPr>
            <w:r>
              <w:rPr>
                <w:sz w:val="30"/>
                <w:szCs w:val="30"/>
              </w:rPr>
              <w:t xml:space="preserve">− </w:t>
            </w:r>
            <w:r>
              <w:rPr>
                <w:b/>
                <w:bCs/>
                <w:sz w:val="30"/>
                <w:szCs w:val="30"/>
              </w:rPr>
              <w:t xml:space="preserve">Actor </w:t>
            </w:r>
            <w:proofErr w:type="spellStart"/>
            <w:r>
              <w:rPr>
                <w:b/>
                <w:bCs/>
                <w:sz w:val="30"/>
                <w:szCs w:val="30"/>
              </w:rPr>
              <w:t>chính</w:t>
            </w:r>
            <w:proofErr w:type="spellEnd"/>
            <w:r>
              <w:rPr>
                <w:sz w:val="30"/>
                <w:szCs w:val="30"/>
              </w:rPr>
              <w:t>: User</w:t>
            </w:r>
          </w:p>
        </w:tc>
      </w:tr>
      <w:tr w:rsidR="003A1BC7" w14:paraId="74297EFE" w14:textId="77777777">
        <w:trPr>
          <w:trHeight w:val="302"/>
        </w:trPr>
        <w:tc>
          <w:tcPr>
            <w:tcW w:w="9331" w:type="dxa"/>
            <w:gridSpan w:val="2"/>
          </w:tcPr>
          <w:p w14:paraId="43C83F19" w14:textId="77777777" w:rsidR="003A1BC7" w:rsidRDefault="00CC6572">
            <w:pPr>
              <w:pStyle w:val="BodyText"/>
              <w:tabs>
                <w:tab w:val="left" w:pos="-260"/>
              </w:tabs>
              <w:spacing w:line="360" w:lineRule="auto"/>
              <w:rPr>
                <w:sz w:val="30"/>
                <w:szCs w:val="30"/>
              </w:rPr>
            </w:pPr>
            <w:r>
              <w:rPr>
                <w:sz w:val="30"/>
                <w:szCs w:val="30"/>
              </w:rPr>
              <w:t xml:space="preserve">− </w:t>
            </w:r>
            <w:r>
              <w:rPr>
                <w:b/>
                <w:bCs/>
                <w:sz w:val="30"/>
                <w:szCs w:val="30"/>
              </w:rPr>
              <w:t xml:space="preserve">Actor </w:t>
            </w:r>
            <w:proofErr w:type="spellStart"/>
            <w:r>
              <w:rPr>
                <w:b/>
                <w:bCs/>
                <w:sz w:val="30"/>
                <w:szCs w:val="30"/>
              </w:rPr>
              <w:t>ph</w:t>
            </w:r>
            <w:r>
              <w:rPr>
                <w:rFonts w:eastAsia="Arial-BoldMT"/>
                <w:b/>
                <w:bCs/>
                <w:sz w:val="30"/>
                <w:szCs w:val="30"/>
              </w:rPr>
              <w:t>ụ</w:t>
            </w:r>
            <w:proofErr w:type="spellEnd"/>
            <w:r>
              <w:rPr>
                <w:sz w:val="30"/>
                <w:szCs w:val="30"/>
              </w:rPr>
              <w:t xml:space="preserve">: </w:t>
            </w:r>
            <w:proofErr w:type="spellStart"/>
            <w:r>
              <w:rPr>
                <w:sz w:val="30"/>
                <w:szCs w:val="30"/>
              </w:rPr>
              <w:t>không</w:t>
            </w:r>
            <w:proofErr w:type="spellEnd"/>
          </w:p>
        </w:tc>
      </w:tr>
      <w:tr w:rsidR="003A1BC7" w14:paraId="653F0AC3" w14:textId="77777777">
        <w:tc>
          <w:tcPr>
            <w:tcW w:w="9331" w:type="dxa"/>
            <w:gridSpan w:val="2"/>
          </w:tcPr>
          <w:p w14:paraId="76F9B91A" w14:textId="77777777" w:rsidR="003A1BC7" w:rsidRDefault="00CC6572">
            <w:pPr>
              <w:pStyle w:val="BodyText"/>
              <w:tabs>
                <w:tab w:val="left" w:pos="-260"/>
              </w:tabs>
              <w:spacing w:line="360" w:lineRule="auto"/>
              <w:rPr>
                <w:sz w:val="30"/>
                <w:szCs w:val="30"/>
              </w:rPr>
            </w:pPr>
            <w:r>
              <w:rPr>
                <w:sz w:val="30"/>
                <w:szCs w:val="30"/>
              </w:rPr>
              <w:t xml:space="preserve">− </w:t>
            </w:r>
            <w:proofErr w:type="spellStart"/>
            <w:r>
              <w:rPr>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b/>
                <w:bCs/>
                <w:sz w:val="30"/>
                <w:szCs w:val="30"/>
              </w:rPr>
              <w:t>u</w:t>
            </w:r>
            <w:proofErr w:type="spellEnd"/>
            <w:r>
              <w:rPr>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(Pre-condition): </w:t>
            </w:r>
            <w:proofErr w:type="spellStart"/>
            <w:r>
              <w:rPr>
                <w:bCs/>
                <w:sz w:val="30"/>
                <w:szCs w:val="30"/>
              </w:rPr>
              <w:t>Người</w:t>
            </w:r>
            <w:proofErr w:type="spellEnd"/>
            <w:r>
              <w:rPr>
                <w:bCs/>
                <w:sz w:val="30"/>
                <w:szCs w:val="30"/>
                <w:lang w:val="vi-VN"/>
              </w:rPr>
              <w:t xml:space="preserve"> </w:t>
            </w:r>
            <w:proofErr w:type="spellStart"/>
            <w:r>
              <w:rPr>
                <w:bCs/>
                <w:sz w:val="30"/>
                <w:szCs w:val="30"/>
              </w:rPr>
              <w:t>dùng</w:t>
            </w:r>
            <w:proofErr w:type="spellEnd"/>
            <w:r>
              <w:rPr>
                <w:bCs/>
                <w:sz w:val="30"/>
                <w:szCs w:val="30"/>
              </w:rPr>
              <w:t xml:space="preserve"> </w:t>
            </w:r>
            <w:proofErr w:type="spellStart"/>
            <w:r>
              <w:rPr>
                <w:bCs/>
                <w:sz w:val="30"/>
                <w:szCs w:val="30"/>
              </w:rPr>
              <w:t>có</w:t>
            </w:r>
            <w:proofErr w:type="spellEnd"/>
            <w:r>
              <w:rPr>
                <w:bCs/>
                <w:sz w:val="30"/>
                <w:szCs w:val="30"/>
              </w:rPr>
              <w:t xml:space="preserve"> </w:t>
            </w:r>
            <w:proofErr w:type="spellStart"/>
            <w:r>
              <w:rPr>
                <w:bCs/>
                <w:sz w:val="30"/>
                <w:szCs w:val="30"/>
              </w:rPr>
              <w:t>tên</w:t>
            </w:r>
            <w:proofErr w:type="spellEnd"/>
            <w:r>
              <w:rPr>
                <w:bCs/>
                <w:sz w:val="30"/>
                <w:szCs w:val="30"/>
              </w:rPr>
              <w:t xml:space="preserve"> user </w:t>
            </w:r>
            <w:proofErr w:type="spellStart"/>
            <w:r>
              <w:rPr>
                <w:bCs/>
                <w:sz w:val="30"/>
                <w:szCs w:val="30"/>
              </w:rPr>
              <w:t>khác</w:t>
            </w:r>
            <w:proofErr w:type="spellEnd"/>
          </w:p>
        </w:tc>
      </w:tr>
      <w:tr w:rsidR="003A1BC7" w14:paraId="389A3643" w14:textId="77777777">
        <w:tc>
          <w:tcPr>
            <w:tcW w:w="9331" w:type="dxa"/>
            <w:gridSpan w:val="2"/>
          </w:tcPr>
          <w:p w14:paraId="3E8CBF78" w14:textId="77777777" w:rsidR="003A1BC7" w:rsidRDefault="00CC6572">
            <w:pPr>
              <w:pStyle w:val="BodyText"/>
              <w:tabs>
                <w:tab w:val="left" w:pos="-260"/>
              </w:tabs>
              <w:spacing w:line="360" w:lineRule="auto"/>
              <w:rPr>
                <w:sz w:val="30"/>
                <w:szCs w:val="30"/>
              </w:rPr>
            </w:pPr>
            <w:r>
              <w:rPr>
                <w:sz w:val="30"/>
                <w:szCs w:val="30"/>
              </w:rPr>
              <w:t xml:space="preserve">− </w:t>
            </w:r>
            <w:r>
              <w:rPr>
                <w:b/>
                <w:bCs/>
                <w:sz w:val="30"/>
                <w:szCs w:val="30"/>
              </w:rPr>
              <w:t>H</w:t>
            </w:r>
            <w:r>
              <w:rPr>
                <w:rFonts w:eastAsia="Arial-BoldMT"/>
                <w:b/>
                <w:bCs/>
                <w:sz w:val="30"/>
                <w:szCs w:val="30"/>
              </w:rPr>
              <w:t xml:space="preserve">ậu </w:t>
            </w:r>
            <w:proofErr w:type="spellStart"/>
            <w:r>
              <w:rPr>
                <w:rFonts w:eastAsia="Arial-BoldMT"/>
                <w:b/>
                <w:bCs/>
                <w:sz w:val="30"/>
                <w:szCs w:val="30"/>
              </w:rPr>
              <w:t>điề</w:t>
            </w:r>
            <w:r>
              <w:rPr>
                <w:b/>
                <w:bCs/>
                <w:sz w:val="30"/>
                <w:szCs w:val="30"/>
              </w:rPr>
              <w:t>u</w:t>
            </w:r>
            <w:proofErr w:type="spellEnd"/>
            <w:r>
              <w:rPr>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(post-condition): </w:t>
            </w:r>
            <w:proofErr w:type="spellStart"/>
            <w:r>
              <w:rPr>
                <w:bCs/>
                <w:sz w:val="30"/>
                <w:szCs w:val="30"/>
              </w:rPr>
              <w:t>Người</w:t>
            </w:r>
            <w:proofErr w:type="spellEnd"/>
            <w:r>
              <w:rPr>
                <w:bCs/>
                <w:sz w:val="30"/>
                <w:szCs w:val="30"/>
                <w:lang w:val="vi-VN"/>
              </w:rPr>
              <w:t xml:space="preserve"> dùng </w:t>
            </w:r>
            <w:proofErr w:type="spellStart"/>
            <w:r>
              <w:rPr>
                <w:bCs/>
                <w:sz w:val="30"/>
                <w:szCs w:val="30"/>
              </w:rPr>
              <w:t>tìm</w:t>
            </w:r>
            <w:proofErr w:type="spellEnd"/>
            <w:r>
              <w:rPr>
                <w:bCs/>
                <w:sz w:val="30"/>
                <w:szCs w:val="30"/>
              </w:rPr>
              <w:t xml:space="preserve"> </w:t>
            </w:r>
            <w:proofErr w:type="spellStart"/>
            <w:r>
              <w:rPr>
                <w:bCs/>
                <w:sz w:val="30"/>
                <w:szCs w:val="30"/>
              </w:rPr>
              <w:t>được</w:t>
            </w:r>
            <w:proofErr w:type="spellEnd"/>
            <w:r>
              <w:rPr>
                <w:bCs/>
                <w:sz w:val="30"/>
                <w:szCs w:val="30"/>
              </w:rPr>
              <w:t xml:space="preserve"> user </w:t>
            </w:r>
            <w:proofErr w:type="spellStart"/>
            <w:r>
              <w:rPr>
                <w:bCs/>
                <w:sz w:val="30"/>
                <w:szCs w:val="30"/>
              </w:rPr>
              <w:t>khác</w:t>
            </w:r>
            <w:proofErr w:type="spellEnd"/>
            <w:r>
              <w:rPr>
                <w:bCs/>
                <w:sz w:val="30"/>
                <w:szCs w:val="30"/>
              </w:rPr>
              <w:t xml:space="preserve"> </w:t>
            </w:r>
            <w:proofErr w:type="spellStart"/>
            <w:r>
              <w:rPr>
                <w:bCs/>
                <w:sz w:val="30"/>
                <w:szCs w:val="30"/>
              </w:rPr>
              <w:t>nêu</w:t>
            </w:r>
            <w:proofErr w:type="spellEnd"/>
            <w:r>
              <w:rPr>
                <w:bCs/>
                <w:sz w:val="30"/>
                <w:szCs w:val="30"/>
              </w:rPr>
              <w:t xml:space="preserve"> </w:t>
            </w:r>
            <w:proofErr w:type="spellStart"/>
            <w:r>
              <w:rPr>
                <w:bCs/>
                <w:sz w:val="30"/>
                <w:szCs w:val="30"/>
              </w:rPr>
              <w:t>đúng</w:t>
            </w:r>
            <w:proofErr w:type="spellEnd"/>
            <w:r>
              <w:rPr>
                <w:bCs/>
                <w:sz w:val="30"/>
                <w:szCs w:val="30"/>
              </w:rPr>
              <w:t xml:space="preserve"> </w:t>
            </w:r>
            <w:proofErr w:type="spellStart"/>
            <w:r>
              <w:rPr>
                <w:bCs/>
                <w:sz w:val="30"/>
                <w:szCs w:val="30"/>
              </w:rPr>
              <w:t>tên</w:t>
            </w:r>
            <w:proofErr w:type="spellEnd"/>
          </w:p>
        </w:tc>
      </w:tr>
      <w:tr w:rsidR="003A1BC7" w14:paraId="6A6BD032" w14:textId="77777777">
        <w:trPr>
          <w:trHeight w:val="318"/>
        </w:trPr>
        <w:tc>
          <w:tcPr>
            <w:tcW w:w="9331" w:type="dxa"/>
            <w:gridSpan w:val="2"/>
          </w:tcPr>
          <w:p w14:paraId="0F206FC0" w14:textId="77777777" w:rsidR="003A1BC7" w:rsidRDefault="00CC6572">
            <w:pPr>
              <w:pStyle w:val="BodyText"/>
              <w:tabs>
                <w:tab w:val="left" w:pos="-260"/>
              </w:tabs>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5C70237A" w14:textId="77777777">
        <w:tc>
          <w:tcPr>
            <w:tcW w:w="4669" w:type="dxa"/>
          </w:tcPr>
          <w:p w14:paraId="451EF7E3" w14:textId="77777777" w:rsidR="003A1BC7" w:rsidRDefault="00CC6572">
            <w:pPr>
              <w:pStyle w:val="BodyText"/>
              <w:tabs>
                <w:tab w:val="left" w:pos="-260"/>
              </w:tabs>
              <w:spacing w:line="360" w:lineRule="auto"/>
              <w:jc w:val="center"/>
              <w:rPr>
                <w:sz w:val="30"/>
                <w:szCs w:val="30"/>
              </w:rPr>
            </w:pPr>
            <w:r>
              <w:rPr>
                <w:b/>
                <w:bCs/>
                <w:sz w:val="30"/>
                <w:szCs w:val="30"/>
              </w:rPr>
              <w:t>Actor</w:t>
            </w:r>
          </w:p>
        </w:tc>
        <w:tc>
          <w:tcPr>
            <w:tcW w:w="4662" w:type="dxa"/>
          </w:tcPr>
          <w:p w14:paraId="5018A49E" w14:textId="77777777" w:rsidR="003A1BC7" w:rsidRDefault="00CC6572">
            <w:pPr>
              <w:pStyle w:val="BodyText"/>
              <w:tabs>
                <w:tab w:val="left" w:pos="-260"/>
              </w:tabs>
              <w:spacing w:line="360" w:lineRule="auto"/>
              <w:jc w:val="center"/>
              <w:rPr>
                <w:sz w:val="30"/>
                <w:szCs w:val="30"/>
              </w:rPr>
            </w:pPr>
            <w:r>
              <w:rPr>
                <w:b/>
                <w:bCs/>
                <w:sz w:val="30"/>
                <w:szCs w:val="30"/>
              </w:rPr>
              <w:t>System</w:t>
            </w:r>
          </w:p>
        </w:tc>
      </w:tr>
      <w:tr w:rsidR="003A1BC7" w14:paraId="73B6E218" w14:textId="77777777">
        <w:trPr>
          <w:trHeight w:val="899"/>
        </w:trPr>
        <w:tc>
          <w:tcPr>
            <w:tcW w:w="4669" w:type="dxa"/>
          </w:tcPr>
          <w:p w14:paraId="550DF69B" w14:textId="77777777" w:rsidR="003A1BC7" w:rsidRDefault="00CC6572">
            <w:pPr>
              <w:pStyle w:val="BodyText"/>
              <w:numPr>
                <w:ilvl w:val="0"/>
                <w:numId w:val="24"/>
              </w:numPr>
              <w:tabs>
                <w:tab w:val="left" w:pos="-260"/>
              </w:tabs>
              <w:spacing w:line="360" w:lineRule="auto"/>
              <w:ind w:left="0" w:firstLine="0"/>
              <w:rPr>
                <w:sz w:val="30"/>
                <w:szCs w:val="30"/>
              </w:rPr>
            </w:pPr>
            <w:proofErr w:type="spellStart"/>
            <w:r>
              <w:rPr>
                <w:sz w:val="30"/>
                <w:szCs w:val="30"/>
              </w:rPr>
              <w:t>Người</w:t>
            </w:r>
            <w:proofErr w:type="spellEnd"/>
            <w:r>
              <w:rPr>
                <w:sz w:val="30"/>
                <w:szCs w:val="30"/>
                <w:lang w:val="vi-VN"/>
              </w:rPr>
              <w:t xml:space="preserve"> dùng </w:t>
            </w:r>
            <w:proofErr w:type="spellStart"/>
            <w:r>
              <w:rPr>
                <w:sz w:val="30"/>
                <w:szCs w:val="30"/>
              </w:rPr>
              <w:t>nhấp</w:t>
            </w:r>
            <w:proofErr w:type="spellEnd"/>
            <w:r>
              <w:rPr>
                <w:sz w:val="30"/>
                <w:szCs w:val="30"/>
              </w:rPr>
              <w:t xml:space="preserve"> </w:t>
            </w:r>
            <w:proofErr w:type="spellStart"/>
            <w:r>
              <w:rPr>
                <w:sz w:val="30"/>
                <w:szCs w:val="30"/>
              </w:rPr>
              <w:t>vào</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kiếm</w:t>
            </w:r>
            <w:proofErr w:type="spellEnd"/>
            <w:r>
              <w:rPr>
                <w:sz w:val="30"/>
                <w:szCs w:val="30"/>
              </w:rPr>
              <w:t xml:space="preserve"> </w:t>
            </w:r>
            <w:proofErr w:type="spellStart"/>
            <w:r>
              <w:rPr>
                <w:sz w:val="30"/>
                <w:szCs w:val="30"/>
              </w:rPr>
              <w:t>thông</w:t>
            </w:r>
            <w:proofErr w:type="spellEnd"/>
            <w:r>
              <w:rPr>
                <w:sz w:val="30"/>
                <w:szCs w:val="30"/>
              </w:rPr>
              <w:t xml:space="preserve"> tin </w:t>
            </w:r>
            <w:proofErr w:type="gramStart"/>
            <w:r>
              <w:rPr>
                <w:sz w:val="30"/>
                <w:szCs w:val="30"/>
              </w:rPr>
              <w:t>user .</w:t>
            </w:r>
            <w:proofErr w:type="gramEnd"/>
          </w:p>
        </w:tc>
        <w:tc>
          <w:tcPr>
            <w:tcW w:w="4662" w:type="dxa"/>
          </w:tcPr>
          <w:p w14:paraId="13BA78BF" w14:textId="77777777" w:rsidR="003A1BC7" w:rsidRDefault="003A1BC7">
            <w:pPr>
              <w:pStyle w:val="BodyText"/>
              <w:tabs>
                <w:tab w:val="left" w:pos="-260"/>
              </w:tabs>
              <w:spacing w:line="360" w:lineRule="auto"/>
              <w:rPr>
                <w:sz w:val="30"/>
                <w:szCs w:val="30"/>
              </w:rPr>
            </w:pPr>
          </w:p>
        </w:tc>
      </w:tr>
      <w:tr w:rsidR="003A1BC7" w14:paraId="1A0CF3D8" w14:textId="77777777">
        <w:tc>
          <w:tcPr>
            <w:tcW w:w="4669" w:type="dxa"/>
          </w:tcPr>
          <w:p w14:paraId="4A0CA116" w14:textId="77777777" w:rsidR="003A1BC7" w:rsidRDefault="003A1BC7">
            <w:pPr>
              <w:pStyle w:val="BodyText"/>
              <w:tabs>
                <w:tab w:val="left" w:pos="-260"/>
              </w:tabs>
              <w:spacing w:line="360" w:lineRule="auto"/>
              <w:rPr>
                <w:sz w:val="30"/>
                <w:szCs w:val="30"/>
              </w:rPr>
            </w:pPr>
          </w:p>
        </w:tc>
        <w:tc>
          <w:tcPr>
            <w:tcW w:w="4662" w:type="dxa"/>
          </w:tcPr>
          <w:p w14:paraId="618CB842" w14:textId="77777777" w:rsidR="003A1BC7" w:rsidRDefault="00CC6572">
            <w:pPr>
              <w:pStyle w:val="BodyText"/>
              <w:numPr>
                <w:ilvl w:val="0"/>
                <w:numId w:val="24"/>
              </w:numPr>
              <w:tabs>
                <w:tab w:val="left" w:pos="-260"/>
              </w:tabs>
              <w:autoSpaceDE w:val="0"/>
              <w:autoSpaceDN w:val="0"/>
              <w:adjustRightInd w:val="0"/>
              <w:spacing w:line="360" w:lineRule="auto"/>
              <w:ind w:left="0" w:firstLine="0"/>
              <w:rPr>
                <w:sz w:val="30"/>
                <w:szCs w:val="30"/>
              </w:rPr>
            </w:pPr>
            <w:proofErr w:type="spellStart"/>
            <w:r>
              <w:rPr>
                <w:sz w:val="30"/>
                <w:szCs w:val="30"/>
              </w:rPr>
              <w:t>Hệ</w:t>
            </w:r>
            <w:proofErr w:type="spellEnd"/>
            <w:r>
              <w:rPr>
                <w:sz w:val="30"/>
                <w:szCs w:val="30"/>
                <w:lang w:val="vi-VN"/>
              </w:rPr>
              <w:t xml:space="preserve"> thống hiện giao diện </w:t>
            </w:r>
            <w:proofErr w:type="spellStart"/>
            <w:r>
              <w:rPr>
                <w:sz w:val="30"/>
                <w:szCs w:val="30"/>
              </w:rPr>
              <w:t>tìm</w:t>
            </w:r>
            <w:proofErr w:type="spellEnd"/>
            <w:r>
              <w:rPr>
                <w:sz w:val="30"/>
                <w:szCs w:val="30"/>
              </w:rPr>
              <w:t xml:space="preserve"> </w:t>
            </w:r>
            <w:proofErr w:type="spellStart"/>
            <w:r>
              <w:rPr>
                <w:sz w:val="30"/>
                <w:szCs w:val="30"/>
              </w:rPr>
              <w:t>kiếm</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hiện</w:t>
            </w:r>
            <w:proofErr w:type="spellEnd"/>
            <w:r>
              <w:rPr>
                <w:sz w:val="30"/>
                <w:szCs w:val="30"/>
              </w:rPr>
              <w:t xml:space="preserve"> ra </w:t>
            </w:r>
            <w:proofErr w:type="spellStart"/>
            <w:r>
              <w:rPr>
                <w:sz w:val="30"/>
                <w:szCs w:val="30"/>
              </w:rPr>
              <w:t>các</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kiếm</w:t>
            </w:r>
            <w:proofErr w:type="spellEnd"/>
            <w:r>
              <w:rPr>
                <w:sz w:val="30"/>
                <w:szCs w:val="30"/>
              </w:rPr>
              <w:t xml:space="preserve"> </w:t>
            </w:r>
            <w:proofErr w:type="spellStart"/>
            <w:r>
              <w:rPr>
                <w:sz w:val="30"/>
                <w:szCs w:val="30"/>
              </w:rPr>
              <w:t>khác</w:t>
            </w:r>
            <w:proofErr w:type="spellEnd"/>
            <w:r>
              <w:rPr>
                <w:sz w:val="30"/>
                <w:szCs w:val="30"/>
              </w:rPr>
              <w:t xml:space="preserve"> </w:t>
            </w:r>
            <w:proofErr w:type="spellStart"/>
            <w:r>
              <w:rPr>
                <w:sz w:val="30"/>
                <w:szCs w:val="30"/>
              </w:rPr>
              <w:t>nhau</w:t>
            </w:r>
            <w:proofErr w:type="spellEnd"/>
            <w:r>
              <w:rPr>
                <w:sz w:val="30"/>
                <w:szCs w:val="30"/>
              </w:rPr>
              <w:t>. (</w:t>
            </w:r>
            <w:proofErr w:type="spellStart"/>
            <w:r>
              <w:rPr>
                <w:sz w:val="30"/>
                <w:szCs w:val="30"/>
              </w:rPr>
              <w:t>tìm</w:t>
            </w:r>
            <w:proofErr w:type="spellEnd"/>
            <w:r>
              <w:rPr>
                <w:sz w:val="30"/>
                <w:szCs w:val="30"/>
              </w:rPr>
              <w:t xml:space="preserve"> qua </w:t>
            </w:r>
            <w:proofErr w:type="spellStart"/>
            <w:r>
              <w:rPr>
                <w:sz w:val="30"/>
                <w:szCs w:val="30"/>
              </w:rPr>
              <w:t>mã</w:t>
            </w:r>
            <w:proofErr w:type="spellEnd"/>
            <w:r>
              <w:rPr>
                <w:sz w:val="30"/>
                <w:szCs w:val="30"/>
              </w:rPr>
              <w:t xml:space="preserve"> user, </w:t>
            </w:r>
            <w:proofErr w:type="spellStart"/>
            <w:r>
              <w:rPr>
                <w:sz w:val="30"/>
                <w:szCs w:val="30"/>
              </w:rPr>
              <w:t>tìm</w:t>
            </w:r>
            <w:proofErr w:type="spellEnd"/>
            <w:r>
              <w:rPr>
                <w:sz w:val="30"/>
                <w:szCs w:val="30"/>
              </w:rPr>
              <w:t xml:space="preserve"> qua </w:t>
            </w:r>
            <w:proofErr w:type="spellStart"/>
            <w:r>
              <w:rPr>
                <w:sz w:val="30"/>
                <w:szCs w:val="30"/>
              </w:rPr>
              <w:t>tên</w:t>
            </w:r>
            <w:proofErr w:type="spellEnd"/>
            <w:r>
              <w:rPr>
                <w:sz w:val="30"/>
                <w:szCs w:val="30"/>
              </w:rPr>
              <w:t xml:space="preserve"> user, </w:t>
            </w:r>
            <w:proofErr w:type="spellStart"/>
            <w:r>
              <w:rPr>
                <w:sz w:val="30"/>
                <w:szCs w:val="30"/>
              </w:rPr>
              <w:t>tìm</w:t>
            </w:r>
            <w:proofErr w:type="spellEnd"/>
            <w:r>
              <w:rPr>
                <w:sz w:val="30"/>
                <w:szCs w:val="30"/>
              </w:rPr>
              <w:t xml:space="preserve"> </w:t>
            </w:r>
            <w:proofErr w:type="spellStart"/>
            <w:r>
              <w:rPr>
                <w:sz w:val="30"/>
                <w:szCs w:val="30"/>
              </w:rPr>
              <w:t>theo</w:t>
            </w:r>
            <w:proofErr w:type="spellEnd"/>
            <w:r>
              <w:rPr>
                <w:sz w:val="30"/>
                <w:szCs w:val="30"/>
              </w:rPr>
              <w:t xml:space="preserve"> </w:t>
            </w:r>
            <w:proofErr w:type="spellStart"/>
            <w:r>
              <w:rPr>
                <w:sz w:val="30"/>
                <w:szCs w:val="30"/>
              </w:rPr>
              <w:t>khu</w:t>
            </w:r>
            <w:proofErr w:type="spellEnd"/>
            <w:r>
              <w:rPr>
                <w:sz w:val="30"/>
                <w:szCs w:val="30"/>
              </w:rPr>
              <w:t xml:space="preserve"> </w:t>
            </w:r>
            <w:proofErr w:type="spellStart"/>
            <w:r>
              <w:rPr>
                <w:sz w:val="30"/>
                <w:szCs w:val="30"/>
              </w:rPr>
              <w:t>vực</w:t>
            </w:r>
            <w:proofErr w:type="spellEnd"/>
            <w:r>
              <w:rPr>
                <w:sz w:val="30"/>
                <w:szCs w:val="30"/>
              </w:rPr>
              <w:t xml:space="preserve"> </w:t>
            </w:r>
            <w:proofErr w:type="spellStart"/>
            <w:r>
              <w:rPr>
                <w:sz w:val="30"/>
                <w:szCs w:val="30"/>
              </w:rPr>
              <w:t>và</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theo</w:t>
            </w:r>
            <w:proofErr w:type="spellEnd"/>
            <w:r>
              <w:rPr>
                <w:sz w:val="30"/>
                <w:szCs w:val="30"/>
              </w:rPr>
              <w:t xml:space="preserve"> email)</w:t>
            </w:r>
          </w:p>
          <w:p w14:paraId="6E85B210" w14:textId="77777777" w:rsidR="003A1BC7" w:rsidRDefault="003A1BC7">
            <w:pPr>
              <w:pStyle w:val="BodyText"/>
              <w:tabs>
                <w:tab w:val="left" w:pos="-260"/>
              </w:tabs>
              <w:spacing w:line="360" w:lineRule="auto"/>
              <w:rPr>
                <w:sz w:val="30"/>
                <w:szCs w:val="30"/>
              </w:rPr>
            </w:pPr>
          </w:p>
        </w:tc>
      </w:tr>
      <w:tr w:rsidR="003A1BC7" w14:paraId="066E497C" w14:textId="77777777">
        <w:trPr>
          <w:trHeight w:val="341"/>
        </w:trPr>
        <w:tc>
          <w:tcPr>
            <w:tcW w:w="4669" w:type="dxa"/>
          </w:tcPr>
          <w:p w14:paraId="7DF36BD3" w14:textId="77777777" w:rsidR="003A1BC7" w:rsidRDefault="00CC6572">
            <w:pPr>
              <w:pStyle w:val="BodyText"/>
              <w:numPr>
                <w:ilvl w:val="0"/>
                <w:numId w:val="24"/>
              </w:numPr>
              <w:tabs>
                <w:tab w:val="left" w:pos="-260"/>
              </w:tabs>
              <w:spacing w:line="360" w:lineRule="auto"/>
              <w:ind w:left="0" w:firstLine="0"/>
              <w:rPr>
                <w:sz w:val="30"/>
                <w:szCs w:val="30"/>
              </w:rPr>
            </w:pPr>
            <w:r>
              <w:rPr>
                <w:sz w:val="30"/>
                <w:szCs w:val="30"/>
                <w:lang w:val="vi-VN"/>
              </w:rPr>
              <w:t xml:space="preserve">Người dùng </w:t>
            </w:r>
            <w:proofErr w:type="spellStart"/>
            <w:r>
              <w:rPr>
                <w:sz w:val="30"/>
                <w:szCs w:val="30"/>
              </w:rPr>
              <w:t>chọn</w:t>
            </w:r>
            <w:proofErr w:type="spellEnd"/>
            <w:r>
              <w:rPr>
                <w:sz w:val="30"/>
                <w:szCs w:val="30"/>
              </w:rPr>
              <w:t xml:space="preserve"> </w:t>
            </w:r>
            <w:proofErr w:type="spellStart"/>
            <w:r>
              <w:rPr>
                <w:sz w:val="30"/>
                <w:szCs w:val="30"/>
              </w:rPr>
              <w:t>chức</w:t>
            </w:r>
            <w:proofErr w:type="spellEnd"/>
            <w:r>
              <w:rPr>
                <w:sz w:val="30"/>
                <w:szCs w:val="30"/>
              </w:rPr>
              <w:t xml:space="preserve"> </w:t>
            </w:r>
            <w:proofErr w:type="spellStart"/>
            <w:r>
              <w:rPr>
                <w:sz w:val="30"/>
                <w:szCs w:val="30"/>
              </w:rPr>
              <w:t>năng</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kiếm</w:t>
            </w:r>
            <w:proofErr w:type="spellEnd"/>
            <w:r>
              <w:rPr>
                <w:sz w:val="30"/>
                <w:szCs w:val="30"/>
              </w:rPr>
              <w:t xml:space="preserve"> </w:t>
            </w:r>
            <w:proofErr w:type="spellStart"/>
            <w:r>
              <w:rPr>
                <w:sz w:val="30"/>
                <w:szCs w:val="30"/>
              </w:rPr>
              <w:t>mong</w:t>
            </w:r>
            <w:proofErr w:type="spellEnd"/>
            <w:r>
              <w:rPr>
                <w:sz w:val="30"/>
                <w:szCs w:val="30"/>
              </w:rPr>
              <w:t xml:space="preserve"> </w:t>
            </w:r>
            <w:proofErr w:type="spellStart"/>
            <w:r>
              <w:rPr>
                <w:sz w:val="30"/>
                <w:szCs w:val="30"/>
              </w:rPr>
              <w:t>muốn</w:t>
            </w:r>
            <w:proofErr w:type="spellEnd"/>
            <w:r>
              <w:rPr>
                <w:sz w:val="30"/>
                <w:szCs w:val="30"/>
              </w:rPr>
              <w:t xml:space="preserve"> </w:t>
            </w:r>
          </w:p>
        </w:tc>
        <w:tc>
          <w:tcPr>
            <w:tcW w:w="4662" w:type="dxa"/>
          </w:tcPr>
          <w:p w14:paraId="7E7C6CFE" w14:textId="77777777" w:rsidR="003A1BC7" w:rsidRDefault="003A1BC7">
            <w:pPr>
              <w:pStyle w:val="BodyText"/>
              <w:tabs>
                <w:tab w:val="left" w:pos="-260"/>
              </w:tabs>
              <w:spacing w:line="360" w:lineRule="auto"/>
              <w:rPr>
                <w:sz w:val="30"/>
                <w:szCs w:val="30"/>
              </w:rPr>
            </w:pPr>
          </w:p>
        </w:tc>
      </w:tr>
      <w:tr w:rsidR="003A1BC7" w14:paraId="4CFBEBC3" w14:textId="77777777">
        <w:tc>
          <w:tcPr>
            <w:tcW w:w="4669" w:type="dxa"/>
          </w:tcPr>
          <w:p w14:paraId="5005BB3D" w14:textId="77777777" w:rsidR="003A1BC7" w:rsidRDefault="003A1BC7">
            <w:pPr>
              <w:pStyle w:val="BodyText"/>
              <w:tabs>
                <w:tab w:val="left" w:pos="-260"/>
              </w:tabs>
              <w:spacing w:line="360" w:lineRule="auto"/>
              <w:rPr>
                <w:sz w:val="30"/>
                <w:szCs w:val="30"/>
              </w:rPr>
            </w:pPr>
          </w:p>
        </w:tc>
        <w:tc>
          <w:tcPr>
            <w:tcW w:w="4662" w:type="dxa"/>
          </w:tcPr>
          <w:p w14:paraId="06ECFEE9" w14:textId="77777777" w:rsidR="003A1BC7" w:rsidRDefault="00CC6572">
            <w:pPr>
              <w:pStyle w:val="BodyText"/>
              <w:numPr>
                <w:ilvl w:val="0"/>
                <w:numId w:val="24"/>
              </w:numPr>
              <w:tabs>
                <w:tab w:val="left" w:pos="-260"/>
              </w:tabs>
              <w:spacing w:line="360" w:lineRule="auto"/>
              <w:ind w:left="0" w:firstLine="0"/>
              <w:rPr>
                <w:sz w:val="30"/>
                <w:szCs w:val="30"/>
              </w:rPr>
            </w:pPr>
            <w:r>
              <w:rPr>
                <w:sz w:val="30"/>
                <w:szCs w:val="30"/>
                <w:lang w:val="vi-VN"/>
              </w:rPr>
              <w:t xml:space="preserve">Hệ thống </w:t>
            </w:r>
            <w:r>
              <w:rPr>
                <w:sz w:val="30"/>
                <w:szCs w:val="30"/>
              </w:rPr>
              <w:t xml:space="preserve">form </w:t>
            </w:r>
            <w:proofErr w:type="spellStart"/>
            <w:r>
              <w:rPr>
                <w:sz w:val="30"/>
                <w:szCs w:val="30"/>
              </w:rPr>
              <w:t>thông</w:t>
            </w:r>
            <w:proofErr w:type="spellEnd"/>
            <w:r>
              <w:rPr>
                <w:sz w:val="30"/>
                <w:szCs w:val="30"/>
              </w:rPr>
              <w:t xml:space="preserve"> tin </w:t>
            </w:r>
            <w:proofErr w:type="spellStart"/>
            <w:r>
              <w:rPr>
                <w:sz w:val="30"/>
                <w:szCs w:val="30"/>
              </w:rPr>
              <w:t>để</w:t>
            </w:r>
            <w:proofErr w:type="spellEnd"/>
            <w:r>
              <w:rPr>
                <w:sz w:val="30"/>
                <w:szCs w:val="30"/>
              </w:rPr>
              <w:t xml:space="preserve"> </w:t>
            </w:r>
            <w:proofErr w:type="spellStart"/>
            <w:r>
              <w:rPr>
                <w:sz w:val="30"/>
                <w:szCs w:val="30"/>
              </w:rPr>
              <w:lastRenderedPageBreak/>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nhập</w:t>
            </w:r>
            <w:proofErr w:type="spellEnd"/>
            <w:r>
              <w:rPr>
                <w:sz w:val="30"/>
                <w:szCs w:val="30"/>
              </w:rPr>
              <w:t xml:space="preserve"> </w:t>
            </w:r>
            <w:proofErr w:type="spellStart"/>
            <w:r>
              <w:rPr>
                <w:sz w:val="30"/>
                <w:szCs w:val="30"/>
              </w:rPr>
              <w:t>nội</w:t>
            </w:r>
            <w:proofErr w:type="spellEnd"/>
            <w:r>
              <w:rPr>
                <w:sz w:val="30"/>
                <w:szCs w:val="30"/>
              </w:rPr>
              <w:t xml:space="preserve"> dung </w:t>
            </w:r>
            <w:proofErr w:type="spellStart"/>
            <w:r>
              <w:rPr>
                <w:sz w:val="30"/>
                <w:szCs w:val="30"/>
              </w:rPr>
              <w:t>tìm</w:t>
            </w:r>
            <w:proofErr w:type="spellEnd"/>
            <w:r>
              <w:rPr>
                <w:sz w:val="30"/>
                <w:szCs w:val="30"/>
              </w:rPr>
              <w:t xml:space="preserve"> </w:t>
            </w:r>
            <w:proofErr w:type="spellStart"/>
            <w:r>
              <w:rPr>
                <w:sz w:val="30"/>
                <w:szCs w:val="30"/>
              </w:rPr>
              <w:t>kiếm</w:t>
            </w:r>
            <w:proofErr w:type="spellEnd"/>
          </w:p>
        </w:tc>
      </w:tr>
      <w:tr w:rsidR="003A1BC7" w14:paraId="723AB496" w14:textId="77777777">
        <w:tc>
          <w:tcPr>
            <w:tcW w:w="4669" w:type="dxa"/>
          </w:tcPr>
          <w:p w14:paraId="77907DBD" w14:textId="77777777" w:rsidR="003A1BC7" w:rsidRDefault="00CC6572">
            <w:pPr>
              <w:pStyle w:val="BodyText"/>
              <w:numPr>
                <w:ilvl w:val="0"/>
                <w:numId w:val="24"/>
              </w:numPr>
              <w:tabs>
                <w:tab w:val="left" w:pos="-260"/>
              </w:tabs>
              <w:spacing w:line="360" w:lineRule="auto"/>
              <w:ind w:left="0" w:firstLine="0"/>
              <w:rPr>
                <w:sz w:val="30"/>
                <w:szCs w:val="30"/>
              </w:rPr>
            </w:pPr>
            <w:r>
              <w:rPr>
                <w:sz w:val="30"/>
                <w:szCs w:val="30"/>
                <w:lang w:val="vi-VN"/>
              </w:rPr>
              <w:lastRenderedPageBreak/>
              <w:t xml:space="preserve">Người dùng </w:t>
            </w:r>
            <w:proofErr w:type="spellStart"/>
            <w:r>
              <w:rPr>
                <w:sz w:val="30"/>
                <w:szCs w:val="30"/>
              </w:rPr>
              <w:t>nhập</w:t>
            </w:r>
            <w:proofErr w:type="spellEnd"/>
            <w:r>
              <w:rPr>
                <w:sz w:val="30"/>
                <w:szCs w:val="30"/>
              </w:rPr>
              <w:t xml:space="preserve"> </w:t>
            </w:r>
            <w:proofErr w:type="spellStart"/>
            <w:r>
              <w:rPr>
                <w:sz w:val="30"/>
                <w:szCs w:val="30"/>
              </w:rPr>
              <w:t>thông</w:t>
            </w:r>
            <w:proofErr w:type="spellEnd"/>
            <w:r>
              <w:rPr>
                <w:sz w:val="30"/>
                <w:szCs w:val="30"/>
              </w:rPr>
              <w:t xml:space="preserve"> tin </w:t>
            </w:r>
            <w:proofErr w:type="spellStart"/>
            <w:r>
              <w:rPr>
                <w:sz w:val="30"/>
                <w:szCs w:val="30"/>
              </w:rPr>
              <w:t>tìm</w:t>
            </w:r>
            <w:proofErr w:type="spellEnd"/>
            <w:r>
              <w:rPr>
                <w:sz w:val="30"/>
                <w:szCs w:val="30"/>
              </w:rPr>
              <w:t xml:space="preserve"> </w:t>
            </w:r>
            <w:proofErr w:type="spellStart"/>
            <w:r>
              <w:rPr>
                <w:sz w:val="30"/>
                <w:szCs w:val="30"/>
              </w:rPr>
              <w:t>kím</w:t>
            </w:r>
            <w:proofErr w:type="spellEnd"/>
            <w:r>
              <w:rPr>
                <w:sz w:val="30"/>
                <w:szCs w:val="30"/>
              </w:rPr>
              <w:t xml:space="preserve"> </w:t>
            </w:r>
            <w:proofErr w:type="spellStart"/>
            <w:r>
              <w:rPr>
                <w:sz w:val="30"/>
                <w:szCs w:val="30"/>
              </w:rPr>
              <w:t>theo</w:t>
            </w:r>
            <w:proofErr w:type="spellEnd"/>
            <w:r>
              <w:rPr>
                <w:sz w:val="30"/>
                <w:szCs w:val="30"/>
              </w:rPr>
              <w:t xml:space="preserve"> </w:t>
            </w:r>
            <w:proofErr w:type="spellStart"/>
            <w:r>
              <w:rPr>
                <w:sz w:val="30"/>
                <w:szCs w:val="30"/>
              </w:rPr>
              <w:t>nội</w:t>
            </w:r>
            <w:proofErr w:type="spellEnd"/>
            <w:r>
              <w:rPr>
                <w:sz w:val="30"/>
                <w:szCs w:val="30"/>
              </w:rPr>
              <w:t xml:space="preserve"> dung </w:t>
            </w:r>
            <w:proofErr w:type="spellStart"/>
            <w:r>
              <w:rPr>
                <w:sz w:val="30"/>
                <w:szCs w:val="30"/>
              </w:rPr>
              <w:t>đã</w:t>
            </w:r>
            <w:proofErr w:type="spellEnd"/>
            <w:r>
              <w:rPr>
                <w:sz w:val="30"/>
                <w:szCs w:val="30"/>
              </w:rPr>
              <w:t xml:space="preserve"> </w:t>
            </w:r>
            <w:proofErr w:type="spellStart"/>
            <w:r>
              <w:rPr>
                <w:sz w:val="30"/>
                <w:szCs w:val="30"/>
              </w:rPr>
              <w:t>chọn</w:t>
            </w:r>
            <w:proofErr w:type="spellEnd"/>
          </w:p>
          <w:p w14:paraId="7D34BD0F" w14:textId="77777777" w:rsidR="003A1BC7" w:rsidRDefault="003A1BC7">
            <w:pPr>
              <w:pStyle w:val="BodyText"/>
              <w:tabs>
                <w:tab w:val="left" w:pos="-260"/>
              </w:tabs>
              <w:spacing w:line="360" w:lineRule="auto"/>
              <w:rPr>
                <w:sz w:val="30"/>
                <w:szCs w:val="30"/>
              </w:rPr>
            </w:pPr>
          </w:p>
        </w:tc>
        <w:tc>
          <w:tcPr>
            <w:tcW w:w="4662" w:type="dxa"/>
          </w:tcPr>
          <w:p w14:paraId="6B45DCF6" w14:textId="77777777" w:rsidR="003A1BC7" w:rsidRDefault="003A1BC7">
            <w:pPr>
              <w:pStyle w:val="BodyText"/>
              <w:tabs>
                <w:tab w:val="left" w:pos="-260"/>
              </w:tabs>
              <w:spacing w:line="360" w:lineRule="auto"/>
              <w:rPr>
                <w:sz w:val="30"/>
                <w:szCs w:val="30"/>
              </w:rPr>
            </w:pPr>
          </w:p>
        </w:tc>
      </w:tr>
      <w:tr w:rsidR="003A1BC7" w14:paraId="4CF4CC70" w14:textId="77777777">
        <w:tc>
          <w:tcPr>
            <w:tcW w:w="4669" w:type="dxa"/>
          </w:tcPr>
          <w:p w14:paraId="512EDBFF" w14:textId="77777777" w:rsidR="003A1BC7" w:rsidRDefault="003A1BC7">
            <w:pPr>
              <w:pStyle w:val="BodyText"/>
              <w:tabs>
                <w:tab w:val="left" w:pos="-260"/>
              </w:tabs>
              <w:spacing w:line="360" w:lineRule="auto"/>
              <w:rPr>
                <w:sz w:val="30"/>
                <w:szCs w:val="30"/>
              </w:rPr>
            </w:pPr>
          </w:p>
        </w:tc>
        <w:tc>
          <w:tcPr>
            <w:tcW w:w="4662" w:type="dxa"/>
          </w:tcPr>
          <w:p w14:paraId="0DBAA912" w14:textId="77777777" w:rsidR="003A1BC7" w:rsidRDefault="00CC6572">
            <w:pPr>
              <w:pStyle w:val="BodyText"/>
              <w:numPr>
                <w:ilvl w:val="0"/>
                <w:numId w:val="24"/>
              </w:numPr>
              <w:tabs>
                <w:tab w:val="left" w:pos="-260"/>
              </w:tabs>
              <w:spacing w:line="360" w:lineRule="auto"/>
              <w:ind w:left="0" w:firstLine="0"/>
              <w:rPr>
                <w:sz w:val="30"/>
                <w:szCs w:val="30"/>
              </w:rPr>
            </w:pP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kiểm</w:t>
            </w:r>
            <w:proofErr w:type="spellEnd"/>
            <w:r>
              <w:rPr>
                <w:sz w:val="30"/>
                <w:szCs w:val="30"/>
              </w:rPr>
              <w:t xml:space="preserve"> </w:t>
            </w:r>
            <w:proofErr w:type="spellStart"/>
            <w:r>
              <w:rPr>
                <w:sz w:val="30"/>
                <w:szCs w:val="30"/>
              </w:rPr>
              <w:t>tra</w:t>
            </w:r>
            <w:proofErr w:type="spellEnd"/>
            <w:r>
              <w:rPr>
                <w:sz w:val="30"/>
                <w:szCs w:val="30"/>
              </w:rPr>
              <w:t xml:space="preserve"> </w:t>
            </w:r>
            <w:proofErr w:type="spellStart"/>
            <w:r>
              <w:rPr>
                <w:sz w:val="30"/>
                <w:szCs w:val="30"/>
              </w:rPr>
              <w:t>xem</w:t>
            </w:r>
            <w:proofErr w:type="spellEnd"/>
            <w:r>
              <w:rPr>
                <w:sz w:val="30"/>
                <w:szCs w:val="30"/>
              </w:rPr>
              <w:t xml:space="preserve"> </w:t>
            </w:r>
            <w:proofErr w:type="spellStart"/>
            <w:r>
              <w:rPr>
                <w:sz w:val="30"/>
                <w:szCs w:val="30"/>
              </w:rPr>
              <w:t>có</w:t>
            </w:r>
            <w:proofErr w:type="spellEnd"/>
            <w:r>
              <w:rPr>
                <w:sz w:val="30"/>
                <w:szCs w:val="30"/>
              </w:rPr>
              <w:t xml:space="preserve"> user </w:t>
            </w:r>
            <w:proofErr w:type="spellStart"/>
            <w:r>
              <w:rPr>
                <w:sz w:val="30"/>
                <w:szCs w:val="30"/>
              </w:rPr>
              <w:t>đó</w:t>
            </w:r>
            <w:proofErr w:type="spellEnd"/>
            <w:r>
              <w:rPr>
                <w:sz w:val="30"/>
                <w:szCs w:val="30"/>
              </w:rPr>
              <w:t xml:space="preserve"> hay </w:t>
            </w:r>
            <w:proofErr w:type="spellStart"/>
            <w:r>
              <w:rPr>
                <w:sz w:val="30"/>
                <w:szCs w:val="30"/>
              </w:rPr>
              <w:t>không</w:t>
            </w:r>
            <w:proofErr w:type="spellEnd"/>
          </w:p>
        </w:tc>
      </w:tr>
      <w:tr w:rsidR="003A1BC7" w14:paraId="58864688" w14:textId="77777777">
        <w:tc>
          <w:tcPr>
            <w:tcW w:w="4669" w:type="dxa"/>
          </w:tcPr>
          <w:p w14:paraId="6653C7AA" w14:textId="77777777" w:rsidR="003A1BC7" w:rsidRDefault="003A1BC7">
            <w:pPr>
              <w:pStyle w:val="BodyText"/>
              <w:tabs>
                <w:tab w:val="left" w:pos="-260"/>
              </w:tabs>
              <w:spacing w:line="360" w:lineRule="auto"/>
              <w:rPr>
                <w:sz w:val="30"/>
                <w:szCs w:val="30"/>
                <w:lang w:val="vi-VN"/>
              </w:rPr>
            </w:pPr>
          </w:p>
        </w:tc>
        <w:tc>
          <w:tcPr>
            <w:tcW w:w="4662" w:type="dxa"/>
          </w:tcPr>
          <w:p w14:paraId="371FC2F0" w14:textId="77777777" w:rsidR="003A1BC7" w:rsidRDefault="00CC6572">
            <w:pPr>
              <w:pStyle w:val="BodyText"/>
              <w:numPr>
                <w:ilvl w:val="0"/>
                <w:numId w:val="24"/>
              </w:numPr>
              <w:tabs>
                <w:tab w:val="left" w:pos="-260"/>
              </w:tabs>
              <w:spacing w:line="360" w:lineRule="auto"/>
              <w:ind w:left="0" w:firstLine="0"/>
              <w:rPr>
                <w:sz w:val="30"/>
                <w:szCs w:val="30"/>
              </w:rPr>
            </w:pPr>
            <w:r>
              <w:rPr>
                <w:sz w:val="30"/>
                <w:szCs w:val="30"/>
                <w:lang w:val="vi-VN"/>
              </w:rPr>
              <w:t>Hệ thống</w:t>
            </w:r>
            <w:r>
              <w:rPr>
                <w:sz w:val="30"/>
                <w:szCs w:val="30"/>
              </w:rPr>
              <w:t xml:space="preserve"> </w:t>
            </w:r>
            <w:proofErr w:type="spellStart"/>
            <w:r>
              <w:rPr>
                <w:sz w:val="30"/>
                <w:szCs w:val="30"/>
              </w:rPr>
              <w:t>hiển</w:t>
            </w:r>
            <w:proofErr w:type="spellEnd"/>
            <w:r>
              <w:rPr>
                <w:sz w:val="30"/>
                <w:szCs w:val="30"/>
              </w:rPr>
              <w:t xml:space="preserve"> </w:t>
            </w:r>
            <w:proofErr w:type="spellStart"/>
            <w:r>
              <w:rPr>
                <w:sz w:val="30"/>
                <w:szCs w:val="30"/>
              </w:rPr>
              <w:t>thị</w:t>
            </w:r>
            <w:proofErr w:type="spellEnd"/>
            <w:r>
              <w:rPr>
                <w:sz w:val="30"/>
                <w:szCs w:val="30"/>
              </w:rPr>
              <w:t xml:space="preserve"> user </w:t>
            </w:r>
            <w:proofErr w:type="spellStart"/>
            <w:r>
              <w:rPr>
                <w:sz w:val="30"/>
                <w:szCs w:val="30"/>
              </w:rPr>
              <w:t>tương</w:t>
            </w:r>
            <w:proofErr w:type="spellEnd"/>
            <w:r>
              <w:rPr>
                <w:sz w:val="30"/>
                <w:szCs w:val="30"/>
              </w:rPr>
              <w:t xml:space="preserve"> </w:t>
            </w:r>
            <w:proofErr w:type="spellStart"/>
            <w:r>
              <w:rPr>
                <w:sz w:val="30"/>
                <w:szCs w:val="30"/>
              </w:rPr>
              <w:t>ứng</w:t>
            </w:r>
            <w:proofErr w:type="spellEnd"/>
          </w:p>
        </w:tc>
      </w:tr>
      <w:tr w:rsidR="003A1BC7" w14:paraId="604C5E92" w14:textId="77777777">
        <w:tc>
          <w:tcPr>
            <w:tcW w:w="4669" w:type="dxa"/>
          </w:tcPr>
          <w:p w14:paraId="324CA4FA" w14:textId="77777777" w:rsidR="003A1BC7" w:rsidRDefault="00CC6572">
            <w:pPr>
              <w:pStyle w:val="BodyText"/>
              <w:numPr>
                <w:ilvl w:val="0"/>
                <w:numId w:val="24"/>
              </w:numPr>
              <w:tabs>
                <w:tab w:val="left" w:pos="-260"/>
              </w:tabs>
              <w:spacing w:line="360" w:lineRule="auto"/>
              <w:ind w:left="0" w:firstLine="0"/>
              <w:rPr>
                <w:sz w:val="30"/>
                <w:szCs w:val="30"/>
              </w:rPr>
            </w:pP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thao</w:t>
            </w:r>
            <w:proofErr w:type="spellEnd"/>
            <w:r>
              <w:rPr>
                <w:sz w:val="30"/>
                <w:szCs w:val="30"/>
              </w:rPr>
              <w:t xml:space="preserve"> </w:t>
            </w:r>
            <w:proofErr w:type="spellStart"/>
            <w:r>
              <w:rPr>
                <w:sz w:val="30"/>
                <w:szCs w:val="30"/>
              </w:rPr>
              <w:t>tác</w:t>
            </w:r>
            <w:proofErr w:type="spellEnd"/>
            <w:r>
              <w:rPr>
                <w:sz w:val="30"/>
                <w:szCs w:val="30"/>
              </w:rPr>
              <w:t xml:space="preserve"> </w:t>
            </w:r>
            <w:proofErr w:type="spellStart"/>
            <w:r>
              <w:rPr>
                <w:sz w:val="30"/>
                <w:szCs w:val="30"/>
              </w:rPr>
              <w:t>tùy</w:t>
            </w:r>
            <w:proofErr w:type="spellEnd"/>
            <w:r>
              <w:rPr>
                <w:sz w:val="30"/>
                <w:szCs w:val="30"/>
              </w:rPr>
              <w:t xml:space="preserve"> ý </w:t>
            </w:r>
            <w:proofErr w:type="spellStart"/>
            <w:r>
              <w:rPr>
                <w:sz w:val="30"/>
                <w:szCs w:val="30"/>
              </w:rPr>
              <w:t>với</w:t>
            </w:r>
            <w:proofErr w:type="spellEnd"/>
            <w:r>
              <w:rPr>
                <w:sz w:val="30"/>
                <w:szCs w:val="30"/>
              </w:rPr>
              <w:t xml:space="preserve"> user </w:t>
            </w:r>
            <w:proofErr w:type="spellStart"/>
            <w:r>
              <w:rPr>
                <w:sz w:val="30"/>
                <w:szCs w:val="30"/>
              </w:rPr>
              <w:t>đã</w:t>
            </w:r>
            <w:proofErr w:type="spellEnd"/>
            <w:r>
              <w:rPr>
                <w:sz w:val="30"/>
                <w:szCs w:val="30"/>
              </w:rPr>
              <w:t xml:space="preserve"> </w:t>
            </w:r>
            <w:proofErr w:type="spellStart"/>
            <w:r>
              <w:rPr>
                <w:sz w:val="30"/>
                <w:szCs w:val="30"/>
              </w:rPr>
              <w:t>được</w:t>
            </w:r>
            <w:proofErr w:type="spellEnd"/>
            <w:r>
              <w:rPr>
                <w:sz w:val="30"/>
                <w:szCs w:val="30"/>
              </w:rPr>
              <w:t xml:space="preserve"> </w:t>
            </w:r>
            <w:proofErr w:type="spellStart"/>
            <w:r>
              <w:rPr>
                <w:sz w:val="30"/>
                <w:szCs w:val="30"/>
              </w:rPr>
              <w:t>tìm</w:t>
            </w:r>
            <w:proofErr w:type="spellEnd"/>
            <w:r>
              <w:rPr>
                <w:sz w:val="30"/>
                <w:szCs w:val="30"/>
              </w:rPr>
              <w:t xml:space="preserve"> </w:t>
            </w:r>
            <w:proofErr w:type="spellStart"/>
            <w:r>
              <w:rPr>
                <w:sz w:val="30"/>
                <w:szCs w:val="30"/>
              </w:rPr>
              <w:t>kiếm</w:t>
            </w:r>
            <w:proofErr w:type="spellEnd"/>
          </w:p>
        </w:tc>
        <w:tc>
          <w:tcPr>
            <w:tcW w:w="4662" w:type="dxa"/>
          </w:tcPr>
          <w:p w14:paraId="4161CEEE" w14:textId="77777777" w:rsidR="003A1BC7" w:rsidRDefault="003A1BC7">
            <w:pPr>
              <w:pStyle w:val="BodyText"/>
              <w:numPr>
                <w:ilvl w:val="0"/>
                <w:numId w:val="24"/>
              </w:numPr>
              <w:tabs>
                <w:tab w:val="left" w:pos="-260"/>
              </w:tabs>
              <w:spacing w:line="360" w:lineRule="auto"/>
              <w:ind w:left="0" w:firstLine="0"/>
              <w:rPr>
                <w:sz w:val="30"/>
                <w:szCs w:val="30"/>
              </w:rPr>
            </w:pPr>
          </w:p>
        </w:tc>
      </w:tr>
      <w:tr w:rsidR="003A1BC7" w14:paraId="23AC02D0" w14:textId="77777777">
        <w:tc>
          <w:tcPr>
            <w:tcW w:w="4669" w:type="dxa"/>
          </w:tcPr>
          <w:p w14:paraId="6CD4E645" w14:textId="77777777" w:rsidR="003A1BC7" w:rsidRDefault="003A1BC7">
            <w:pPr>
              <w:pStyle w:val="BodyText"/>
              <w:numPr>
                <w:ilvl w:val="0"/>
                <w:numId w:val="24"/>
              </w:numPr>
              <w:tabs>
                <w:tab w:val="left" w:pos="-260"/>
              </w:tabs>
              <w:spacing w:line="360" w:lineRule="auto"/>
              <w:ind w:left="0" w:firstLine="0"/>
              <w:rPr>
                <w:sz w:val="30"/>
                <w:szCs w:val="30"/>
              </w:rPr>
            </w:pPr>
          </w:p>
        </w:tc>
        <w:tc>
          <w:tcPr>
            <w:tcW w:w="4662" w:type="dxa"/>
          </w:tcPr>
          <w:p w14:paraId="3E92E019" w14:textId="77777777" w:rsidR="003A1BC7" w:rsidRDefault="00CC6572">
            <w:pPr>
              <w:pStyle w:val="BodyText"/>
              <w:numPr>
                <w:ilvl w:val="0"/>
                <w:numId w:val="24"/>
              </w:numPr>
              <w:tabs>
                <w:tab w:val="left" w:pos="-260"/>
              </w:tabs>
              <w:spacing w:line="360" w:lineRule="auto"/>
              <w:ind w:left="0" w:firstLine="0"/>
              <w:rPr>
                <w:sz w:val="30"/>
                <w:szCs w:val="30"/>
              </w:rPr>
            </w:pPr>
            <w:proofErr w:type="spellStart"/>
            <w:r>
              <w:rPr>
                <w:sz w:val="30"/>
                <w:szCs w:val="30"/>
              </w:rPr>
              <w:t>Kết</w:t>
            </w:r>
            <w:proofErr w:type="spellEnd"/>
            <w:r>
              <w:rPr>
                <w:sz w:val="30"/>
                <w:szCs w:val="30"/>
              </w:rPr>
              <w:t xml:space="preserve"> </w:t>
            </w:r>
            <w:proofErr w:type="spellStart"/>
            <w:r>
              <w:rPr>
                <w:sz w:val="30"/>
                <w:szCs w:val="30"/>
              </w:rPr>
              <w:t>thúc</w:t>
            </w:r>
            <w:proofErr w:type="spellEnd"/>
          </w:p>
        </w:tc>
      </w:tr>
      <w:tr w:rsidR="003A1BC7" w14:paraId="7F03D3BC" w14:textId="77777777">
        <w:tc>
          <w:tcPr>
            <w:tcW w:w="9331" w:type="dxa"/>
            <w:gridSpan w:val="2"/>
          </w:tcPr>
          <w:p w14:paraId="18F4B657" w14:textId="77777777" w:rsidR="003A1BC7" w:rsidRDefault="00CC6572">
            <w:pPr>
              <w:pStyle w:val="BodyText"/>
              <w:spacing w:line="360" w:lineRule="auto"/>
              <w:ind w:left="-260" w:firstLineChars="100" w:firstLine="301"/>
              <w:rPr>
                <w:sz w:val="30"/>
                <w:szCs w:val="30"/>
              </w:rPr>
            </w:pPr>
            <w:r>
              <w:rPr>
                <w:b/>
                <w:bCs/>
                <w:sz w:val="30"/>
                <w:szCs w:val="30"/>
              </w:rPr>
              <w:t xml:space="preserve">- </w:t>
            </w: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thay</w:t>
            </w:r>
            <w:proofErr w:type="spellEnd"/>
            <w:r>
              <w:rPr>
                <w:b/>
                <w:bCs/>
                <w:sz w:val="30"/>
                <w:szCs w:val="30"/>
              </w:rPr>
              <w:t xml:space="preserve"> </w:t>
            </w:r>
            <w:proofErr w:type="spellStart"/>
            <w:r>
              <w:rPr>
                <w:b/>
                <w:bCs/>
                <w:sz w:val="30"/>
                <w:szCs w:val="30"/>
              </w:rPr>
              <w:t>th</w:t>
            </w:r>
            <w:r>
              <w:rPr>
                <w:rFonts w:eastAsia="Arial-BoldMT"/>
                <w:b/>
                <w:bCs/>
                <w:sz w:val="30"/>
                <w:szCs w:val="30"/>
              </w:rPr>
              <w:t>ế</w:t>
            </w:r>
            <w:proofErr w:type="spellEnd"/>
            <w:r>
              <w:rPr>
                <w:rFonts w:eastAsia="Arial-BoldMT"/>
                <w:b/>
                <w:bCs/>
                <w:sz w:val="30"/>
                <w:szCs w:val="30"/>
              </w:rPr>
              <w:t xml:space="preserve"> </w:t>
            </w:r>
            <w:r>
              <w:rPr>
                <w:b/>
                <w:bCs/>
                <w:sz w:val="30"/>
                <w:szCs w:val="30"/>
              </w:rPr>
              <w:t>(alternate flow):</w:t>
            </w:r>
          </w:p>
        </w:tc>
      </w:tr>
      <w:tr w:rsidR="003A1BC7" w14:paraId="1F813724" w14:textId="77777777">
        <w:tc>
          <w:tcPr>
            <w:tcW w:w="4669" w:type="dxa"/>
          </w:tcPr>
          <w:p w14:paraId="50DED2F9" w14:textId="77777777" w:rsidR="003A1BC7" w:rsidRDefault="00CC6572">
            <w:pPr>
              <w:pStyle w:val="BodyText"/>
              <w:spacing w:line="360" w:lineRule="auto"/>
              <w:ind w:left="-260" w:firstLineChars="100" w:firstLine="300"/>
              <w:rPr>
                <w:sz w:val="30"/>
                <w:szCs w:val="30"/>
              </w:rPr>
            </w:pPr>
            <w:r>
              <w:rPr>
                <w:sz w:val="30"/>
                <w:szCs w:val="30"/>
              </w:rPr>
              <w:t xml:space="preserve">8.1 </w:t>
            </w:r>
            <w:proofErr w:type="spellStart"/>
            <w:r>
              <w:rPr>
                <w:sz w:val="30"/>
                <w:szCs w:val="30"/>
              </w:rPr>
              <w:t>Hệ</w:t>
            </w:r>
            <w:proofErr w:type="spellEnd"/>
            <w:r>
              <w:rPr>
                <w:sz w:val="30"/>
                <w:szCs w:val="30"/>
              </w:rPr>
              <w:t xml:space="preserve"> </w:t>
            </w:r>
            <w:proofErr w:type="spellStart"/>
            <w:r>
              <w:rPr>
                <w:sz w:val="30"/>
                <w:szCs w:val="30"/>
              </w:rPr>
              <w:t>thống</w:t>
            </w:r>
            <w:proofErr w:type="spellEnd"/>
            <w:r>
              <w:rPr>
                <w:sz w:val="30"/>
                <w:szCs w:val="30"/>
              </w:rPr>
              <w:t xml:space="preserve"> </w:t>
            </w:r>
            <w:proofErr w:type="spellStart"/>
            <w:r>
              <w:rPr>
                <w:sz w:val="30"/>
                <w:szCs w:val="30"/>
              </w:rPr>
              <w:t>không</w:t>
            </w:r>
            <w:proofErr w:type="spellEnd"/>
            <w:r>
              <w:rPr>
                <w:sz w:val="30"/>
                <w:szCs w:val="30"/>
              </w:rPr>
              <w:t xml:space="preserve"> </w:t>
            </w:r>
            <w:proofErr w:type="spellStart"/>
            <w:r>
              <w:rPr>
                <w:sz w:val="30"/>
                <w:szCs w:val="30"/>
              </w:rPr>
              <w:t>tìm</w:t>
            </w:r>
            <w:proofErr w:type="spellEnd"/>
            <w:r>
              <w:rPr>
                <w:sz w:val="30"/>
                <w:szCs w:val="30"/>
              </w:rPr>
              <w:t xml:space="preserve"> ra user </w:t>
            </w:r>
            <w:proofErr w:type="spellStart"/>
            <w:r>
              <w:rPr>
                <w:sz w:val="30"/>
                <w:szCs w:val="30"/>
              </w:rPr>
              <w:t>người</w:t>
            </w:r>
            <w:proofErr w:type="spellEnd"/>
            <w:r>
              <w:rPr>
                <w:sz w:val="30"/>
                <w:szCs w:val="30"/>
              </w:rPr>
              <w:t xml:space="preserve"> </w:t>
            </w:r>
            <w:proofErr w:type="spellStart"/>
            <w:r>
              <w:rPr>
                <w:sz w:val="30"/>
                <w:szCs w:val="30"/>
              </w:rPr>
              <w:t>dùng</w:t>
            </w:r>
            <w:proofErr w:type="spellEnd"/>
            <w:r>
              <w:rPr>
                <w:sz w:val="30"/>
                <w:szCs w:val="30"/>
              </w:rPr>
              <w:t xml:space="preserve"> </w:t>
            </w:r>
            <w:proofErr w:type="spellStart"/>
            <w:r>
              <w:rPr>
                <w:sz w:val="30"/>
                <w:szCs w:val="30"/>
              </w:rPr>
              <w:t>mong</w:t>
            </w:r>
            <w:proofErr w:type="spellEnd"/>
            <w:r>
              <w:rPr>
                <w:sz w:val="30"/>
                <w:szCs w:val="30"/>
              </w:rPr>
              <w:t xml:space="preserve"> </w:t>
            </w:r>
            <w:proofErr w:type="spellStart"/>
            <w:r>
              <w:rPr>
                <w:sz w:val="30"/>
                <w:szCs w:val="30"/>
              </w:rPr>
              <w:t>muốn</w:t>
            </w:r>
            <w:proofErr w:type="spellEnd"/>
          </w:p>
        </w:tc>
        <w:tc>
          <w:tcPr>
            <w:tcW w:w="4662" w:type="dxa"/>
          </w:tcPr>
          <w:p w14:paraId="0F508815" w14:textId="77777777" w:rsidR="003A1BC7" w:rsidRDefault="003A1BC7">
            <w:pPr>
              <w:pStyle w:val="BodyText"/>
              <w:spacing w:line="360" w:lineRule="auto"/>
              <w:ind w:left="-260" w:firstLineChars="100" w:firstLine="300"/>
              <w:rPr>
                <w:sz w:val="30"/>
                <w:szCs w:val="30"/>
              </w:rPr>
            </w:pPr>
          </w:p>
        </w:tc>
      </w:tr>
      <w:tr w:rsidR="003A1BC7" w14:paraId="4EF1969D" w14:textId="77777777">
        <w:tc>
          <w:tcPr>
            <w:tcW w:w="9331" w:type="dxa"/>
            <w:gridSpan w:val="2"/>
          </w:tcPr>
          <w:p w14:paraId="3B2D2BAE" w14:textId="77777777" w:rsidR="003A1BC7" w:rsidRDefault="00CC6572">
            <w:pPr>
              <w:pStyle w:val="BodyText"/>
              <w:spacing w:line="360" w:lineRule="auto"/>
              <w:ind w:left="-260" w:firstLineChars="100" w:firstLine="300"/>
              <w:rPr>
                <w:sz w:val="30"/>
                <w:szCs w:val="30"/>
              </w:rPr>
            </w:pPr>
            <w:r>
              <w:rPr>
                <w:sz w:val="30"/>
                <w:szCs w:val="30"/>
              </w:rPr>
              <w:t xml:space="preserve">− </w:t>
            </w: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ngo</w:t>
            </w:r>
            <w:r>
              <w:rPr>
                <w:rFonts w:eastAsia="Arial-BoldMT"/>
                <w:b/>
                <w:bCs/>
                <w:sz w:val="30"/>
                <w:szCs w:val="30"/>
              </w:rPr>
              <w:t>ạ</w:t>
            </w:r>
            <w:r>
              <w:rPr>
                <w:b/>
                <w:bCs/>
                <w:sz w:val="30"/>
                <w:szCs w:val="30"/>
              </w:rPr>
              <w:t>i</w:t>
            </w:r>
            <w:proofErr w:type="spellEnd"/>
            <w:r>
              <w:rPr>
                <w:b/>
                <w:bCs/>
                <w:sz w:val="30"/>
                <w:szCs w:val="30"/>
              </w:rPr>
              <w:t xml:space="preserve"> </w:t>
            </w:r>
            <w:proofErr w:type="spellStart"/>
            <w:r>
              <w:rPr>
                <w:b/>
                <w:bCs/>
                <w:sz w:val="30"/>
                <w:szCs w:val="30"/>
              </w:rPr>
              <w:t>l</w:t>
            </w:r>
            <w:r>
              <w:rPr>
                <w:rFonts w:eastAsia="Arial-BoldMT"/>
                <w:b/>
                <w:bCs/>
                <w:sz w:val="30"/>
                <w:szCs w:val="30"/>
              </w:rPr>
              <w:t>ệ</w:t>
            </w:r>
            <w:proofErr w:type="spellEnd"/>
            <w:r>
              <w:rPr>
                <w:rFonts w:eastAsia="Arial-BoldMT"/>
                <w:b/>
                <w:bCs/>
                <w:sz w:val="30"/>
                <w:szCs w:val="30"/>
              </w:rPr>
              <w:t xml:space="preserve"> </w:t>
            </w:r>
            <w:r>
              <w:rPr>
                <w:b/>
                <w:bCs/>
                <w:sz w:val="30"/>
                <w:szCs w:val="30"/>
              </w:rPr>
              <w:t>(exception flow):</w:t>
            </w:r>
          </w:p>
        </w:tc>
      </w:tr>
      <w:tr w:rsidR="003A1BC7" w14:paraId="720E4C71" w14:textId="77777777">
        <w:tc>
          <w:tcPr>
            <w:tcW w:w="4669" w:type="dxa"/>
          </w:tcPr>
          <w:p w14:paraId="252BEE29" w14:textId="77777777" w:rsidR="003A1BC7" w:rsidRDefault="003A1BC7">
            <w:pPr>
              <w:pStyle w:val="BodyText"/>
              <w:spacing w:line="360" w:lineRule="auto"/>
              <w:ind w:left="-260" w:firstLineChars="100" w:firstLine="300"/>
              <w:rPr>
                <w:sz w:val="30"/>
                <w:szCs w:val="30"/>
              </w:rPr>
            </w:pPr>
          </w:p>
        </w:tc>
        <w:tc>
          <w:tcPr>
            <w:tcW w:w="4662" w:type="dxa"/>
          </w:tcPr>
          <w:p w14:paraId="215C6EAB" w14:textId="77777777" w:rsidR="003A1BC7" w:rsidRDefault="003A1BC7">
            <w:pPr>
              <w:pStyle w:val="BodyText"/>
              <w:spacing w:line="360" w:lineRule="auto"/>
              <w:ind w:left="-260" w:firstLineChars="100" w:firstLine="300"/>
              <w:rPr>
                <w:sz w:val="30"/>
                <w:szCs w:val="30"/>
              </w:rPr>
            </w:pPr>
          </w:p>
        </w:tc>
      </w:tr>
    </w:tbl>
    <w:p w14:paraId="29977F57" w14:textId="77777777" w:rsidR="003A1BC7" w:rsidRDefault="00CC6572">
      <w:pPr>
        <w:spacing w:line="360" w:lineRule="auto"/>
        <w:rPr>
          <w:rStyle w:val="BookTitle1"/>
          <w:sz w:val="30"/>
          <w:szCs w:val="30"/>
        </w:rPr>
      </w:pPr>
      <w:r>
        <w:rPr>
          <w:rStyle w:val="BookTitle1"/>
          <w:sz w:val="30"/>
          <w:szCs w:val="30"/>
        </w:rPr>
        <w:br w:type="page"/>
      </w:r>
    </w:p>
    <w:p w14:paraId="33FD02D9" w14:textId="77777777" w:rsidR="003A1BC7" w:rsidRDefault="00CC6572">
      <w:pPr>
        <w:pStyle w:val="BodyText3"/>
        <w:spacing w:line="360" w:lineRule="auto"/>
        <w:rPr>
          <w:rStyle w:val="BookTitle1"/>
          <w:sz w:val="30"/>
          <w:szCs w:val="30"/>
          <w:lang w:val="vi-VN"/>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0C631B4C" w14:textId="77777777" w:rsidR="003A1BC7" w:rsidRDefault="003A1BC7">
      <w:pPr>
        <w:pStyle w:val="BodyText"/>
        <w:spacing w:line="360" w:lineRule="auto"/>
        <w:rPr>
          <w:iCs/>
          <w:sz w:val="30"/>
          <w:szCs w:val="30"/>
        </w:rPr>
      </w:pPr>
    </w:p>
    <w:p w14:paraId="511AEBA1" w14:textId="77777777" w:rsidR="003A1BC7" w:rsidRDefault="00CC6572">
      <w:pPr>
        <w:spacing w:line="360" w:lineRule="auto"/>
        <w:ind w:leftChars="-3" w:left="450" w:hanging="458"/>
        <w:rPr>
          <w:iCs/>
          <w:sz w:val="30"/>
          <w:szCs w:val="30"/>
        </w:rPr>
      </w:pPr>
      <w:r>
        <w:rPr>
          <w:noProof/>
          <w:sz w:val="30"/>
          <w:szCs w:val="30"/>
        </w:rPr>
        <w:drawing>
          <wp:inline distT="0" distB="0" distL="0" distR="0" wp14:anchorId="6EF8FDD9" wp14:editId="612F62B8">
            <wp:extent cx="4867275" cy="590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4867275" cy="5905500"/>
                    </a:xfrm>
                    <a:prstGeom prst="rect">
                      <a:avLst/>
                    </a:prstGeom>
                  </pic:spPr>
                </pic:pic>
              </a:graphicData>
            </a:graphic>
          </wp:inline>
        </w:drawing>
      </w:r>
    </w:p>
    <w:p w14:paraId="10CE6219" w14:textId="77777777" w:rsidR="003A1BC7" w:rsidRDefault="003A1BC7">
      <w:pPr>
        <w:tabs>
          <w:tab w:val="left" w:pos="567"/>
        </w:tabs>
        <w:spacing w:line="360" w:lineRule="auto"/>
        <w:rPr>
          <w:b/>
          <w:bCs/>
          <w:sz w:val="30"/>
          <w:szCs w:val="30"/>
          <w:lang w:val="vi-VN"/>
        </w:rPr>
        <w:sectPr w:rsidR="003A1BC7">
          <w:pgSz w:w="11907" w:h="16840"/>
          <w:pgMar w:top="1134" w:right="1134" w:bottom="1134" w:left="1701" w:header="720" w:footer="720" w:gutter="0"/>
          <w:cols w:space="0"/>
          <w:docGrid w:linePitch="381"/>
        </w:sectPr>
      </w:pPr>
    </w:p>
    <w:p w14:paraId="58960E0E"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0FA6190A" w14:textId="77777777" w:rsidR="003A1BC7" w:rsidRDefault="003A1BC7">
      <w:pPr>
        <w:tabs>
          <w:tab w:val="left" w:pos="567"/>
        </w:tabs>
        <w:spacing w:line="360" w:lineRule="auto"/>
        <w:rPr>
          <w:b/>
          <w:bCs/>
          <w:sz w:val="30"/>
          <w:szCs w:val="30"/>
          <w:lang w:val="vi-VN"/>
        </w:rPr>
      </w:pPr>
    </w:p>
    <w:p w14:paraId="721B41F6" w14:textId="77777777" w:rsidR="003A1BC7" w:rsidRDefault="00CC6572">
      <w:pPr>
        <w:tabs>
          <w:tab w:val="left" w:pos="567"/>
        </w:tabs>
        <w:spacing w:line="360" w:lineRule="auto"/>
        <w:ind w:left="-1040"/>
        <w:rPr>
          <w:b/>
          <w:bCs/>
          <w:sz w:val="30"/>
          <w:szCs w:val="30"/>
          <w:lang w:val="vi-VN"/>
        </w:rPr>
        <w:sectPr w:rsidR="003A1BC7">
          <w:pgSz w:w="11907" w:h="16840"/>
          <w:pgMar w:top="1134" w:right="1134" w:bottom="1134" w:left="1701" w:header="720" w:footer="720" w:gutter="0"/>
          <w:cols w:space="0"/>
          <w:docGrid w:linePitch="381"/>
        </w:sectPr>
      </w:pPr>
      <w:r>
        <w:rPr>
          <w:b/>
          <w:bCs/>
          <w:noProof/>
          <w:sz w:val="30"/>
          <w:szCs w:val="30"/>
        </w:rPr>
        <w:drawing>
          <wp:inline distT="0" distB="0" distL="0" distR="0" wp14:anchorId="71EB1478" wp14:editId="627D2173">
            <wp:extent cx="6791960" cy="40468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stretch>
                      <a:fillRect/>
                    </a:stretch>
                  </pic:blipFill>
                  <pic:spPr>
                    <a:xfrm>
                      <a:off x="0" y="0"/>
                      <a:ext cx="6795582" cy="4049191"/>
                    </a:xfrm>
                    <a:prstGeom prst="rect">
                      <a:avLst/>
                    </a:prstGeom>
                  </pic:spPr>
                </pic:pic>
              </a:graphicData>
            </a:graphic>
          </wp:inline>
        </w:drawing>
      </w:r>
    </w:p>
    <w:p w14:paraId="1ABE7673" w14:textId="77777777" w:rsidR="003A1BC7" w:rsidRDefault="00CC6572">
      <w:pPr>
        <w:pStyle w:val="ListParagraph"/>
        <w:numPr>
          <w:ilvl w:val="0"/>
          <w:numId w:val="23"/>
        </w:numPr>
        <w:tabs>
          <w:tab w:val="left" w:pos="567"/>
        </w:tabs>
        <w:spacing w:line="360" w:lineRule="auto"/>
        <w:rPr>
          <w:b/>
          <w:bCs/>
          <w:sz w:val="30"/>
          <w:szCs w:val="30"/>
          <w:lang w:val="vi-VN"/>
        </w:rPr>
      </w:pPr>
      <w:r>
        <w:rPr>
          <w:b/>
          <w:bCs/>
          <w:sz w:val="30"/>
          <w:szCs w:val="30"/>
          <w:lang w:val="vi-VN"/>
        </w:rPr>
        <w:lastRenderedPageBreak/>
        <w:t>UC017_Kết bạn</w:t>
      </w:r>
    </w:p>
    <w:p w14:paraId="17D2EBD4" w14:textId="77777777" w:rsidR="003A1BC7" w:rsidRDefault="00CC6572">
      <w:pPr>
        <w:pStyle w:val="BodyText3"/>
        <w:spacing w:line="360" w:lineRule="auto"/>
        <w:rPr>
          <w:rStyle w:val="BookTitle1"/>
          <w:sz w:val="30"/>
          <w:szCs w:val="30"/>
          <w:lang w:val="vi-VN"/>
        </w:rPr>
      </w:pPr>
      <w:r>
        <w:rPr>
          <w:rStyle w:val="BookTitle1"/>
          <w:sz w:val="30"/>
          <w:szCs w:val="30"/>
          <w:lang w:val="vi-VN"/>
        </w:rPr>
        <w:t xml:space="preserve">  Mô tả use case UC010</w:t>
      </w:r>
    </w:p>
    <w:tbl>
      <w:tblPr>
        <w:tblStyle w:val="TableGrid"/>
        <w:tblW w:w="0" w:type="auto"/>
        <w:tblLook w:val="04A0" w:firstRow="1" w:lastRow="0" w:firstColumn="1" w:lastColumn="0" w:noHBand="0" w:noVBand="1"/>
      </w:tblPr>
      <w:tblGrid>
        <w:gridCol w:w="4525"/>
        <w:gridCol w:w="4537"/>
      </w:tblGrid>
      <w:tr w:rsidR="003A1BC7" w14:paraId="5498754C" w14:textId="77777777">
        <w:tc>
          <w:tcPr>
            <w:tcW w:w="9331" w:type="dxa"/>
            <w:gridSpan w:val="2"/>
          </w:tcPr>
          <w:p w14:paraId="11ADD386"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Tên</w:t>
            </w:r>
            <w:proofErr w:type="spellEnd"/>
            <w:r>
              <w:rPr>
                <w:rFonts w:eastAsia="ArialMT"/>
                <w:b/>
                <w:bCs/>
                <w:sz w:val="30"/>
                <w:szCs w:val="30"/>
              </w:rPr>
              <w:t xml:space="preserve"> use case</w:t>
            </w:r>
            <w:r>
              <w:rPr>
                <w:rFonts w:eastAsia="ArialMT"/>
                <w:sz w:val="30"/>
                <w:szCs w:val="30"/>
              </w:rPr>
              <w:t xml:space="preserve">: </w:t>
            </w:r>
            <w:proofErr w:type="spellStart"/>
            <w:r>
              <w:rPr>
                <w:rFonts w:eastAsia="ArialMT"/>
                <w:sz w:val="30"/>
                <w:szCs w:val="30"/>
              </w:rPr>
              <w:t>Kết</w:t>
            </w:r>
            <w:proofErr w:type="spellEnd"/>
            <w:r>
              <w:rPr>
                <w:rFonts w:eastAsia="ArialMT"/>
                <w:sz w:val="30"/>
                <w:szCs w:val="30"/>
                <w:lang w:val="vi-VN"/>
              </w:rPr>
              <w:t xml:space="preserve"> bạn</w:t>
            </w:r>
          </w:p>
        </w:tc>
      </w:tr>
      <w:tr w:rsidR="003A1BC7" w14:paraId="54FA4650" w14:textId="77777777">
        <w:tc>
          <w:tcPr>
            <w:tcW w:w="9331" w:type="dxa"/>
            <w:gridSpan w:val="2"/>
          </w:tcPr>
          <w:p w14:paraId="77D8D898"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Mô</w:t>
            </w:r>
            <w:proofErr w:type="spellEnd"/>
            <w:r>
              <w:rPr>
                <w:rFonts w:eastAsia="ArialMT"/>
                <w:b/>
                <w:bCs/>
                <w:sz w:val="30"/>
                <w:szCs w:val="30"/>
              </w:rPr>
              <w:t xml:space="preserve"> </w:t>
            </w:r>
            <w:proofErr w:type="spellStart"/>
            <w:r>
              <w:rPr>
                <w:rFonts w:eastAsia="ArialMT"/>
                <w:b/>
                <w:bCs/>
                <w:sz w:val="30"/>
                <w:szCs w:val="30"/>
              </w:rPr>
              <w:t>t</w:t>
            </w:r>
            <w:r>
              <w:rPr>
                <w:rFonts w:eastAsia="Arial-BoldMT"/>
                <w:b/>
                <w:bCs/>
                <w:sz w:val="30"/>
                <w:szCs w:val="30"/>
              </w:rPr>
              <w:t>ả</w:t>
            </w:r>
            <w:proofErr w:type="spellEnd"/>
            <w:r>
              <w:rPr>
                <w:rFonts w:eastAsia="Arial-BoldMT"/>
                <w:b/>
                <w:bCs/>
                <w:sz w:val="30"/>
                <w:szCs w:val="30"/>
              </w:rPr>
              <w:t xml:space="preserve"> </w:t>
            </w:r>
            <w:proofErr w:type="spellStart"/>
            <w:r>
              <w:rPr>
                <w:rFonts w:eastAsia="Arial-BoldMT"/>
                <w:b/>
                <w:bCs/>
                <w:sz w:val="30"/>
                <w:szCs w:val="30"/>
              </w:rPr>
              <w:t>sơ</w:t>
            </w:r>
            <w:proofErr w:type="spellEnd"/>
            <w:r>
              <w:rPr>
                <w:rFonts w:eastAsia="Arial-BoldMT"/>
                <w:b/>
                <w:bCs/>
                <w:sz w:val="30"/>
                <w:szCs w:val="30"/>
              </w:rPr>
              <w:t xml:space="preserve"> </w:t>
            </w:r>
            <w:proofErr w:type="spellStart"/>
            <w:r>
              <w:rPr>
                <w:rFonts w:eastAsia="Arial-BoldMT"/>
                <w:b/>
                <w:bCs/>
                <w:sz w:val="30"/>
                <w:szCs w:val="30"/>
              </w:rPr>
              <w:t>lượ</w:t>
            </w:r>
            <w:r>
              <w:rPr>
                <w:rFonts w:eastAsia="ArialMT"/>
                <w:b/>
                <w:bCs/>
                <w:sz w:val="30"/>
                <w:szCs w:val="30"/>
              </w:rPr>
              <w:t>c</w:t>
            </w:r>
            <w:proofErr w:type="spellEnd"/>
            <w:r>
              <w:rPr>
                <w:rFonts w:eastAsia="ArialMT"/>
                <w:sz w:val="30"/>
                <w:szCs w:val="30"/>
              </w:rPr>
              <w:t>: Cho</w:t>
            </w:r>
            <w:r>
              <w:rPr>
                <w:rFonts w:eastAsia="ArialMT"/>
                <w:sz w:val="30"/>
                <w:szCs w:val="30"/>
                <w:lang w:val="vi-VN"/>
              </w:rPr>
              <w:t xml:space="preserve"> phép người dùng kết bạn với người dùng khác trong ứng dụng</w:t>
            </w:r>
          </w:p>
        </w:tc>
      </w:tr>
      <w:tr w:rsidR="003A1BC7" w14:paraId="5E08027B" w14:textId="77777777">
        <w:tc>
          <w:tcPr>
            <w:tcW w:w="9331" w:type="dxa"/>
            <w:gridSpan w:val="2"/>
          </w:tcPr>
          <w:p w14:paraId="20685816" w14:textId="77777777" w:rsidR="003A1BC7" w:rsidRDefault="00CC6572">
            <w:pPr>
              <w:pStyle w:val="BodyText"/>
              <w:spacing w:line="360" w:lineRule="auto"/>
              <w:rPr>
                <w:sz w:val="30"/>
                <w:szCs w:val="30"/>
                <w:lang w:val="vi-VN"/>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chính</w:t>
            </w:r>
            <w:proofErr w:type="spellEnd"/>
            <w:r>
              <w:rPr>
                <w:rFonts w:eastAsia="ArialMT"/>
                <w:sz w:val="30"/>
                <w:szCs w:val="30"/>
              </w:rPr>
              <w:t>: User</w:t>
            </w:r>
          </w:p>
        </w:tc>
      </w:tr>
      <w:tr w:rsidR="003A1BC7" w14:paraId="58C04005" w14:textId="77777777">
        <w:tc>
          <w:tcPr>
            <w:tcW w:w="9331" w:type="dxa"/>
            <w:gridSpan w:val="2"/>
          </w:tcPr>
          <w:p w14:paraId="74541540" w14:textId="77777777" w:rsidR="003A1BC7" w:rsidRDefault="00CC6572">
            <w:pPr>
              <w:pStyle w:val="BodyText"/>
              <w:spacing w:line="360" w:lineRule="auto"/>
              <w:rPr>
                <w:sz w:val="30"/>
                <w:szCs w:val="30"/>
              </w:rPr>
            </w:pPr>
            <w:r>
              <w:rPr>
                <w:rFonts w:eastAsia="ArialMT"/>
                <w:sz w:val="30"/>
                <w:szCs w:val="30"/>
              </w:rPr>
              <w:t xml:space="preserve">− </w:t>
            </w:r>
            <w:r>
              <w:rPr>
                <w:rFonts w:eastAsia="ArialMT"/>
                <w:b/>
                <w:bCs/>
                <w:sz w:val="30"/>
                <w:szCs w:val="30"/>
              </w:rPr>
              <w:t xml:space="preserve">Actor </w:t>
            </w:r>
            <w:proofErr w:type="spellStart"/>
            <w:r>
              <w:rPr>
                <w:rFonts w:eastAsia="ArialMT"/>
                <w:b/>
                <w:bCs/>
                <w:sz w:val="30"/>
                <w:szCs w:val="30"/>
              </w:rPr>
              <w:t>ph</w:t>
            </w:r>
            <w:r>
              <w:rPr>
                <w:rFonts w:eastAsia="Arial-BoldMT"/>
                <w:b/>
                <w:bCs/>
                <w:sz w:val="30"/>
                <w:szCs w:val="30"/>
              </w:rPr>
              <w:t>ụ</w:t>
            </w:r>
            <w:proofErr w:type="spellEnd"/>
            <w:r>
              <w:rPr>
                <w:rFonts w:eastAsia="ArialMT"/>
                <w:sz w:val="30"/>
                <w:szCs w:val="30"/>
              </w:rPr>
              <w:t xml:space="preserve">: </w:t>
            </w:r>
            <w:proofErr w:type="spellStart"/>
            <w:r>
              <w:rPr>
                <w:rFonts w:eastAsia="ArialMT"/>
                <w:sz w:val="30"/>
                <w:szCs w:val="30"/>
              </w:rPr>
              <w:t>không</w:t>
            </w:r>
            <w:proofErr w:type="spellEnd"/>
          </w:p>
        </w:tc>
      </w:tr>
      <w:tr w:rsidR="003A1BC7" w14:paraId="52C24AE8" w14:textId="77777777">
        <w:tc>
          <w:tcPr>
            <w:tcW w:w="9331" w:type="dxa"/>
            <w:gridSpan w:val="2"/>
          </w:tcPr>
          <w:p w14:paraId="6264DEC0" w14:textId="77777777" w:rsidR="003A1BC7" w:rsidRDefault="00CC6572">
            <w:pPr>
              <w:pStyle w:val="BodyText"/>
              <w:spacing w:line="360" w:lineRule="auto"/>
              <w:rPr>
                <w:sz w:val="30"/>
                <w:szCs w:val="30"/>
                <w:lang w:val="vi-VN"/>
              </w:rPr>
            </w:pPr>
            <w:r>
              <w:rPr>
                <w:rFonts w:eastAsia="ArialMT"/>
                <w:sz w:val="30"/>
                <w:szCs w:val="30"/>
              </w:rPr>
              <w:t xml:space="preserve">− </w:t>
            </w:r>
            <w:proofErr w:type="spellStart"/>
            <w:r>
              <w:rPr>
                <w:rFonts w:eastAsia="ArialMT"/>
                <w:b/>
                <w:bCs/>
                <w:sz w:val="30"/>
                <w:szCs w:val="30"/>
              </w:rPr>
              <w:t>Ti</w:t>
            </w:r>
            <w:r>
              <w:rPr>
                <w:rFonts w:eastAsia="Arial-BoldMT"/>
                <w:b/>
                <w:bCs/>
                <w:sz w:val="30"/>
                <w:szCs w:val="30"/>
              </w:rPr>
              <w:t>ền</w:t>
            </w:r>
            <w:proofErr w:type="spellEnd"/>
            <w:r>
              <w:rPr>
                <w:rFonts w:eastAsia="Arial-BoldMT"/>
                <w:b/>
                <w:bCs/>
                <w:sz w:val="30"/>
                <w:szCs w:val="30"/>
              </w:rPr>
              <w:t xml:space="preserve">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(Pre-condition): </w:t>
            </w:r>
            <w:proofErr w:type="spellStart"/>
            <w:r>
              <w:rPr>
                <w:rFonts w:eastAsia="ArialMT"/>
                <w:bCs/>
                <w:sz w:val="30"/>
                <w:szCs w:val="30"/>
              </w:rPr>
              <w:t>Đăng</w:t>
            </w:r>
            <w:proofErr w:type="spellEnd"/>
            <w:r>
              <w:rPr>
                <w:rFonts w:eastAsia="ArialMT"/>
                <w:bCs/>
                <w:sz w:val="30"/>
                <w:szCs w:val="30"/>
                <w:lang w:val="vi-VN"/>
              </w:rPr>
              <w:t xml:space="preserve"> nhập thành công</w:t>
            </w:r>
          </w:p>
        </w:tc>
      </w:tr>
      <w:tr w:rsidR="003A1BC7" w14:paraId="31EE09AC" w14:textId="77777777">
        <w:tc>
          <w:tcPr>
            <w:tcW w:w="9331" w:type="dxa"/>
            <w:gridSpan w:val="2"/>
          </w:tcPr>
          <w:p w14:paraId="02C09A59" w14:textId="77777777" w:rsidR="003A1BC7" w:rsidRDefault="00CC6572">
            <w:pPr>
              <w:pStyle w:val="BodyText"/>
              <w:spacing w:line="360" w:lineRule="auto"/>
              <w:rPr>
                <w:sz w:val="30"/>
                <w:szCs w:val="30"/>
                <w:lang w:val="vi-VN"/>
              </w:rPr>
            </w:pPr>
            <w:r>
              <w:rPr>
                <w:rFonts w:eastAsia="ArialMT"/>
                <w:sz w:val="30"/>
                <w:szCs w:val="30"/>
              </w:rPr>
              <w:t xml:space="preserve">− </w:t>
            </w:r>
            <w:r>
              <w:rPr>
                <w:rFonts w:eastAsia="ArialMT"/>
                <w:b/>
                <w:bCs/>
                <w:sz w:val="30"/>
                <w:szCs w:val="30"/>
              </w:rPr>
              <w:t>H</w:t>
            </w:r>
            <w:r>
              <w:rPr>
                <w:rFonts w:eastAsia="Arial-BoldMT"/>
                <w:b/>
                <w:bCs/>
                <w:sz w:val="30"/>
                <w:szCs w:val="30"/>
              </w:rPr>
              <w:t xml:space="preserve">ậu </w:t>
            </w:r>
            <w:proofErr w:type="spellStart"/>
            <w:r>
              <w:rPr>
                <w:rFonts w:eastAsia="Arial-BoldMT"/>
                <w:b/>
                <w:bCs/>
                <w:sz w:val="30"/>
                <w:szCs w:val="30"/>
              </w:rPr>
              <w:t>điề</w:t>
            </w:r>
            <w:r>
              <w:rPr>
                <w:rFonts w:eastAsia="ArialMT"/>
                <w:b/>
                <w:bCs/>
                <w:sz w:val="30"/>
                <w:szCs w:val="30"/>
              </w:rPr>
              <w:t>u</w:t>
            </w:r>
            <w:proofErr w:type="spellEnd"/>
            <w:r>
              <w:rPr>
                <w:rFonts w:eastAsia="Arial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(post-condition): </w:t>
            </w:r>
          </w:p>
        </w:tc>
      </w:tr>
      <w:tr w:rsidR="003A1BC7" w14:paraId="57EAB22D" w14:textId="77777777">
        <w:tc>
          <w:tcPr>
            <w:tcW w:w="9331" w:type="dxa"/>
            <w:gridSpan w:val="2"/>
          </w:tcPr>
          <w:p w14:paraId="13F5CDF3" w14:textId="77777777" w:rsidR="003A1BC7" w:rsidRDefault="00CC6572">
            <w:pPr>
              <w:pStyle w:val="BodyText"/>
              <w:spacing w:line="360" w:lineRule="auto"/>
              <w:rPr>
                <w:sz w:val="30"/>
                <w:szCs w:val="30"/>
              </w:rPr>
            </w:pPr>
            <w:proofErr w:type="spellStart"/>
            <w:r>
              <w:rPr>
                <w:b/>
                <w:bCs/>
                <w:sz w:val="30"/>
                <w:szCs w:val="30"/>
              </w:rPr>
              <w:t>Lu</w:t>
            </w:r>
            <w:r>
              <w:rPr>
                <w:rFonts w:eastAsia="Arial-BoldMT"/>
                <w:b/>
                <w:bCs/>
                <w:sz w:val="30"/>
                <w:szCs w:val="30"/>
              </w:rPr>
              <w:t>ồ</w:t>
            </w:r>
            <w:r>
              <w:rPr>
                <w:b/>
                <w:bCs/>
                <w:sz w:val="30"/>
                <w:szCs w:val="30"/>
              </w:rPr>
              <w:t>ng</w:t>
            </w:r>
            <w:proofErr w:type="spellEnd"/>
            <w:r>
              <w:rPr>
                <w:b/>
                <w:bCs/>
                <w:sz w:val="30"/>
                <w:szCs w:val="30"/>
              </w:rPr>
              <w:t xml:space="preserve"> </w:t>
            </w:r>
            <w:proofErr w:type="spellStart"/>
            <w:r>
              <w:rPr>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b/>
                <w:bCs/>
                <w:sz w:val="30"/>
                <w:szCs w:val="30"/>
              </w:rPr>
              <w:t>ki</w:t>
            </w:r>
            <w:r>
              <w:rPr>
                <w:rFonts w:eastAsia="Arial-BoldMT"/>
                <w:b/>
                <w:bCs/>
                <w:sz w:val="30"/>
                <w:szCs w:val="30"/>
              </w:rPr>
              <w:t>ệ</w:t>
            </w:r>
            <w:r>
              <w:rPr>
                <w:b/>
                <w:bCs/>
                <w:sz w:val="30"/>
                <w:szCs w:val="30"/>
              </w:rPr>
              <w:t>n</w:t>
            </w:r>
            <w:proofErr w:type="spellEnd"/>
            <w:r>
              <w:rPr>
                <w:b/>
                <w:bCs/>
                <w:sz w:val="30"/>
                <w:szCs w:val="30"/>
              </w:rPr>
              <w:t xml:space="preserve"> </w:t>
            </w:r>
            <w:proofErr w:type="spellStart"/>
            <w:r>
              <w:rPr>
                <w:b/>
                <w:bCs/>
                <w:sz w:val="30"/>
                <w:szCs w:val="30"/>
              </w:rPr>
              <w:t>chính</w:t>
            </w:r>
            <w:proofErr w:type="spellEnd"/>
            <w:r>
              <w:rPr>
                <w:b/>
                <w:bCs/>
                <w:sz w:val="30"/>
                <w:szCs w:val="30"/>
              </w:rPr>
              <w:t xml:space="preserve"> (main flow):</w:t>
            </w:r>
          </w:p>
        </w:tc>
      </w:tr>
      <w:tr w:rsidR="003A1BC7" w14:paraId="57B69F95" w14:textId="77777777">
        <w:tc>
          <w:tcPr>
            <w:tcW w:w="4660" w:type="dxa"/>
          </w:tcPr>
          <w:p w14:paraId="61C24C73" w14:textId="77777777" w:rsidR="003A1BC7" w:rsidRDefault="00CC6572">
            <w:pPr>
              <w:pStyle w:val="BodyText"/>
              <w:spacing w:line="360" w:lineRule="auto"/>
              <w:jc w:val="center"/>
              <w:rPr>
                <w:sz w:val="30"/>
                <w:szCs w:val="30"/>
              </w:rPr>
            </w:pPr>
            <w:r>
              <w:rPr>
                <w:b/>
                <w:bCs/>
                <w:sz w:val="30"/>
                <w:szCs w:val="30"/>
              </w:rPr>
              <w:t>Actor</w:t>
            </w:r>
          </w:p>
        </w:tc>
        <w:tc>
          <w:tcPr>
            <w:tcW w:w="4671" w:type="dxa"/>
          </w:tcPr>
          <w:p w14:paraId="75FBCB64" w14:textId="77777777" w:rsidR="003A1BC7" w:rsidRDefault="00CC6572">
            <w:pPr>
              <w:pStyle w:val="BodyText"/>
              <w:spacing w:line="360" w:lineRule="auto"/>
              <w:jc w:val="center"/>
              <w:rPr>
                <w:sz w:val="30"/>
                <w:szCs w:val="30"/>
              </w:rPr>
            </w:pPr>
            <w:r>
              <w:rPr>
                <w:b/>
                <w:bCs/>
                <w:sz w:val="30"/>
                <w:szCs w:val="30"/>
              </w:rPr>
              <w:t>System</w:t>
            </w:r>
          </w:p>
        </w:tc>
      </w:tr>
      <w:tr w:rsidR="003A1BC7" w14:paraId="4EB51D68" w14:textId="77777777">
        <w:tc>
          <w:tcPr>
            <w:tcW w:w="4660" w:type="dxa"/>
          </w:tcPr>
          <w:p w14:paraId="1414F278" w14:textId="77777777" w:rsidR="003A1BC7" w:rsidRDefault="00CC6572">
            <w:pPr>
              <w:pStyle w:val="BodyText"/>
              <w:spacing w:line="360" w:lineRule="auto"/>
              <w:rPr>
                <w:sz w:val="30"/>
                <w:szCs w:val="30"/>
                <w:lang w:val="vi-VN"/>
              </w:rPr>
            </w:pPr>
            <w:r>
              <w:rPr>
                <w:sz w:val="30"/>
                <w:szCs w:val="30"/>
              </w:rPr>
              <w:t xml:space="preserve">1. </w:t>
            </w:r>
            <w:proofErr w:type="spellStart"/>
            <w:r>
              <w:rPr>
                <w:sz w:val="30"/>
                <w:szCs w:val="30"/>
              </w:rPr>
              <w:t>Người</w:t>
            </w:r>
            <w:proofErr w:type="spellEnd"/>
            <w:r>
              <w:rPr>
                <w:sz w:val="30"/>
                <w:szCs w:val="30"/>
                <w:lang w:val="vi-VN"/>
              </w:rPr>
              <w:t xml:space="preserve"> dùng nhấn vào danh sách kết bạn</w:t>
            </w:r>
          </w:p>
        </w:tc>
        <w:tc>
          <w:tcPr>
            <w:tcW w:w="4671" w:type="dxa"/>
          </w:tcPr>
          <w:p w14:paraId="02A6A92F" w14:textId="77777777" w:rsidR="003A1BC7" w:rsidRDefault="003A1BC7">
            <w:pPr>
              <w:pStyle w:val="BodyText"/>
              <w:spacing w:line="360" w:lineRule="auto"/>
              <w:rPr>
                <w:sz w:val="30"/>
                <w:szCs w:val="30"/>
              </w:rPr>
            </w:pPr>
          </w:p>
        </w:tc>
      </w:tr>
      <w:tr w:rsidR="003A1BC7" w14:paraId="52900FFC" w14:textId="77777777">
        <w:tc>
          <w:tcPr>
            <w:tcW w:w="4660" w:type="dxa"/>
          </w:tcPr>
          <w:p w14:paraId="1535F481" w14:textId="77777777" w:rsidR="003A1BC7" w:rsidRDefault="003A1BC7">
            <w:pPr>
              <w:pStyle w:val="BodyText"/>
              <w:spacing w:line="360" w:lineRule="auto"/>
              <w:rPr>
                <w:sz w:val="30"/>
                <w:szCs w:val="30"/>
              </w:rPr>
            </w:pPr>
          </w:p>
        </w:tc>
        <w:tc>
          <w:tcPr>
            <w:tcW w:w="4671" w:type="dxa"/>
          </w:tcPr>
          <w:p w14:paraId="51F1BB8C" w14:textId="77777777" w:rsidR="003A1BC7" w:rsidRDefault="00CC6572">
            <w:pPr>
              <w:pStyle w:val="BodyText"/>
              <w:autoSpaceDE w:val="0"/>
              <w:autoSpaceDN w:val="0"/>
              <w:adjustRightInd w:val="0"/>
              <w:spacing w:line="360" w:lineRule="auto"/>
              <w:rPr>
                <w:sz w:val="30"/>
                <w:szCs w:val="30"/>
                <w:lang w:val="vi-VN"/>
              </w:rPr>
            </w:pPr>
            <w:r>
              <w:rPr>
                <w:sz w:val="30"/>
                <w:szCs w:val="30"/>
              </w:rPr>
              <w:t>2.Hệ</w:t>
            </w:r>
            <w:r>
              <w:rPr>
                <w:sz w:val="30"/>
                <w:szCs w:val="30"/>
                <w:lang w:val="vi-VN"/>
              </w:rPr>
              <w:t xml:space="preserve"> thống hiển thị danh sách lời mời kết bạn đang có</w:t>
            </w:r>
          </w:p>
          <w:p w14:paraId="41B4DD06" w14:textId="77777777" w:rsidR="003A1BC7" w:rsidRDefault="003A1BC7">
            <w:pPr>
              <w:pStyle w:val="BodyText"/>
              <w:spacing w:line="360" w:lineRule="auto"/>
              <w:rPr>
                <w:sz w:val="30"/>
                <w:szCs w:val="30"/>
              </w:rPr>
            </w:pPr>
          </w:p>
        </w:tc>
      </w:tr>
      <w:tr w:rsidR="003A1BC7" w14:paraId="57E173B4" w14:textId="77777777">
        <w:tc>
          <w:tcPr>
            <w:tcW w:w="4660" w:type="dxa"/>
          </w:tcPr>
          <w:p w14:paraId="7BC22A75" w14:textId="77777777" w:rsidR="003A1BC7" w:rsidRDefault="00CC6572">
            <w:pPr>
              <w:pStyle w:val="BodyText"/>
              <w:spacing w:line="360" w:lineRule="auto"/>
              <w:rPr>
                <w:sz w:val="30"/>
                <w:szCs w:val="30"/>
                <w:lang w:val="vi-VN"/>
              </w:rPr>
            </w:pPr>
            <w:r>
              <w:rPr>
                <w:sz w:val="30"/>
                <w:szCs w:val="30"/>
                <w:lang w:val="vi-VN"/>
              </w:rPr>
              <w:t xml:space="preserve">3.Chọn lời mời kết bạn cần </w:t>
            </w:r>
          </w:p>
        </w:tc>
        <w:tc>
          <w:tcPr>
            <w:tcW w:w="4671" w:type="dxa"/>
          </w:tcPr>
          <w:p w14:paraId="62E3CAA1" w14:textId="77777777" w:rsidR="003A1BC7" w:rsidRDefault="003A1BC7">
            <w:pPr>
              <w:pStyle w:val="BodyText"/>
              <w:spacing w:line="360" w:lineRule="auto"/>
              <w:rPr>
                <w:sz w:val="30"/>
                <w:szCs w:val="30"/>
              </w:rPr>
            </w:pPr>
          </w:p>
        </w:tc>
      </w:tr>
      <w:tr w:rsidR="003A1BC7" w14:paraId="2BF36895" w14:textId="77777777">
        <w:tc>
          <w:tcPr>
            <w:tcW w:w="4660" w:type="dxa"/>
          </w:tcPr>
          <w:p w14:paraId="7F20ABD6" w14:textId="77777777" w:rsidR="003A1BC7" w:rsidRDefault="00CC6572">
            <w:pPr>
              <w:pStyle w:val="BodyText"/>
              <w:spacing w:line="360" w:lineRule="auto"/>
              <w:rPr>
                <w:sz w:val="30"/>
                <w:szCs w:val="30"/>
                <w:lang w:val="vi-VN"/>
              </w:rPr>
            </w:pPr>
            <w:r>
              <w:rPr>
                <w:sz w:val="30"/>
                <w:szCs w:val="30"/>
                <w:lang w:val="vi-VN"/>
              </w:rPr>
              <w:t>4.Nhấn xác nhận lời mời kết bạn</w:t>
            </w:r>
          </w:p>
        </w:tc>
        <w:tc>
          <w:tcPr>
            <w:tcW w:w="4671" w:type="dxa"/>
          </w:tcPr>
          <w:p w14:paraId="236D1CB7" w14:textId="77777777" w:rsidR="003A1BC7" w:rsidRDefault="003A1BC7">
            <w:pPr>
              <w:pStyle w:val="BodyText"/>
              <w:spacing w:line="360" w:lineRule="auto"/>
              <w:rPr>
                <w:sz w:val="30"/>
                <w:szCs w:val="30"/>
              </w:rPr>
            </w:pPr>
          </w:p>
        </w:tc>
      </w:tr>
      <w:tr w:rsidR="003A1BC7" w14:paraId="4813CCD8" w14:textId="77777777">
        <w:tc>
          <w:tcPr>
            <w:tcW w:w="4660" w:type="dxa"/>
          </w:tcPr>
          <w:p w14:paraId="33FFD646" w14:textId="77777777" w:rsidR="003A1BC7" w:rsidRDefault="003A1BC7">
            <w:pPr>
              <w:pStyle w:val="BodyText"/>
              <w:spacing w:line="360" w:lineRule="auto"/>
              <w:rPr>
                <w:sz w:val="30"/>
                <w:szCs w:val="30"/>
              </w:rPr>
            </w:pPr>
          </w:p>
        </w:tc>
        <w:tc>
          <w:tcPr>
            <w:tcW w:w="4671" w:type="dxa"/>
          </w:tcPr>
          <w:p w14:paraId="78CC1378" w14:textId="77777777" w:rsidR="003A1BC7" w:rsidRDefault="00CC6572">
            <w:pPr>
              <w:pStyle w:val="BodyText"/>
              <w:spacing w:line="360" w:lineRule="auto"/>
              <w:rPr>
                <w:sz w:val="30"/>
                <w:szCs w:val="30"/>
                <w:lang w:val="vi-VN"/>
              </w:rPr>
            </w:pPr>
            <w:r>
              <w:rPr>
                <w:sz w:val="30"/>
                <w:szCs w:val="30"/>
                <w:lang w:val="vi-VN"/>
              </w:rPr>
              <w:t xml:space="preserve">5.Hệ thống thông báo kết bạn thành công </w:t>
            </w:r>
          </w:p>
        </w:tc>
      </w:tr>
      <w:tr w:rsidR="003A1BC7" w14:paraId="1784C8D3" w14:textId="77777777">
        <w:tc>
          <w:tcPr>
            <w:tcW w:w="9331" w:type="dxa"/>
            <w:gridSpan w:val="2"/>
          </w:tcPr>
          <w:p w14:paraId="3AA643D3" w14:textId="77777777" w:rsidR="003A1BC7" w:rsidRDefault="00CC6572">
            <w:pPr>
              <w:pStyle w:val="BodyText"/>
              <w:spacing w:line="360" w:lineRule="auto"/>
              <w:rPr>
                <w:sz w:val="30"/>
                <w:szCs w:val="30"/>
              </w:rPr>
            </w:pP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thay</w:t>
            </w:r>
            <w:proofErr w:type="spellEnd"/>
            <w:r>
              <w:rPr>
                <w:rFonts w:eastAsia="ArialMT"/>
                <w:b/>
                <w:bCs/>
                <w:sz w:val="30"/>
                <w:szCs w:val="30"/>
              </w:rPr>
              <w:t xml:space="preserve"> </w:t>
            </w:r>
            <w:proofErr w:type="spellStart"/>
            <w:r>
              <w:rPr>
                <w:rFonts w:eastAsia="ArialMT"/>
                <w:b/>
                <w:bCs/>
                <w:sz w:val="30"/>
                <w:szCs w:val="30"/>
              </w:rPr>
              <w:t>th</w:t>
            </w:r>
            <w:r>
              <w:rPr>
                <w:rFonts w:eastAsia="Arial-BoldMT"/>
                <w:b/>
                <w:bCs/>
                <w:sz w:val="30"/>
                <w:szCs w:val="30"/>
              </w:rPr>
              <w:t>ế</w:t>
            </w:r>
            <w:proofErr w:type="spellEnd"/>
            <w:r>
              <w:rPr>
                <w:rFonts w:eastAsia="Arial-BoldMT"/>
                <w:b/>
                <w:bCs/>
                <w:sz w:val="30"/>
                <w:szCs w:val="30"/>
              </w:rPr>
              <w:t xml:space="preserve"> </w:t>
            </w:r>
            <w:r>
              <w:rPr>
                <w:rFonts w:eastAsia="ArialMT"/>
                <w:b/>
                <w:bCs/>
                <w:sz w:val="30"/>
                <w:szCs w:val="30"/>
              </w:rPr>
              <w:t>(alternate flow):</w:t>
            </w:r>
          </w:p>
        </w:tc>
      </w:tr>
      <w:tr w:rsidR="003A1BC7" w14:paraId="5531D704" w14:textId="77777777">
        <w:tc>
          <w:tcPr>
            <w:tcW w:w="4660" w:type="dxa"/>
          </w:tcPr>
          <w:p w14:paraId="5C1911F4" w14:textId="77777777" w:rsidR="003A1BC7" w:rsidRDefault="00CC6572">
            <w:pPr>
              <w:pStyle w:val="BodyText"/>
              <w:spacing w:line="360" w:lineRule="auto"/>
              <w:rPr>
                <w:sz w:val="30"/>
                <w:szCs w:val="30"/>
                <w:lang w:val="vi-VN"/>
              </w:rPr>
            </w:pPr>
            <w:r>
              <w:rPr>
                <w:sz w:val="30"/>
                <w:szCs w:val="30"/>
              </w:rPr>
              <w:t>4</w:t>
            </w:r>
            <w:r>
              <w:rPr>
                <w:sz w:val="30"/>
                <w:szCs w:val="30"/>
                <w:lang w:val="vi-VN"/>
              </w:rPr>
              <w:t>.1 Người dùng nhấn từ chối lời mời kết bạn</w:t>
            </w:r>
          </w:p>
        </w:tc>
        <w:tc>
          <w:tcPr>
            <w:tcW w:w="4671" w:type="dxa"/>
          </w:tcPr>
          <w:p w14:paraId="48D2AC89" w14:textId="77777777" w:rsidR="003A1BC7" w:rsidRDefault="003A1BC7">
            <w:pPr>
              <w:pStyle w:val="BodyText"/>
              <w:spacing w:line="360" w:lineRule="auto"/>
              <w:rPr>
                <w:sz w:val="30"/>
                <w:szCs w:val="30"/>
                <w:lang w:val="vi-VN"/>
              </w:rPr>
            </w:pPr>
          </w:p>
        </w:tc>
      </w:tr>
      <w:tr w:rsidR="003A1BC7" w14:paraId="4AA0DDE1" w14:textId="77777777">
        <w:tc>
          <w:tcPr>
            <w:tcW w:w="4660" w:type="dxa"/>
          </w:tcPr>
          <w:p w14:paraId="741286B9" w14:textId="77777777" w:rsidR="003A1BC7" w:rsidRDefault="00CC6572">
            <w:pPr>
              <w:pStyle w:val="BodyText"/>
              <w:spacing w:line="360" w:lineRule="auto"/>
              <w:rPr>
                <w:sz w:val="30"/>
                <w:szCs w:val="30"/>
                <w:lang w:val="vi-VN"/>
              </w:rPr>
            </w:pPr>
            <w:r>
              <w:rPr>
                <w:sz w:val="30"/>
                <w:szCs w:val="30"/>
              </w:rPr>
              <w:lastRenderedPageBreak/>
              <w:t>4</w:t>
            </w:r>
            <w:r>
              <w:rPr>
                <w:sz w:val="30"/>
                <w:szCs w:val="30"/>
                <w:lang w:val="vi-VN"/>
              </w:rPr>
              <w:t xml:space="preserve">.2 Hệ thống quay về bước 2 </w:t>
            </w:r>
          </w:p>
        </w:tc>
        <w:tc>
          <w:tcPr>
            <w:tcW w:w="4671" w:type="dxa"/>
          </w:tcPr>
          <w:p w14:paraId="05C751FC" w14:textId="77777777" w:rsidR="003A1BC7" w:rsidRDefault="003A1BC7">
            <w:pPr>
              <w:pStyle w:val="BodyText"/>
              <w:spacing w:line="360" w:lineRule="auto"/>
              <w:rPr>
                <w:sz w:val="30"/>
                <w:szCs w:val="30"/>
                <w:lang w:val="vi-VN"/>
              </w:rPr>
            </w:pPr>
          </w:p>
        </w:tc>
      </w:tr>
      <w:tr w:rsidR="003A1BC7" w14:paraId="226C188D" w14:textId="77777777">
        <w:tc>
          <w:tcPr>
            <w:tcW w:w="9331" w:type="dxa"/>
            <w:gridSpan w:val="2"/>
          </w:tcPr>
          <w:p w14:paraId="186CD676" w14:textId="77777777" w:rsidR="003A1BC7" w:rsidRDefault="00CC6572">
            <w:pPr>
              <w:pStyle w:val="BodyText"/>
              <w:spacing w:line="360" w:lineRule="auto"/>
              <w:rPr>
                <w:sz w:val="30"/>
                <w:szCs w:val="30"/>
              </w:rPr>
            </w:pPr>
            <w:r>
              <w:rPr>
                <w:rFonts w:eastAsia="ArialMT"/>
                <w:sz w:val="30"/>
                <w:szCs w:val="30"/>
              </w:rPr>
              <w:t xml:space="preserve">− </w:t>
            </w:r>
            <w:proofErr w:type="spellStart"/>
            <w:r>
              <w:rPr>
                <w:rFonts w:eastAsia="ArialMT"/>
                <w:b/>
                <w:bCs/>
                <w:sz w:val="30"/>
                <w:szCs w:val="30"/>
              </w:rPr>
              <w:t>Lu</w:t>
            </w:r>
            <w:r>
              <w:rPr>
                <w:rFonts w:eastAsia="Arial-BoldMT"/>
                <w:b/>
                <w:bCs/>
                <w:sz w:val="30"/>
                <w:szCs w:val="30"/>
              </w:rPr>
              <w:t>ồ</w:t>
            </w:r>
            <w:r>
              <w:rPr>
                <w:rFonts w:eastAsia="ArialMT"/>
                <w:b/>
                <w:bCs/>
                <w:sz w:val="30"/>
                <w:szCs w:val="30"/>
              </w:rPr>
              <w:t>ng</w:t>
            </w:r>
            <w:proofErr w:type="spellEnd"/>
            <w:r>
              <w:rPr>
                <w:rFonts w:eastAsia="ArialMT"/>
                <w:b/>
                <w:bCs/>
                <w:sz w:val="30"/>
                <w:szCs w:val="30"/>
              </w:rPr>
              <w:t xml:space="preserve"> </w:t>
            </w:r>
            <w:proofErr w:type="spellStart"/>
            <w:r>
              <w:rPr>
                <w:rFonts w:eastAsia="ArialMT"/>
                <w:b/>
                <w:bCs/>
                <w:sz w:val="30"/>
                <w:szCs w:val="30"/>
              </w:rPr>
              <w:t>s</w:t>
            </w:r>
            <w:r>
              <w:rPr>
                <w:rFonts w:eastAsia="Arial-BoldMT"/>
                <w:b/>
                <w:bCs/>
                <w:sz w:val="30"/>
                <w:szCs w:val="30"/>
              </w:rPr>
              <w:t>ự</w:t>
            </w:r>
            <w:proofErr w:type="spellEnd"/>
            <w:r>
              <w:rPr>
                <w:rFonts w:eastAsia="Arial-BoldMT"/>
                <w:b/>
                <w:bCs/>
                <w:sz w:val="30"/>
                <w:szCs w:val="30"/>
              </w:rPr>
              <w:t xml:space="preserve"> </w:t>
            </w:r>
            <w:proofErr w:type="spellStart"/>
            <w:r>
              <w:rPr>
                <w:rFonts w:eastAsia="ArialMT"/>
                <w:b/>
                <w:bCs/>
                <w:sz w:val="30"/>
                <w:szCs w:val="30"/>
              </w:rPr>
              <w:t>ki</w:t>
            </w:r>
            <w:r>
              <w:rPr>
                <w:rFonts w:eastAsia="Arial-BoldMT"/>
                <w:b/>
                <w:bCs/>
                <w:sz w:val="30"/>
                <w:szCs w:val="30"/>
              </w:rPr>
              <w:t>ệ</w:t>
            </w:r>
            <w:r>
              <w:rPr>
                <w:rFonts w:eastAsia="ArialMT"/>
                <w:b/>
                <w:bCs/>
                <w:sz w:val="30"/>
                <w:szCs w:val="30"/>
              </w:rPr>
              <w:t>n</w:t>
            </w:r>
            <w:proofErr w:type="spellEnd"/>
            <w:r>
              <w:rPr>
                <w:rFonts w:eastAsia="ArialMT"/>
                <w:b/>
                <w:bCs/>
                <w:sz w:val="30"/>
                <w:szCs w:val="30"/>
              </w:rPr>
              <w:t xml:space="preserve"> </w:t>
            </w:r>
            <w:proofErr w:type="spellStart"/>
            <w:r>
              <w:rPr>
                <w:rFonts w:eastAsia="ArialMT"/>
                <w:b/>
                <w:bCs/>
                <w:sz w:val="30"/>
                <w:szCs w:val="30"/>
              </w:rPr>
              <w:t>ngo</w:t>
            </w:r>
            <w:r>
              <w:rPr>
                <w:rFonts w:eastAsia="Arial-BoldMT"/>
                <w:b/>
                <w:bCs/>
                <w:sz w:val="30"/>
                <w:szCs w:val="30"/>
              </w:rPr>
              <w:t>ạ</w:t>
            </w:r>
            <w:r>
              <w:rPr>
                <w:rFonts w:eastAsia="ArialMT"/>
                <w:b/>
                <w:bCs/>
                <w:sz w:val="30"/>
                <w:szCs w:val="30"/>
              </w:rPr>
              <w:t>i</w:t>
            </w:r>
            <w:proofErr w:type="spellEnd"/>
            <w:r>
              <w:rPr>
                <w:rFonts w:eastAsia="ArialMT"/>
                <w:b/>
                <w:bCs/>
                <w:sz w:val="30"/>
                <w:szCs w:val="30"/>
              </w:rPr>
              <w:t xml:space="preserve"> </w:t>
            </w:r>
            <w:proofErr w:type="spellStart"/>
            <w:r>
              <w:rPr>
                <w:rFonts w:eastAsia="ArialMT"/>
                <w:b/>
                <w:bCs/>
                <w:sz w:val="30"/>
                <w:szCs w:val="30"/>
              </w:rPr>
              <w:t>l</w:t>
            </w:r>
            <w:r>
              <w:rPr>
                <w:rFonts w:eastAsia="Arial-BoldMT"/>
                <w:b/>
                <w:bCs/>
                <w:sz w:val="30"/>
                <w:szCs w:val="30"/>
              </w:rPr>
              <w:t>ệ</w:t>
            </w:r>
            <w:proofErr w:type="spellEnd"/>
            <w:r>
              <w:rPr>
                <w:rFonts w:eastAsia="Arial-BoldMT"/>
                <w:b/>
                <w:bCs/>
                <w:sz w:val="30"/>
                <w:szCs w:val="30"/>
              </w:rPr>
              <w:t xml:space="preserve"> </w:t>
            </w:r>
            <w:r>
              <w:rPr>
                <w:rFonts w:eastAsia="ArialMT"/>
                <w:b/>
                <w:bCs/>
                <w:sz w:val="30"/>
                <w:szCs w:val="30"/>
              </w:rPr>
              <w:t>(exception flow):</w:t>
            </w:r>
          </w:p>
        </w:tc>
      </w:tr>
      <w:tr w:rsidR="003A1BC7" w14:paraId="6D16083B" w14:textId="77777777">
        <w:tc>
          <w:tcPr>
            <w:tcW w:w="4660" w:type="dxa"/>
          </w:tcPr>
          <w:p w14:paraId="27F6AF18" w14:textId="77777777" w:rsidR="003A1BC7" w:rsidRDefault="003A1BC7">
            <w:pPr>
              <w:pStyle w:val="BodyText"/>
              <w:spacing w:line="360" w:lineRule="auto"/>
              <w:rPr>
                <w:sz w:val="30"/>
                <w:szCs w:val="30"/>
              </w:rPr>
            </w:pPr>
          </w:p>
        </w:tc>
        <w:tc>
          <w:tcPr>
            <w:tcW w:w="4671" w:type="dxa"/>
          </w:tcPr>
          <w:p w14:paraId="3DA7E557" w14:textId="77777777" w:rsidR="003A1BC7" w:rsidRDefault="003A1BC7">
            <w:pPr>
              <w:pStyle w:val="BodyText"/>
              <w:spacing w:line="360" w:lineRule="auto"/>
              <w:rPr>
                <w:sz w:val="30"/>
                <w:szCs w:val="30"/>
              </w:rPr>
            </w:pPr>
          </w:p>
        </w:tc>
      </w:tr>
    </w:tbl>
    <w:p w14:paraId="0146A02C" w14:textId="77777777" w:rsidR="003A1BC7" w:rsidRDefault="003A1BC7">
      <w:pPr>
        <w:spacing w:line="360" w:lineRule="auto"/>
        <w:ind w:leftChars="-3" w:left="450" w:hanging="458"/>
        <w:rPr>
          <w:sz w:val="30"/>
          <w:szCs w:val="30"/>
        </w:rPr>
      </w:pPr>
    </w:p>
    <w:p w14:paraId="0D7B5848" w14:textId="77777777" w:rsidR="003A1BC7" w:rsidRDefault="003A1BC7">
      <w:pPr>
        <w:spacing w:line="360" w:lineRule="auto"/>
        <w:ind w:leftChars="-3" w:left="450" w:hanging="458"/>
        <w:rPr>
          <w:sz w:val="30"/>
          <w:szCs w:val="30"/>
        </w:rPr>
      </w:pPr>
    </w:p>
    <w:p w14:paraId="4FF680A6" w14:textId="77777777" w:rsidR="003A1BC7" w:rsidRDefault="003A1BC7">
      <w:pPr>
        <w:pStyle w:val="BodyText3"/>
        <w:spacing w:line="360" w:lineRule="auto"/>
        <w:rPr>
          <w:rStyle w:val="BookTitle1"/>
          <w:sz w:val="30"/>
          <w:szCs w:val="30"/>
        </w:rPr>
      </w:pPr>
    </w:p>
    <w:p w14:paraId="3EB23204" w14:textId="77777777" w:rsidR="003A1BC7" w:rsidRDefault="00CC6572">
      <w:pPr>
        <w:pStyle w:val="BodyText3"/>
        <w:spacing w:line="360" w:lineRule="auto"/>
        <w:rPr>
          <w:rStyle w:val="BookTitle1"/>
          <w:sz w:val="30"/>
          <w:szCs w:val="30"/>
          <w:lang w:val="vi-VN"/>
        </w:rPr>
      </w:pPr>
      <w:proofErr w:type="spellStart"/>
      <w:r>
        <w:rPr>
          <w:rStyle w:val="BookTitle1"/>
          <w:sz w:val="30"/>
          <w:szCs w:val="30"/>
        </w:rPr>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active:</w:t>
      </w:r>
    </w:p>
    <w:p w14:paraId="55358D2E" w14:textId="77777777" w:rsidR="003A1BC7" w:rsidRDefault="003A1BC7">
      <w:pPr>
        <w:spacing w:line="360" w:lineRule="auto"/>
        <w:rPr>
          <w:sz w:val="30"/>
          <w:szCs w:val="30"/>
        </w:rPr>
      </w:pPr>
    </w:p>
    <w:p w14:paraId="027613BA" w14:textId="77777777" w:rsidR="003A1BC7" w:rsidRDefault="00CC6572">
      <w:pPr>
        <w:spacing w:line="360" w:lineRule="auto"/>
        <w:rPr>
          <w:iCs/>
          <w:sz w:val="30"/>
          <w:szCs w:val="30"/>
        </w:rPr>
      </w:pPr>
      <w:r>
        <w:rPr>
          <w:noProof/>
          <w:sz w:val="30"/>
          <w:szCs w:val="30"/>
        </w:rPr>
        <w:drawing>
          <wp:inline distT="0" distB="0" distL="0" distR="0" wp14:anchorId="75791B4E" wp14:editId="42197A12">
            <wp:extent cx="5760720" cy="5660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5760720" cy="5660390"/>
                    </a:xfrm>
                    <a:prstGeom prst="rect">
                      <a:avLst/>
                    </a:prstGeom>
                  </pic:spPr>
                </pic:pic>
              </a:graphicData>
            </a:graphic>
          </wp:inline>
        </w:drawing>
      </w:r>
    </w:p>
    <w:p w14:paraId="06DF7D46" w14:textId="77777777" w:rsidR="003A1BC7" w:rsidRDefault="003A1BC7">
      <w:pPr>
        <w:spacing w:line="360" w:lineRule="auto"/>
        <w:rPr>
          <w:iCs/>
          <w:sz w:val="30"/>
          <w:szCs w:val="30"/>
        </w:rPr>
      </w:pPr>
    </w:p>
    <w:p w14:paraId="46D58A79" w14:textId="77777777" w:rsidR="003A1BC7" w:rsidRDefault="003A1BC7">
      <w:pPr>
        <w:spacing w:line="360" w:lineRule="auto"/>
        <w:rPr>
          <w:iCs/>
          <w:sz w:val="30"/>
          <w:szCs w:val="30"/>
        </w:rPr>
        <w:sectPr w:rsidR="003A1BC7">
          <w:pgSz w:w="11907" w:h="16840"/>
          <w:pgMar w:top="1134" w:right="1134" w:bottom="1134" w:left="1701" w:header="720" w:footer="720" w:gutter="0"/>
          <w:cols w:space="0"/>
          <w:docGrid w:linePitch="381"/>
        </w:sectPr>
      </w:pPr>
    </w:p>
    <w:p w14:paraId="092E1C97" w14:textId="77777777" w:rsidR="003A1BC7" w:rsidRDefault="00CC6572">
      <w:pPr>
        <w:pStyle w:val="BodyText3"/>
        <w:spacing w:line="360" w:lineRule="auto"/>
        <w:rPr>
          <w:rStyle w:val="BookTitle1"/>
          <w:sz w:val="30"/>
          <w:szCs w:val="30"/>
        </w:rPr>
      </w:pPr>
      <w:proofErr w:type="spellStart"/>
      <w:r>
        <w:rPr>
          <w:rStyle w:val="BookTitle1"/>
          <w:sz w:val="30"/>
          <w:szCs w:val="30"/>
        </w:rPr>
        <w:lastRenderedPageBreak/>
        <w:t>Sơ</w:t>
      </w:r>
      <w:proofErr w:type="spellEnd"/>
      <w:r>
        <w:rPr>
          <w:rStyle w:val="BookTitle1"/>
          <w:sz w:val="30"/>
          <w:szCs w:val="30"/>
        </w:rPr>
        <w:t xml:space="preserve"> </w:t>
      </w:r>
      <w:proofErr w:type="spellStart"/>
      <w:r>
        <w:rPr>
          <w:rStyle w:val="BookTitle1"/>
          <w:sz w:val="30"/>
          <w:szCs w:val="30"/>
        </w:rPr>
        <w:t>đồ</w:t>
      </w:r>
      <w:proofErr w:type="spellEnd"/>
      <w:r>
        <w:rPr>
          <w:rStyle w:val="BookTitle1"/>
          <w:sz w:val="30"/>
          <w:szCs w:val="30"/>
        </w:rPr>
        <w:t xml:space="preserve"> Sequence</w:t>
      </w:r>
    </w:p>
    <w:p w14:paraId="490B92D7" w14:textId="77777777" w:rsidR="003A1BC7" w:rsidRDefault="00CC6572">
      <w:pPr>
        <w:spacing w:line="360" w:lineRule="auto"/>
        <w:ind w:leftChars="-400" w:left="-1030" w:hanging="10"/>
        <w:rPr>
          <w:iCs/>
          <w:sz w:val="30"/>
          <w:szCs w:val="30"/>
        </w:rPr>
      </w:pPr>
      <w:r>
        <w:rPr>
          <w:iCs/>
          <w:noProof/>
          <w:sz w:val="30"/>
          <w:szCs w:val="30"/>
        </w:rPr>
        <w:drawing>
          <wp:inline distT="0" distB="0" distL="0" distR="0" wp14:anchorId="666CCC65" wp14:editId="76EA1FF2">
            <wp:extent cx="6654800" cy="4410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stretch>
                      <a:fillRect/>
                    </a:stretch>
                  </pic:blipFill>
                  <pic:spPr>
                    <a:xfrm>
                      <a:off x="0" y="0"/>
                      <a:ext cx="6679141" cy="4426843"/>
                    </a:xfrm>
                    <a:prstGeom prst="rect">
                      <a:avLst/>
                    </a:prstGeom>
                  </pic:spPr>
                </pic:pic>
              </a:graphicData>
            </a:graphic>
          </wp:inline>
        </w:drawing>
      </w:r>
    </w:p>
    <w:p w14:paraId="5C0D0E9B" w14:textId="77777777" w:rsidR="003A1BC7" w:rsidRDefault="003A1BC7">
      <w:pPr>
        <w:spacing w:line="360" w:lineRule="auto"/>
        <w:ind w:leftChars="-3" w:left="22" w:right="284" w:hangingChars="10" w:hanging="30"/>
        <w:rPr>
          <w:sz w:val="30"/>
          <w:szCs w:val="30"/>
          <w:lang w:val="vi-VN"/>
        </w:rPr>
      </w:pPr>
    </w:p>
    <w:p w14:paraId="7BF63B9A" w14:textId="77777777" w:rsidR="003A1BC7" w:rsidRDefault="003A1BC7">
      <w:pPr>
        <w:spacing w:line="360" w:lineRule="auto"/>
        <w:jc w:val="both"/>
        <w:rPr>
          <w:b/>
          <w:bCs/>
          <w:sz w:val="30"/>
          <w:szCs w:val="30"/>
        </w:rPr>
      </w:pPr>
    </w:p>
    <w:p w14:paraId="30598758" w14:textId="77777777" w:rsidR="003A1BC7" w:rsidRDefault="003A1BC7">
      <w:pPr>
        <w:spacing w:line="360" w:lineRule="auto"/>
        <w:jc w:val="both"/>
        <w:rPr>
          <w:b/>
          <w:bCs/>
          <w:sz w:val="30"/>
          <w:szCs w:val="30"/>
        </w:rPr>
      </w:pPr>
    </w:p>
    <w:p w14:paraId="75AA134E" w14:textId="77777777" w:rsidR="003A1BC7" w:rsidRDefault="003A1BC7">
      <w:pPr>
        <w:spacing w:line="360" w:lineRule="auto"/>
        <w:jc w:val="both"/>
        <w:rPr>
          <w:b/>
          <w:bCs/>
          <w:sz w:val="30"/>
          <w:szCs w:val="30"/>
        </w:rPr>
      </w:pPr>
    </w:p>
    <w:p w14:paraId="18B39D76" w14:textId="77777777" w:rsidR="003A1BC7" w:rsidRDefault="003A1BC7">
      <w:pPr>
        <w:spacing w:line="360" w:lineRule="auto"/>
        <w:jc w:val="both"/>
        <w:rPr>
          <w:b/>
          <w:bCs/>
          <w:sz w:val="30"/>
          <w:szCs w:val="30"/>
        </w:rPr>
      </w:pPr>
    </w:p>
    <w:p w14:paraId="3DAC70BD" w14:textId="77777777" w:rsidR="003A1BC7" w:rsidRDefault="003A1BC7">
      <w:pPr>
        <w:spacing w:line="360" w:lineRule="auto"/>
        <w:jc w:val="both"/>
        <w:rPr>
          <w:b/>
          <w:bCs/>
          <w:sz w:val="30"/>
          <w:szCs w:val="30"/>
        </w:rPr>
      </w:pPr>
    </w:p>
    <w:p w14:paraId="1B6DD755" w14:textId="77777777" w:rsidR="003A1BC7" w:rsidRDefault="003A1BC7">
      <w:pPr>
        <w:spacing w:line="360" w:lineRule="auto"/>
        <w:jc w:val="both"/>
        <w:rPr>
          <w:b/>
          <w:bCs/>
          <w:sz w:val="30"/>
          <w:szCs w:val="30"/>
        </w:rPr>
      </w:pPr>
    </w:p>
    <w:p w14:paraId="5FEA9518" w14:textId="77777777" w:rsidR="003A1BC7" w:rsidRDefault="003A1BC7">
      <w:pPr>
        <w:spacing w:line="360" w:lineRule="auto"/>
        <w:jc w:val="both"/>
        <w:rPr>
          <w:b/>
          <w:bCs/>
          <w:sz w:val="30"/>
          <w:szCs w:val="30"/>
        </w:rPr>
      </w:pPr>
    </w:p>
    <w:p w14:paraId="4566A2EB" w14:textId="77777777" w:rsidR="003A1BC7" w:rsidRDefault="003A1BC7">
      <w:pPr>
        <w:spacing w:line="360" w:lineRule="auto"/>
        <w:jc w:val="both"/>
        <w:rPr>
          <w:b/>
          <w:bCs/>
          <w:sz w:val="30"/>
          <w:szCs w:val="30"/>
        </w:rPr>
      </w:pPr>
    </w:p>
    <w:p w14:paraId="0D84EC1D" w14:textId="77777777" w:rsidR="003A1BC7" w:rsidRDefault="003A1BC7">
      <w:pPr>
        <w:spacing w:line="360" w:lineRule="auto"/>
        <w:jc w:val="both"/>
        <w:rPr>
          <w:b/>
          <w:bCs/>
          <w:sz w:val="30"/>
          <w:szCs w:val="30"/>
        </w:rPr>
      </w:pPr>
    </w:p>
    <w:p w14:paraId="3F62C6BD" w14:textId="77777777" w:rsidR="003A1BC7" w:rsidRDefault="003A1BC7">
      <w:pPr>
        <w:spacing w:line="360" w:lineRule="auto"/>
        <w:jc w:val="both"/>
        <w:rPr>
          <w:b/>
          <w:bCs/>
          <w:sz w:val="30"/>
          <w:szCs w:val="30"/>
        </w:rPr>
      </w:pPr>
    </w:p>
    <w:p w14:paraId="4B6F0EF6" w14:textId="77777777" w:rsidR="003A1BC7" w:rsidRDefault="00CC6572">
      <w:pPr>
        <w:spacing w:line="360" w:lineRule="auto"/>
        <w:jc w:val="both"/>
        <w:outlineLvl w:val="0"/>
        <w:rPr>
          <w:b/>
          <w:bCs/>
          <w:sz w:val="30"/>
          <w:szCs w:val="30"/>
        </w:rPr>
      </w:pPr>
      <w:bookmarkStart w:id="43" w:name="_Toc27020"/>
      <w:bookmarkStart w:id="44" w:name="_Toc8662"/>
      <w:bookmarkStart w:id="45" w:name="_Toc4093"/>
      <w:r>
        <w:rPr>
          <w:b/>
          <w:bCs/>
          <w:sz w:val="30"/>
          <w:szCs w:val="30"/>
        </w:rPr>
        <w:lastRenderedPageBreak/>
        <w:t>4 SƠ ĐỒ UML</w:t>
      </w:r>
      <w:bookmarkEnd w:id="43"/>
      <w:bookmarkEnd w:id="44"/>
      <w:bookmarkEnd w:id="45"/>
    </w:p>
    <w:p w14:paraId="7E9DC616" w14:textId="77777777" w:rsidR="003A1BC7" w:rsidRDefault="00CC6572">
      <w:pPr>
        <w:spacing w:line="360" w:lineRule="auto"/>
        <w:ind w:leftChars="-500" w:left="-1300"/>
        <w:jc w:val="center"/>
        <w:rPr>
          <w:sz w:val="30"/>
          <w:szCs w:val="30"/>
        </w:rPr>
      </w:pPr>
      <w:r>
        <w:rPr>
          <w:noProof/>
          <w:sz w:val="30"/>
          <w:szCs w:val="30"/>
        </w:rPr>
        <w:drawing>
          <wp:inline distT="0" distB="0" distL="114300" distR="114300" wp14:anchorId="0ED87E47" wp14:editId="22712AE8">
            <wp:extent cx="5936615" cy="66763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0"/>
                    <a:stretch>
                      <a:fillRect/>
                    </a:stretch>
                  </pic:blipFill>
                  <pic:spPr>
                    <a:xfrm>
                      <a:off x="0" y="0"/>
                      <a:ext cx="5945648" cy="6686546"/>
                    </a:xfrm>
                    <a:prstGeom prst="rect">
                      <a:avLst/>
                    </a:prstGeom>
                    <a:noFill/>
                    <a:ln>
                      <a:noFill/>
                    </a:ln>
                  </pic:spPr>
                </pic:pic>
              </a:graphicData>
            </a:graphic>
          </wp:inline>
        </w:drawing>
      </w:r>
    </w:p>
    <w:p w14:paraId="05C52837" w14:textId="77777777" w:rsidR="003A1BC7" w:rsidRDefault="00CC6572">
      <w:pPr>
        <w:spacing w:line="360" w:lineRule="auto"/>
        <w:jc w:val="center"/>
        <w:rPr>
          <w:i/>
          <w:iCs/>
          <w:sz w:val="30"/>
          <w:szCs w:val="30"/>
        </w:rPr>
      </w:pPr>
      <w:proofErr w:type="spellStart"/>
      <w:r>
        <w:rPr>
          <w:i/>
          <w:iCs/>
          <w:sz w:val="30"/>
          <w:szCs w:val="30"/>
        </w:rPr>
        <w:t>Sơ</w:t>
      </w:r>
      <w:proofErr w:type="spellEnd"/>
      <w:r>
        <w:rPr>
          <w:i/>
          <w:iCs/>
          <w:sz w:val="30"/>
          <w:szCs w:val="30"/>
        </w:rPr>
        <w:t xml:space="preserve"> </w:t>
      </w:r>
      <w:proofErr w:type="spellStart"/>
      <w:r>
        <w:rPr>
          <w:i/>
          <w:iCs/>
          <w:sz w:val="30"/>
          <w:szCs w:val="30"/>
        </w:rPr>
        <w:t>đồ</w:t>
      </w:r>
      <w:proofErr w:type="spellEnd"/>
      <w:r>
        <w:rPr>
          <w:i/>
          <w:iCs/>
          <w:sz w:val="30"/>
          <w:szCs w:val="30"/>
        </w:rPr>
        <w:t xml:space="preserve"> Class</w:t>
      </w:r>
    </w:p>
    <w:p w14:paraId="77A480F2" w14:textId="77777777" w:rsidR="003A1BC7" w:rsidRDefault="003A1BC7">
      <w:pPr>
        <w:spacing w:line="360" w:lineRule="auto"/>
        <w:ind w:leftChars="-500" w:left="-1300"/>
        <w:jc w:val="center"/>
        <w:rPr>
          <w:sz w:val="30"/>
          <w:szCs w:val="30"/>
        </w:rPr>
      </w:pPr>
    </w:p>
    <w:p w14:paraId="7CF3C23D" w14:textId="77777777" w:rsidR="003A1BC7" w:rsidRDefault="003A1BC7">
      <w:pPr>
        <w:spacing w:line="360" w:lineRule="auto"/>
        <w:jc w:val="both"/>
        <w:rPr>
          <w:sz w:val="30"/>
          <w:szCs w:val="30"/>
        </w:rPr>
      </w:pPr>
    </w:p>
    <w:p w14:paraId="4CF6287F" w14:textId="77777777" w:rsidR="003A1BC7" w:rsidRDefault="003A1BC7">
      <w:pPr>
        <w:spacing w:line="360" w:lineRule="auto"/>
        <w:rPr>
          <w:b/>
          <w:bCs/>
          <w:sz w:val="30"/>
          <w:szCs w:val="30"/>
        </w:rPr>
      </w:pPr>
    </w:p>
    <w:p w14:paraId="08F9D1DA" w14:textId="75EB6661" w:rsidR="003A1BC7" w:rsidRDefault="00CC6572" w:rsidP="00995BA6">
      <w:pPr>
        <w:spacing w:line="360" w:lineRule="auto"/>
        <w:jc w:val="both"/>
        <w:outlineLvl w:val="0"/>
        <w:rPr>
          <w:sz w:val="30"/>
          <w:szCs w:val="30"/>
        </w:rPr>
      </w:pPr>
      <w:bookmarkStart w:id="46" w:name="_Toc18447"/>
      <w:bookmarkStart w:id="47" w:name="_Toc25157"/>
      <w:bookmarkStart w:id="48" w:name="_Toc25752"/>
      <w:r>
        <w:rPr>
          <w:b/>
          <w:bCs/>
          <w:sz w:val="30"/>
          <w:szCs w:val="30"/>
        </w:rPr>
        <w:lastRenderedPageBreak/>
        <w:t>5 GIAO DIỆN WEB</w:t>
      </w:r>
      <w:bookmarkEnd w:id="46"/>
      <w:bookmarkEnd w:id="47"/>
      <w:bookmarkEnd w:id="48"/>
    </w:p>
    <w:p w14:paraId="492C3A54" w14:textId="711962AC" w:rsidR="00AE1A97" w:rsidRDefault="00CC6572" w:rsidP="00260B67">
      <w:pPr>
        <w:pStyle w:val="Heading1"/>
        <w:rPr>
          <w:b w:val="0"/>
          <w:bCs w:val="0"/>
          <w:i/>
          <w:iCs/>
          <w:sz w:val="30"/>
          <w:szCs w:val="30"/>
        </w:rPr>
      </w:pPr>
      <w:r>
        <w:rPr>
          <w:i/>
          <w:iCs/>
          <w:sz w:val="30"/>
          <w:szCs w:val="30"/>
        </w:rPr>
        <w:t xml:space="preserve">Giao </w:t>
      </w:r>
      <w:proofErr w:type="spellStart"/>
      <w:r>
        <w:rPr>
          <w:i/>
          <w:iCs/>
          <w:sz w:val="30"/>
          <w:szCs w:val="30"/>
        </w:rPr>
        <w:t>diện</w:t>
      </w:r>
      <w:proofErr w:type="spellEnd"/>
      <w:r>
        <w:rPr>
          <w:i/>
          <w:iCs/>
          <w:sz w:val="30"/>
          <w:szCs w:val="30"/>
        </w:rPr>
        <w:t xml:space="preserve"> </w:t>
      </w:r>
      <w:proofErr w:type="spellStart"/>
      <w:r>
        <w:rPr>
          <w:i/>
          <w:iCs/>
          <w:sz w:val="30"/>
          <w:szCs w:val="30"/>
        </w:rPr>
        <w:t>đăng</w:t>
      </w:r>
      <w:proofErr w:type="spellEnd"/>
      <w:r>
        <w:rPr>
          <w:i/>
          <w:iCs/>
          <w:sz w:val="30"/>
          <w:szCs w:val="30"/>
        </w:rPr>
        <w:t xml:space="preserve"> </w:t>
      </w:r>
      <w:proofErr w:type="spellStart"/>
      <w:r>
        <w:rPr>
          <w:i/>
          <w:iCs/>
          <w:sz w:val="30"/>
          <w:szCs w:val="30"/>
        </w:rPr>
        <w:t>kí</w:t>
      </w:r>
      <w:proofErr w:type="spellEnd"/>
    </w:p>
    <w:p w14:paraId="0D841265" w14:textId="47EE8A0D" w:rsidR="003A1BC7" w:rsidRDefault="00260B67">
      <w:pPr>
        <w:spacing w:line="360" w:lineRule="auto"/>
        <w:jc w:val="center"/>
        <w:rPr>
          <w:b/>
          <w:bCs/>
          <w:i/>
          <w:iCs/>
          <w:sz w:val="30"/>
          <w:szCs w:val="30"/>
        </w:rPr>
      </w:pPr>
      <w:r w:rsidRPr="00260B67">
        <w:rPr>
          <w:b/>
          <w:bCs/>
          <w:i/>
          <w:iCs/>
          <w:noProof/>
          <w:sz w:val="30"/>
          <w:szCs w:val="30"/>
        </w:rPr>
        <w:drawing>
          <wp:inline distT="0" distB="0" distL="0" distR="0" wp14:anchorId="2532E13A" wp14:editId="4C0698C3">
            <wp:extent cx="5788025" cy="4695190"/>
            <wp:effectExtent l="0" t="0" r="3175" b="0"/>
            <wp:docPr id="28" name="Picture 8">
              <a:extLst xmlns:a="http://schemas.openxmlformats.org/drawingml/2006/main">
                <a:ext uri="{FF2B5EF4-FFF2-40B4-BE49-F238E27FC236}">
                  <a16:creationId xmlns:a16="http://schemas.microsoft.com/office/drawing/2014/main" id="{674A1297-B6EC-41EA-9AA8-556BF0A98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74A1297-B6EC-41EA-9AA8-556BF0A98804}"/>
                        </a:ext>
                      </a:extLst>
                    </pic:cNvPr>
                    <pic:cNvPicPr>
                      <a:picLocks noChangeAspect="1"/>
                    </pic:cNvPicPr>
                  </pic:nvPicPr>
                  <pic:blipFill>
                    <a:blip r:embed="rId41"/>
                    <a:stretch>
                      <a:fillRect/>
                    </a:stretch>
                  </pic:blipFill>
                  <pic:spPr>
                    <a:xfrm>
                      <a:off x="0" y="0"/>
                      <a:ext cx="5788025" cy="4695190"/>
                    </a:xfrm>
                    <a:prstGeom prst="rect">
                      <a:avLst/>
                    </a:prstGeom>
                  </pic:spPr>
                </pic:pic>
              </a:graphicData>
            </a:graphic>
          </wp:inline>
        </w:drawing>
      </w:r>
    </w:p>
    <w:p w14:paraId="684D894E" w14:textId="160D356D" w:rsidR="00AE1A97" w:rsidRDefault="00995BA6" w:rsidP="00260B67">
      <w:pPr>
        <w:pStyle w:val="Heading1"/>
        <w:rPr>
          <w:b w:val="0"/>
          <w:bCs w:val="0"/>
          <w:i/>
          <w:iCs/>
          <w:sz w:val="30"/>
          <w:szCs w:val="30"/>
        </w:rPr>
      </w:pPr>
      <w:r>
        <w:rPr>
          <w:b w:val="0"/>
          <w:bCs w:val="0"/>
          <w:i/>
          <w:iCs/>
          <w:sz w:val="30"/>
          <w:szCs w:val="30"/>
        </w:rPr>
        <w:lastRenderedPageBreak/>
        <w:t xml:space="preserve">Giao </w:t>
      </w:r>
      <w:proofErr w:type="spellStart"/>
      <w:r>
        <w:rPr>
          <w:b w:val="0"/>
          <w:bCs w:val="0"/>
          <w:i/>
          <w:iCs/>
          <w:sz w:val="30"/>
          <w:szCs w:val="30"/>
        </w:rPr>
        <w:t>diện</w:t>
      </w:r>
      <w:proofErr w:type="spellEnd"/>
      <w:r>
        <w:rPr>
          <w:b w:val="0"/>
          <w:bCs w:val="0"/>
          <w:i/>
          <w:iCs/>
          <w:sz w:val="30"/>
          <w:szCs w:val="30"/>
        </w:rPr>
        <w:t xml:space="preserve"> </w:t>
      </w:r>
      <w:proofErr w:type="spellStart"/>
      <w:r>
        <w:rPr>
          <w:b w:val="0"/>
          <w:bCs w:val="0"/>
          <w:i/>
          <w:iCs/>
          <w:sz w:val="30"/>
          <w:szCs w:val="30"/>
        </w:rPr>
        <w:t>đăng</w:t>
      </w:r>
      <w:proofErr w:type="spellEnd"/>
      <w:r>
        <w:rPr>
          <w:b w:val="0"/>
          <w:bCs w:val="0"/>
          <w:i/>
          <w:iCs/>
          <w:sz w:val="30"/>
          <w:szCs w:val="30"/>
        </w:rPr>
        <w:t xml:space="preserve"> </w:t>
      </w:r>
      <w:proofErr w:type="spellStart"/>
      <w:r>
        <w:rPr>
          <w:b w:val="0"/>
          <w:bCs w:val="0"/>
          <w:i/>
          <w:iCs/>
          <w:sz w:val="30"/>
          <w:szCs w:val="30"/>
        </w:rPr>
        <w:t>nhập</w:t>
      </w:r>
      <w:proofErr w:type="spellEnd"/>
    </w:p>
    <w:p w14:paraId="0616C1CD" w14:textId="27027E85" w:rsidR="00995BA6" w:rsidRDefault="00260B67" w:rsidP="00995BA6">
      <w:pPr>
        <w:spacing w:line="360" w:lineRule="auto"/>
        <w:jc w:val="center"/>
        <w:rPr>
          <w:b/>
          <w:bCs/>
          <w:i/>
          <w:iCs/>
          <w:sz w:val="30"/>
          <w:szCs w:val="30"/>
        </w:rPr>
      </w:pPr>
      <w:r w:rsidRPr="00260B67">
        <w:rPr>
          <w:b/>
          <w:bCs/>
          <w:i/>
          <w:iCs/>
          <w:noProof/>
          <w:sz w:val="30"/>
          <w:szCs w:val="30"/>
        </w:rPr>
        <w:drawing>
          <wp:inline distT="0" distB="0" distL="0" distR="0" wp14:anchorId="25BC73C8" wp14:editId="0CFD33C9">
            <wp:extent cx="5788025" cy="4268470"/>
            <wp:effectExtent l="0" t="0" r="3175" b="0"/>
            <wp:docPr id="6" name="Picture 5">
              <a:extLst xmlns:a="http://schemas.openxmlformats.org/drawingml/2006/main">
                <a:ext uri="{FF2B5EF4-FFF2-40B4-BE49-F238E27FC236}">
                  <a16:creationId xmlns:a16="http://schemas.microsoft.com/office/drawing/2014/main" id="{BC0E7E5D-47A2-4417-804D-9F566982D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0E7E5D-47A2-4417-804D-9F566982D85D}"/>
                        </a:ext>
                      </a:extLst>
                    </pic:cNvPr>
                    <pic:cNvPicPr>
                      <a:picLocks noChangeAspect="1"/>
                    </pic:cNvPicPr>
                  </pic:nvPicPr>
                  <pic:blipFill>
                    <a:blip r:embed="rId42"/>
                    <a:stretch>
                      <a:fillRect/>
                    </a:stretch>
                  </pic:blipFill>
                  <pic:spPr>
                    <a:xfrm>
                      <a:off x="0" y="0"/>
                      <a:ext cx="5788025" cy="4268470"/>
                    </a:xfrm>
                    <a:prstGeom prst="rect">
                      <a:avLst/>
                    </a:prstGeom>
                  </pic:spPr>
                </pic:pic>
              </a:graphicData>
            </a:graphic>
          </wp:inline>
        </w:drawing>
      </w:r>
    </w:p>
    <w:p w14:paraId="634F216B" w14:textId="77777777" w:rsidR="00995BA6" w:rsidRDefault="00995BA6" w:rsidP="00995BA6">
      <w:pPr>
        <w:spacing w:line="360" w:lineRule="auto"/>
        <w:jc w:val="center"/>
        <w:rPr>
          <w:b/>
          <w:bCs/>
          <w:i/>
          <w:iCs/>
          <w:sz w:val="30"/>
          <w:szCs w:val="30"/>
        </w:rPr>
      </w:pPr>
    </w:p>
    <w:p w14:paraId="1EC25980" w14:textId="77777777" w:rsidR="003A1BC7" w:rsidRDefault="00CC6572" w:rsidP="00260B67">
      <w:pPr>
        <w:pStyle w:val="Heading1"/>
        <w:rPr>
          <w:b w:val="0"/>
          <w:bCs w:val="0"/>
          <w:i/>
          <w:iCs/>
          <w:sz w:val="30"/>
          <w:szCs w:val="30"/>
        </w:rPr>
      </w:pPr>
      <w:r>
        <w:rPr>
          <w:i/>
          <w:iCs/>
          <w:sz w:val="30"/>
          <w:szCs w:val="30"/>
        </w:rPr>
        <w:lastRenderedPageBreak/>
        <w:t xml:space="preserve">Giao </w:t>
      </w:r>
      <w:proofErr w:type="spellStart"/>
      <w:r>
        <w:rPr>
          <w:i/>
          <w:iCs/>
          <w:sz w:val="30"/>
          <w:szCs w:val="30"/>
        </w:rPr>
        <w:t>diện</w:t>
      </w:r>
      <w:proofErr w:type="spellEnd"/>
      <w:r>
        <w:rPr>
          <w:i/>
          <w:iCs/>
          <w:sz w:val="30"/>
          <w:szCs w:val="30"/>
        </w:rPr>
        <w:t xml:space="preserve"> </w:t>
      </w:r>
      <w:proofErr w:type="spellStart"/>
      <w:r>
        <w:rPr>
          <w:i/>
          <w:iCs/>
          <w:sz w:val="30"/>
          <w:szCs w:val="30"/>
        </w:rPr>
        <w:t>chính</w:t>
      </w:r>
      <w:proofErr w:type="spellEnd"/>
    </w:p>
    <w:p w14:paraId="46AB3EF6" w14:textId="47498426" w:rsidR="003A1BC7" w:rsidRDefault="00260B67" w:rsidP="00995BA6">
      <w:pPr>
        <w:spacing w:line="360" w:lineRule="auto"/>
        <w:rPr>
          <w:b/>
          <w:bCs/>
          <w:i/>
          <w:iCs/>
          <w:sz w:val="30"/>
          <w:szCs w:val="30"/>
        </w:rPr>
      </w:pPr>
      <w:r w:rsidRPr="00260B67">
        <w:rPr>
          <w:b/>
          <w:bCs/>
          <w:i/>
          <w:iCs/>
          <w:noProof/>
          <w:sz w:val="30"/>
          <w:szCs w:val="30"/>
        </w:rPr>
        <w:drawing>
          <wp:inline distT="0" distB="0" distL="0" distR="0" wp14:anchorId="6A5F7347" wp14:editId="1F35B5E0">
            <wp:extent cx="5788025" cy="4697095"/>
            <wp:effectExtent l="0" t="0" r="3175" b="8255"/>
            <wp:docPr id="22" name="Picture 8">
              <a:extLst xmlns:a="http://schemas.openxmlformats.org/drawingml/2006/main">
                <a:ext uri="{FF2B5EF4-FFF2-40B4-BE49-F238E27FC236}">
                  <a16:creationId xmlns:a16="http://schemas.microsoft.com/office/drawing/2014/main" id="{9BB90EA5-A564-42C9-AEA0-BAB8FA86C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B90EA5-A564-42C9-AEA0-BAB8FA86C5BB}"/>
                        </a:ext>
                      </a:extLst>
                    </pic:cNvPr>
                    <pic:cNvPicPr>
                      <a:picLocks noChangeAspect="1"/>
                    </pic:cNvPicPr>
                  </pic:nvPicPr>
                  <pic:blipFill>
                    <a:blip r:embed="rId43"/>
                    <a:stretch>
                      <a:fillRect/>
                    </a:stretch>
                  </pic:blipFill>
                  <pic:spPr>
                    <a:xfrm>
                      <a:off x="0" y="0"/>
                      <a:ext cx="5788025" cy="4697095"/>
                    </a:xfrm>
                    <a:prstGeom prst="rect">
                      <a:avLst/>
                    </a:prstGeom>
                  </pic:spPr>
                </pic:pic>
              </a:graphicData>
            </a:graphic>
          </wp:inline>
        </w:drawing>
      </w:r>
      <w:r w:rsidR="00CC6572">
        <w:rPr>
          <w:b/>
          <w:bCs/>
          <w:i/>
          <w:iCs/>
          <w:sz w:val="30"/>
          <w:szCs w:val="30"/>
        </w:rPr>
        <w:br w:type="page"/>
      </w:r>
    </w:p>
    <w:p w14:paraId="329B4E4A" w14:textId="77777777" w:rsidR="003A1BC7" w:rsidRDefault="00CC6572" w:rsidP="00260B67">
      <w:pPr>
        <w:pStyle w:val="Heading1"/>
        <w:rPr>
          <w:b w:val="0"/>
          <w:bCs w:val="0"/>
          <w:i/>
          <w:iCs/>
          <w:sz w:val="30"/>
          <w:szCs w:val="30"/>
        </w:rPr>
      </w:pPr>
      <w:r>
        <w:rPr>
          <w:i/>
          <w:iCs/>
          <w:sz w:val="30"/>
          <w:szCs w:val="30"/>
        </w:rPr>
        <w:lastRenderedPageBreak/>
        <w:t xml:space="preserve">Giao </w:t>
      </w:r>
      <w:proofErr w:type="spellStart"/>
      <w:r>
        <w:rPr>
          <w:i/>
          <w:iCs/>
          <w:sz w:val="30"/>
          <w:szCs w:val="30"/>
        </w:rPr>
        <w:t>diện</w:t>
      </w:r>
      <w:proofErr w:type="spellEnd"/>
      <w:r>
        <w:rPr>
          <w:i/>
          <w:iCs/>
          <w:sz w:val="30"/>
          <w:szCs w:val="30"/>
        </w:rPr>
        <w:t xml:space="preserve"> </w:t>
      </w:r>
      <w:proofErr w:type="spellStart"/>
      <w:r>
        <w:rPr>
          <w:i/>
          <w:iCs/>
          <w:sz w:val="30"/>
          <w:szCs w:val="30"/>
        </w:rPr>
        <w:t>tạo</w:t>
      </w:r>
      <w:proofErr w:type="spellEnd"/>
      <w:r>
        <w:rPr>
          <w:i/>
          <w:iCs/>
          <w:sz w:val="30"/>
          <w:szCs w:val="30"/>
        </w:rPr>
        <w:t xml:space="preserve"> </w:t>
      </w:r>
      <w:proofErr w:type="spellStart"/>
      <w:r>
        <w:rPr>
          <w:i/>
          <w:iCs/>
          <w:sz w:val="30"/>
          <w:szCs w:val="30"/>
        </w:rPr>
        <w:t>phòng</w:t>
      </w:r>
      <w:proofErr w:type="spellEnd"/>
      <w:r>
        <w:rPr>
          <w:i/>
          <w:iCs/>
          <w:sz w:val="30"/>
          <w:szCs w:val="30"/>
        </w:rPr>
        <w:t xml:space="preserve"> chat </w:t>
      </w:r>
      <w:proofErr w:type="spellStart"/>
      <w:r>
        <w:rPr>
          <w:i/>
          <w:iCs/>
          <w:sz w:val="30"/>
          <w:szCs w:val="30"/>
        </w:rPr>
        <w:t>riêng</w:t>
      </w:r>
      <w:proofErr w:type="spellEnd"/>
    </w:p>
    <w:p w14:paraId="794C9CEB" w14:textId="77E2CDA0" w:rsidR="00AE1A97" w:rsidRDefault="00995BA6" w:rsidP="00995BA6">
      <w:pPr>
        <w:spacing w:line="360" w:lineRule="auto"/>
        <w:rPr>
          <w:b/>
          <w:bCs/>
          <w:i/>
          <w:iCs/>
          <w:sz w:val="30"/>
          <w:szCs w:val="30"/>
        </w:rPr>
      </w:pPr>
      <w:r w:rsidRPr="00995BA6">
        <w:rPr>
          <w:b/>
          <w:bCs/>
          <w:i/>
          <w:iCs/>
          <w:noProof/>
          <w:sz w:val="30"/>
          <w:szCs w:val="30"/>
        </w:rPr>
        <w:drawing>
          <wp:inline distT="0" distB="0" distL="0" distR="0" wp14:anchorId="66464B03" wp14:editId="7460B5E7">
            <wp:extent cx="5788025" cy="347980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8025" cy="3479800"/>
                    </a:xfrm>
                    <a:prstGeom prst="rect">
                      <a:avLst/>
                    </a:prstGeom>
                  </pic:spPr>
                </pic:pic>
              </a:graphicData>
            </a:graphic>
          </wp:inline>
        </w:drawing>
      </w:r>
      <w:r>
        <w:rPr>
          <w:b/>
          <w:bCs/>
          <w:i/>
          <w:iCs/>
          <w:sz w:val="30"/>
          <w:szCs w:val="30"/>
        </w:rPr>
        <w:t xml:space="preserve">  </w:t>
      </w:r>
    </w:p>
    <w:p w14:paraId="07116A1A" w14:textId="77777777" w:rsidR="003A1BC7" w:rsidRDefault="003A1BC7">
      <w:pPr>
        <w:spacing w:line="360" w:lineRule="auto"/>
        <w:jc w:val="center"/>
        <w:rPr>
          <w:b/>
          <w:bCs/>
          <w:i/>
          <w:iCs/>
          <w:sz w:val="30"/>
          <w:szCs w:val="30"/>
        </w:rPr>
      </w:pPr>
    </w:p>
    <w:p w14:paraId="49739D9B" w14:textId="77777777" w:rsidR="00F31231" w:rsidRDefault="00CC6572" w:rsidP="00260B67">
      <w:pPr>
        <w:pStyle w:val="Heading1"/>
        <w:rPr>
          <w:b w:val="0"/>
          <w:bCs w:val="0"/>
          <w:i/>
          <w:iCs/>
          <w:sz w:val="30"/>
          <w:szCs w:val="30"/>
        </w:rPr>
      </w:pPr>
      <w:r>
        <w:rPr>
          <w:i/>
          <w:iCs/>
          <w:sz w:val="30"/>
          <w:szCs w:val="30"/>
        </w:rPr>
        <w:lastRenderedPageBreak/>
        <w:t xml:space="preserve">Giao </w:t>
      </w:r>
      <w:proofErr w:type="spellStart"/>
      <w:r>
        <w:rPr>
          <w:i/>
          <w:iCs/>
          <w:sz w:val="30"/>
          <w:szCs w:val="30"/>
        </w:rPr>
        <w:t>diện</w:t>
      </w:r>
      <w:proofErr w:type="spellEnd"/>
      <w:r>
        <w:rPr>
          <w:i/>
          <w:iCs/>
          <w:sz w:val="30"/>
          <w:szCs w:val="30"/>
        </w:rPr>
        <w:t xml:space="preserve"> </w:t>
      </w:r>
      <w:proofErr w:type="spellStart"/>
      <w:r>
        <w:rPr>
          <w:i/>
          <w:iCs/>
          <w:sz w:val="30"/>
          <w:szCs w:val="30"/>
        </w:rPr>
        <w:t>tạo</w:t>
      </w:r>
      <w:proofErr w:type="spellEnd"/>
      <w:r>
        <w:rPr>
          <w:i/>
          <w:iCs/>
          <w:sz w:val="30"/>
          <w:szCs w:val="30"/>
        </w:rPr>
        <w:t xml:space="preserve"> </w:t>
      </w:r>
      <w:proofErr w:type="spellStart"/>
      <w:r>
        <w:rPr>
          <w:i/>
          <w:iCs/>
          <w:sz w:val="30"/>
          <w:szCs w:val="30"/>
        </w:rPr>
        <w:t>phòng</w:t>
      </w:r>
      <w:proofErr w:type="spellEnd"/>
      <w:r>
        <w:rPr>
          <w:i/>
          <w:iCs/>
          <w:sz w:val="30"/>
          <w:szCs w:val="30"/>
        </w:rPr>
        <w:t xml:space="preserve"> </w:t>
      </w:r>
      <w:proofErr w:type="spellStart"/>
      <w:r>
        <w:rPr>
          <w:i/>
          <w:iCs/>
          <w:sz w:val="30"/>
          <w:szCs w:val="30"/>
        </w:rPr>
        <w:t>chát</w:t>
      </w:r>
      <w:proofErr w:type="spellEnd"/>
      <w:r>
        <w:rPr>
          <w:i/>
          <w:iCs/>
          <w:sz w:val="30"/>
          <w:szCs w:val="30"/>
        </w:rPr>
        <w:t xml:space="preserve"> </w:t>
      </w:r>
      <w:proofErr w:type="spellStart"/>
      <w:r>
        <w:rPr>
          <w:i/>
          <w:iCs/>
          <w:sz w:val="30"/>
          <w:szCs w:val="30"/>
        </w:rPr>
        <w:t>nhóm</w:t>
      </w:r>
      <w:proofErr w:type="spellEnd"/>
    </w:p>
    <w:p w14:paraId="66023CE1" w14:textId="55D34486" w:rsidR="003A1BC7" w:rsidRDefault="00F31231" w:rsidP="00F31231">
      <w:pPr>
        <w:spacing w:line="360" w:lineRule="auto"/>
        <w:jc w:val="center"/>
        <w:rPr>
          <w:b/>
          <w:bCs/>
          <w:i/>
          <w:iCs/>
          <w:sz w:val="30"/>
          <w:szCs w:val="30"/>
        </w:rPr>
      </w:pPr>
      <w:r w:rsidRPr="00F31231">
        <w:rPr>
          <w:b/>
          <w:bCs/>
          <w:i/>
          <w:iCs/>
          <w:noProof/>
          <w:sz w:val="30"/>
          <w:szCs w:val="30"/>
        </w:rPr>
        <w:drawing>
          <wp:inline distT="0" distB="0" distL="0" distR="0" wp14:anchorId="24F8AE22" wp14:editId="3CD60EEB">
            <wp:extent cx="5788025" cy="3480435"/>
            <wp:effectExtent l="0" t="0" r="3175" b="5715"/>
            <wp:docPr id="20" name="Hình ảnh 5">
              <a:extLst xmlns:a="http://schemas.openxmlformats.org/drawingml/2006/main">
                <a:ext uri="{FF2B5EF4-FFF2-40B4-BE49-F238E27FC236}">
                  <a16:creationId xmlns:a16="http://schemas.microsoft.com/office/drawing/2014/main" id="{D6B32399-DE3F-CE94-1140-3F3D258977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D6B32399-DE3F-CE94-1140-3F3D258977B5}"/>
                        </a:ext>
                      </a:extLst>
                    </pic:cNvPr>
                    <pic:cNvPicPr>
                      <a:picLocks noChangeAspect="1"/>
                    </pic:cNvPicPr>
                  </pic:nvPicPr>
                  <pic:blipFill>
                    <a:blip r:embed="rId45"/>
                    <a:stretch>
                      <a:fillRect/>
                    </a:stretch>
                  </pic:blipFill>
                  <pic:spPr>
                    <a:xfrm>
                      <a:off x="0" y="0"/>
                      <a:ext cx="5788025" cy="3480435"/>
                    </a:xfrm>
                    <a:prstGeom prst="rect">
                      <a:avLst/>
                    </a:prstGeom>
                  </pic:spPr>
                </pic:pic>
              </a:graphicData>
            </a:graphic>
          </wp:inline>
        </w:drawing>
      </w:r>
    </w:p>
    <w:p w14:paraId="6A835BB0" w14:textId="5B58B1B5" w:rsidR="003A1BC7" w:rsidRPr="00820D37" w:rsidRDefault="003A1BC7" w:rsidP="00820D37">
      <w:pPr>
        <w:spacing w:line="360" w:lineRule="auto"/>
        <w:jc w:val="both"/>
        <w:outlineLvl w:val="0"/>
        <w:rPr>
          <w:b/>
          <w:bCs/>
          <w:sz w:val="30"/>
          <w:szCs w:val="30"/>
        </w:rPr>
      </w:pPr>
    </w:p>
    <w:p w14:paraId="4C61683F" w14:textId="77777777" w:rsidR="003A1BC7" w:rsidRDefault="00CC6572">
      <w:pPr>
        <w:pStyle w:val="ListParagraph"/>
        <w:numPr>
          <w:ilvl w:val="0"/>
          <w:numId w:val="25"/>
        </w:numPr>
        <w:jc w:val="both"/>
        <w:outlineLvl w:val="0"/>
        <w:rPr>
          <w:szCs w:val="26"/>
        </w:rPr>
      </w:pPr>
      <w:bookmarkStart w:id="49" w:name="_Toc90812857"/>
      <w:bookmarkStart w:id="50" w:name="_Toc17084"/>
      <w:bookmarkStart w:id="51" w:name="_Toc21255"/>
      <w:r>
        <w:rPr>
          <w:szCs w:val="26"/>
        </w:rPr>
        <w:t xml:space="preserve">Danh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tình</w:t>
      </w:r>
      <w:proofErr w:type="spellEnd"/>
      <w:r>
        <w:rPr>
          <w:szCs w:val="26"/>
        </w:rPr>
        <w:t xml:space="preserve"> </w:t>
      </w:r>
      <w:proofErr w:type="spellStart"/>
      <w:r>
        <w:rPr>
          <w:szCs w:val="26"/>
        </w:rPr>
        <w:t>huống</w:t>
      </w:r>
      <w:proofErr w:type="spellEnd"/>
      <w:r>
        <w:rPr>
          <w:szCs w:val="26"/>
        </w:rPr>
        <w:t xml:space="preserve"> </w:t>
      </w:r>
      <w:proofErr w:type="spellStart"/>
      <w:r>
        <w:rPr>
          <w:szCs w:val="26"/>
        </w:rPr>
        <w:t>để</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ứng</w:t>
      </w:r>
      <w:proofErr w:type="spellEnd"/>
      <w:r>
        <w:rPr>
          <w:szCs w:val="26"/>
        </w:rPr>
        <w:t xml:space="preserve"> </w:t>
      </w:r>
      <w:proofErr w:type="spellStart"/>
      <w:r>
        <w:rPr>
          <w:szCs w:val="26"/>
        </w:rPr>
        <w:t>dụng</w:t>
      </w:r>
      <w:proofErr w:type="spellEnd"/>
      <w:r>
        <w:rPr>
          <w:szCs w:val="26"/>
        </w:rPr>
        <w:t>.</w:t>
      </w:r>
      <w:bookmarkEnd w:id="49"/>
      <w:bookmarkEnd w:id="50"/>
      <w:bookmarkEnd w:id="51"/>
    </w:p>
    <w:p w14:paraId="4FE915A6" w14:textId="77777777" w:rsidR="003A1BC7" w:rsidRDefault="00CC6572">
      <w:pPr>
        <w:pStyle w:val="ListParagraph"/>
        <w:numPr>
          <w:ilvl w:val="1"/>
          <w:numId w:val="25"/>
        </w:numPr>
        <w:jc w:val="both"/>
        <w:outlineLvl w:val="0"/>
        <w:rPr>
          <w:szCs w:val="26"/>
        </w:rPr>
      </w:pPr>
      <w:bookmarkStart w:id="52" w:name="_Toc90812858"/>
      <w:bookmarkStart w:id="53" w:name="_Toc727"/>
      <w:bookmarkStart w:id="54" w:name="_Toc18511"/>
      <w:r>
        <w:rPr>
          <w:szCs w:val="26"/>
        </w:rPr>
        <w:t xml:space="preserve">Giao </w:t>
      </w:r>
      <w:proofErr w:type="spellStart"/>
      <w:r>
        <w:rPr>
          <w:szCs w:val="26"/>
        </w:rPr>
        <w:t>diện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bookmarkEnd w:id="52"/>
      <w:bookmarkEnd w:id="53"/>
      <w:bookmarkEnd w:id="54"/>
      <w:proofErr w:type="spellEnd"/>
    </w:p>
    <w:tbl>
      <w:tblPr>
        <w:tblStyle w:val="TableGrid"/>
        <w:tblW w:w="11070" w:type="dxa"/>
        <w:tblInd w:w="-995" w:type="dxa"/>
        <w:tblLook w:val="04A0" w:firstRow="1" w:lastRow="0" w:firstColumn="1" w:lastColumn="0" w:noHBand="0" w:noVBand="1"/>
      </w:tblPr>
      <w:tblGrid>
        <w:gridCol w:w="953"/>
        <w:gridCol w:w="1387"/>
        <w:gridCol w:w="1440"/>
        <w:gridCol w:w="1530"/>
        <w:gridCol w:w="2343"/>
        <w:gridCol w:w="2609"/>
        <w:gridCol w:w="808"/>
      </w:tblGrid>
      <w:tr w:rsidR="003A1BC7" w14:paraId="163D7D85" w14:textId="77777777">
        <w:tc>
          <w:tcPr>
            <w:tcW w:w="953" w:type="dxa"/>
          </w:tcPr>
          <w:p w14:paraId="3BF05633" w14:textId="77777777" w:rsidR="003A1BC7" w:rsidRDefault="00CC6572">
            <w:pPr>
              <w:rPr>
                <w:szCs w:val="26"/>
              </w:rPr>
            </w:pPr>
            <w:r>
              <w:rPr>
                <w:szCs w:val="26"/>
              </w:rPr>
              <w:t>Test ID</w:t>
            </w:r>
          </w:p>
        </w:tc>
        <w:tc>
          <w:tcPr>
            <w:tcW w:w="1387" w:type="dxa"/>
          </w:tcPr>
          <w:p w14:paraId="0E27B4A7" w14:textId="77777777" w:rsidR="003A1BC7" w:rsidRDefault="00CC6572">
            <w:pPr>
              <w:rPr>
                <w:szCs w:val="26"/>
              </w:rPr>
            </w:pPr>
            <w:proofErr w:type="spellStart"/>
            <w:r>
              <w:rPr>
                <w:szCs w:val="26"/>
              </w:rPr>
              <w:t>Chức</w:t>
            </w:r>
            <w:proofErr w:type="spellEnd"/>
            <w:r>
              <w:rPr>
                <w:szCs w:val="26"/>
              </w:rPr>
              <w:t xml:space="preserve"> </w:t>
            </w:r>
            <w:proofErr w:type="spellStart"/>
            <w:r>
              <w:rPr>
                <w:szCs w:val="26"/>
              </w:rPr>
              <w:t>năng</w:t>
            </w:r>
            <w:proofErr w:type="spellEnd"/>
          </w:p>
        </w:tc>
        <w:tc>
          <w:tcPr>
            <w:tcW w:w="1440" w:type="dxa"/>
          </w:tcPr>
          <w:p w14:paraId="244A2125" w14:textId="77777777" w:rsidR="003A1BC7" w:rsidRDefault="00CC6572">
            <w:pPr>
              <w:rPr>
                <w:szCs w:val="26"/>
              </w:rPr>
            </w:pPr>
            <w:proofErr w:type="spellStart"/>
            <w:r>
              <w:rPr>
                <w:szCs w:val="26"/>
              </w:rPr>
              <w:t>Mô</w:t>
            </w:r>
            <w:proofErr w:type="spellEnd"/>
            <w:r>
              <w:rPr>
                <w:szCs w:val="26"/>
              </w:rPr>
              <w:t xml:space="preserve"> </w:t>
            </w:r>
            <w:proofErr w:type="spellStart"/>
            <w:r>
              <w:rPr>
                <w:szCs w:val="26"/>
              </w:rPr>
              <w:t>tả</w:t>
            </w:r>
            <w:proofErr w:type="spellEnd"/>
          </w:p>
        </w:tc>
        <w:tc>
          <w:tcPr>
            <w:tcW w:w="1530" w:type="dxa"/>
          </w:tcPr>
          <w:p w14:paraId="4AE63DF1" w14:textId="77777777" w:rsidR="003A1BC7" w:rsidRDefault="00CC6572">
            <w:pPr>
              <w:rPr>
                <w:szCs w:val="26"/>
              </w:rPr>
            </w:pP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trước</w:t>
            </w:r>
            <w:proofErr w:type="spellEnd"/>
          </w:p>
        </w:tc>
        <w:tc>
          <w:tcPr>
            <w:tcW w:w="2343" w:type="dxa"/>
          </w:tcPr>
          <w:p w14:paraId="7DE3148C" w14:textId="77777777" w:rsidR="003A1BC7" w:rsidRDefault="00CC6572">
            <w:p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test</w:t>
            </w:r>
          </w:p>
        </w:tc>
        <w:tc>
          <w:tcPr>
            <w:tcW w:w="2609" w:type="dxa"/>
          </w:tcPr>
          <w:p w14:paraId="0B984270" w14:textId="77777777" w:rsidR="003A1BC7" w:rsidRDefault="00CC6572">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p>
        </w:tc>
        <w:tc>
          <w:tcPr>
            <w:tcW w:w="808" w:type="dxa"/>
          </w:tcPr>
          <w:p w14:paraId="6B3974AA" w14:textId="77777777" w:rsidR="003A1BC7" w:rsidRDefault="00CC6572">
            <w:pPr>
              <w:tabs>
                <w:tab w:val="left" w:pos="916"/>
              </w:tabs>
              <w:rPr>
                <w:szCs w:val="26"/>
              </w:rPr>
            </w:pPr>
            <w:proofErr w:type="spellStart"/>
            <w:r>
              <w:rPr>
                <w:szCs w:val="26"/>
              </w:rPr>
              <w:t>Ghi</w:t>
            </w:r>
            <w:proofErr w:type="spellEnd"/>
            <w:r>
              <w:rPr>
                <w:szCs w:val="26"/>
              </w:rPr>
              <w:t xml:space="preserve"> </w:t>
            </w:r>
            <w:proofErr w:type="spellStart"/>
            <w:r>
              <w:rPr>
                <w:szCs w:val="26"/>
              </w:rPr>
              <w:t>chú</w:t>
            </w:r>
            <w:proofErr w:type="spellEnd"/>
          </w:p>
        </w:tc>
      </w:tr>
      <w:tr w:rsidR="003A1BC7" w14:paraId="3133BE49" w14:textId="77777777">
        <w:trPr>
          <w:trHeight w:val="5377"/>
        </w:trPr>
        <w:tc>
          <w:tcPr>
            <w:tcW w:w="953" w:type="dxa"/>
          </w:tcPr>
          <w:p w14:paraId="50051030" w14:textId="77777777" w:rsidR="003A1BC7" w:rsidRDefault="00CC6572">
            <w:pPr>
              <w:rPr>
                <w:szCs w:val="26"/>
              </w:rPr>
            </w:pPr>
            <w:r>
              <w:rPr>
                <w:szCs w:val="26"/>
              </w:rPr>
              <w:lastRenderedPageBreak/>
              <w:t>TH001</w:t>
            </w:r>
          </w:p>
          <w:p w14:paraId="6D4AD61B" w14:textId="77777777" w:rsidR="003A1BC7" w:rsidRDefault="003A1BC7">
            <w:pPr>
              <w:rPr>
                <w:szCs w:val="26"/>
              </w:rPr>
            </w:pPr>
          </w:p>
          <w:p w14:paraId="6B04AD63" w14:textId="77777777" w:rsidR="003A1BC7" w:rsidRDefault="003A1BC7">
            <w:pPr>
              <w:rPr>
                <w:szCs w:val="26"/>
              </w:rPr>
            </w:pPr>
          </w:p>
          <w:p w14:paraId="2D7C983E" w14:textId="77777777" w:rsidR="003A1BC7" w:rsidRDefault="003A1BC7">
            <w:pPr>
              <w:rPr>
                <w:szCs w:val="26"/>
              </w:rPr>
            </w:pPr>
          </w:p>
          <w:p w14:paraId="1FE93DF2" w14:textId="77777777" w:rsidR="003A1BC7" w:rsidRDefault="003A1BC7">
            <w:pPr>
              <w:rPr>
                <w:szCs w:val="26"/>
              </w:rPr>
            </w:pPr>
          </w:p>
          <w:p w14:paraId="51FA21F6" w14:textId="77777777" w:rsidR="003A1BC7" w:rsidRDefault="003A1BC7">
            <w:pPr>
              <w:rPr>
                <w:szCs w:val="26"/>
              </w:rPr>
            </w:pPr>
          </w:p>
          <w:p w14:paraId="03F5CB4A" w14:textId="77777777" w:rsidR="003A1BC7" w:rsidRDefault="003A1BC7">
            <w:pPr>
              <w:rPr>
                <w:szCs w:val="26"/>
              </w:rPr>
            </w:pPr>
          </w:p>
        </w:tc>
        <w:tc>
          <w:tcPr>
            <w:tcW w:w="1387" w:type="dxa"/>
          </w:tcPr>
          <w:p w14:paraId="07847F19" w14:textId="77777777" w:rsidR="003A1BC7" w:rsidRDefault="00CC6572">
            <w:pPr>
              <w:rPr>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p>
        </w:tc>
        <w:tc>
          <w:tcPr>
            <w:tcW w:w="1440" w:type="dxa"/>
          </w:tcPr>
          <w:p w14:paraId="010C91D1" w14:textId="77777777" w:rsidR="003A1BC7" w:rsidRDefault="00CC6572">
            <w:pPr>
              <w:rPr>
                <w:szCs w:val="26"/>
              </w:rPr>
            </w:pPr>
            <w:r>
              <w:rPr>
                <w:szCs w:val="26"/>
              </w:rPr>
              <w:t>-</w:t>
            </w:r>
            <w:proofErr w:type="spellStart"/>
            <w:r>
              <w:rPr>
                <w:szCs w:val="26"/>
              </w:rPr>
              <w:t>Khởi</w:t>
            </w:r>
            <w:proofErr w:type="spellEnd"/>
            <w:r>
              <w:rPr>
                <w:szCs w:val="26"/>
              </w:rPr>
              <w:t xml:space="preserve"> </w:t>
            </w:r>
            <w:proofErr w:type="spellStart"/>
            <w:r>
              <w:rPr>
                <w:szCs w:val="26"/>
              </w:rPr>
              <w:t>động</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p>
        </w:tc>
        <w:tc>
          <w:tcPr>
            <w:tcW w:w="1530" w:type="dxa"/>
          </w:tcPr>
          <w:p w14:paraId="5A42A716" w14:textId="77777777" w:rsidR="003A1BC7" w:rsidRDefault="00CC6572">
            <w:pPr>
              <w:rPr>
                <w:szCs w:val="26"/>
                <w:lang w:val="vi-VN"/>
              </w:rPr>
            </w:pPr>
            <w:proofErr w:type="spellStart"/>
            <w:r>
              <w:rPr>
                <w:szCs w:val="26"/>
              </w:rPr>
              <w:t>Có</w:t>
            </w:r>
            <w:proofErr w:type="spellEnd"/>
            <w:r>
              <w:rPr>
                <w:szCs w:val="26"/>
                <w:lang w:val="vi-VN"/>
              </w:rPr>
              <w:t xml:space="preserve"> tên đăng nhập và mật khẩu </w:t>
            </w:r>
          </w:p>
        </w:tc>
        <w:tc>
          <w:tcPr>
            <w:tcW w:w="2343" w:type="dxa"/>
          </w:tcPr>
          <w:p w14:paraId="4A10DE9E" w14:textId="77777777" w:rsidR="003A1BC7" w:rsidRDefault="00CC6572">
            <w:pPr>
              <w:rPr>
                <w:szCs w:val="26"/>
                <w:lang w:val="vi-VN"/>
              </w:rPr>
            </w:pPr>
            <w:r>
              <w:rPr>
                <w:szCs w:val="26"/>
                <w:lang w:val="vi-VN"/>
              </w:rPr>
              <w:t xml:space="preserve">TH1:Nhập đúng tài khoản và mật khẩu </w:t>
            </w:r>
            <w:proofErr w:type="spellStart"/>
            <w:r>
              <w:rPr>
                <w:szCs w:val="26"/>
              </w:rPr>
              <w:t>của</w:t>
            </w:r>
            <w:proofErr w:type="spellEnd"/>
            <w:r>
              <w:rPr>
                <w:szCs w:val="26"/>
                <w:lang w:val="vi-VN"/>
              </w:rPr>
              <w:t xml:space="preserve"> nhân viê</w:t>
            </w:r>
            <w:r>
              <w:rPr>
                <w:szCs w:val="26"/>
              </w:rPr>
              <w:t>n</w:t>
            </w:r>
          </w:p>
          <w:p w14:paraId="043940B9" w14:textId="77777777" w:rsidR="003A1BC7" w:rsidRDefault="003A1BC7">
            <w:pPr>
              <w:rPr>
                <w:szCs w:val="26"/>
                <w:lang w:val="vi-VN"/>
              </w:rPr>
            </w:pPr>
          </w:p>
          <w:p w14:paraId="2374AD36" w14:textId="77777777" w:rsidR="003A1BC7" w:rsidRDefault="003A1BC7">
            <w:pPr>
              <w:rPr>
                <w:szCs w:val="26"/>
                <w:lang w:val="vi-VN"/>
              </w:rPr>
            </w:pPr>
          </w:p>
          <w:p w14:paraId="4E25A657" w14:textId="77777777" w:rsidR="003A1BC7" w:rsidRDefault="00CC6572">
            <w:pPr>
              <w:rPr>
                <w:szCs w:val="26"/>
                <w:lang w:val="vi-VN"/>
              </w:rPr>
            </w:pPr>
            <w:r>
              <w:rPr>
                <w:szCs w:val="26"/>
                <w:lang w:val="vi-VN"/>
              </w:rPr>
              <w:t>TH2: Nhập đúng tài khoản</w:t>
            </w:r>
            <w:r>
              <w:rPr>
                <w:szCs w:val="26"/>
              </w:rPr>
              <w:t xml:space="preserve"> </w:t>
            </w:r>
            <w:proofErr w:type="spellStart"/>
            <w:r>
              <w:rPr>
                <w:szCs w:val="26"/>
              </w:rPr>
              <w:t>nhưng</w:t>
            </w:r>
            <w:proofErr w:type="spellEnd"/>
            <w:r>
              <w:rPr>
                <w:szCs w:val="26"/>
                <w:lang w:val="vi-VN"/>
              </w:rPr>
              <w:t xml:space="preserve"> </w:t>
            </w:r>
            <w:proofErr w:type="spellStart"/>
            <w:r>
              <w:rPr>
                <w:szCs w:val="26"/>
              </w:rPr>
              <w:t>sai</w:t>
            </w:r>
            <w:proofErr w:type="spellEnd"/>
            <w:r>
              <w:rPr>
                <w:szCs w:val="26"/>
              </w:rPr>
              <w:t xml:space="preserve"> </w:t>
            </w:r>
            <w:r>
              <w:rPr>
                <w:szCs w:val="26"/>
                <w:lang w:val="vi-VN"/>
              </w:rPr>
              <w:t xml:space="preserve">mật khẩu </w:t>
            </w:r>
          </w:p>
          <w:p w14:paraId="156B3A84" w14:textId="77777777" w:rsidR="003A1BC7" w:rsidRDefault="003A1BC7">
            <w:pPr>
              <w:rPr>
                <w:szCs w:val="26"/>
                <w:lang w:val="vi-VN"/>
              </w:rPr>
            </w:pPr>
          </w:p>
          <w:p w14:paraId="4DB08470" w14:textId="77777777" w:rsidR="003A1BC7" w:rsidRDefault="003A1BC7">
            <w:pPr>
              <w:rPr>
                <w:szCs w:val="26"/>
                <w:lang w:val="vi-VN"/>
              </w:rPr>
            </w:pPr>
          </w:p>
          <w:p w14:paraId="07D59628" w14:textId="77777777" w:rsidR="003A1BC7" w:rsidRDefault="003A1BC7">
            <w:pPr>
              <w:rPr>
                <w:szCs w:val="26"/>
                <w:lang w:val="vi-VN"/>
              </w:rPr>
            </w:pPr>
          </w:p>
          <w:p w14:paraId="27EE2B5D" w14:textId="77777777" w:rsidR="003A1BC7" w:rsidRDefault="00CC6572">
            <w:pPr>
              <w:rPr>
                <w:szCs w:val="26"/>
              </w:rPr>
            </w:pPr>
            <w:r>
              <w:rPr>
                <w:szCs w:val="26"/>
                <w:lang w:val="vi-VN"/>
              </w:rPr>
              <w:t xml:space="preserve">TH3: Nhập </w:t>
            </w:r>
            <w:proofErr w:type="spellStart"/>
            <w:r>
              <w:rPr>
                <w:szCs w:val="26"/>
              </w:rPr>
              <w:t>sai</w:t>
            </w:r>
            <w:proofErr w:type="spellEnd"/>
            <w:r>
              <w:rPr>
                <w:szCs w:val="26"/>
                <w:lang w:val="vi-VN"/>
              </w:rPr>
              <w:t xml:space="preserve"> tài khoản </w:t>
            </w:r>
            <w:proofErr w:type="spellStart"/>
            <w:r>
              <w:rPr>
                <w:szCs w:val="26"/>
              </w:rPr>
              <w:t>nhưng</w:t>
            </w:r>
            <w:proofErr w:type="spellEnd"/>
            <w:r>
              <w:rPr>
                <w:szCs w:val="26"/>
                <w:lang w:val="vi-VN"/>
              </w:rPr>
              <w:t xml:space="preserve"> </w:t>
            </w:r>
            <w:proofErr w:type="spellStart"/>
            <w:r>
              <w:rPr>
                <w:szCs w:val="26"/>
              </w:rPr>
              <w:t>đúng</w:t>
            </w:r>
            <w:proofErr w:type="spellEnd"/>
            <w:r>
              <w:rPr>
                <w:szCs w:val="26"/>
              </w:rPr>
              <w:t xml:space="preserve"> </w:t>
            </w:r>
            <w:r>
              <w:rPr>
                <w:szCs w:val="26"/>
                <w:lang w:val="vi-VN"/>
              </w:rPr>
              <w:t xml:space="preserve">mật khẩu </w:t>
            </w:r>
          </w:p>
          <w:p w14:paraId="7702566A" w14:textId="77777777" w:rsidR="003A1BC7" w:rsidRDefault="003A1BC7">
            <w:pPr>
              <w:rPr>
                <w:szCs w:val="26"/>
                <w:lang w:val="vi-VN"/>
              </w:rPr>
            </w:pPr>
          </w:p>
          <w:p w14:paraId="2FBA1339" w14:textId="77777777" w:rsidR="003A1BC7" w:rsidRDefault="003A1BC7">
            <w:pPr>
              <w:rPr>
                <w:szCs w:val="26"/>
                <w:lang w:val="vi-VN"/>
              </w:rPr>
            </w:pPr>
          </w:p>
          <w:p w14:paraId="10804F25" w14:textId="77777777" w:rsidR="003A1BC7" w:rsidRDefault="003A1BC7">
            <w:pPr>
              <w:rPr>
                <w:szCs w:val="26"/>
                <w:lang w:val="vi-VN"/>
              </w:rPr>
            </w:pPr>
          </w:p>
          <w:p w14:paraId="25690553" w14:textId="77777777" w:rsidR="003A1BC7" w:rsidRDefault="00CC6572">
            <w:pPr>
              <w:rPr>
                <w:szCs w:val="26"/>
                <w:lang w:val="vi-VN"/>
              </w:rPr>
            </w:pPr>
            <w:r>
              <w:rPr>
                <w:szCs w:val="26"/>
                <w:lang w:val="vi-VN"/>
              </w:rPr>
              <w:t>TH4:</w:t>
            </w:r>
            <w:r>
              <w:rPr>
                <w:szCs w:val="26"/>
              </w:rPr>
              <w:t xml:space="preserve"> N</w:t>
            </w:r>
            <w:r>
              <w:rPr>
                <w:szCs w:val="26"/>
                <w:lang w:val="vi-VN"/>
              </w:rPr>
              <w:t xml:space="preserve">hập </w:t>
            </w:r>
            <w:proofErr w:type="spellStart"/>
            <w:r>
              <w:rPr>
                <w:szCs w:val="26"/>
              </w:rPr>
              <w:t>sai</w:t>
            </w:r>
            <w:proofErr w:type="spellEnd"/>
            <w:r>
              <w:rPr>
                <w:szCs w:val="26"/>
              </w:rPr>
              <w:t xml:space="preserve"> </w:t>
            </w:r>
            <w:r>
              <w:rPr>
                <w:szCs w:val="26"/>
                <w:lang w:val="vi-VN"/>
              </w:rPr>
              <w:t xml:space="preserve">tài khoản </w:t>
            </w:r>
            <w:proofErr w:type="spellStart"/>
            <w:r>
              <w:rPr>
                <w:szCs w:val="26"/>
              </w:rPr>
              <w:t>và</w:t>
            </w:r>
            <w:proofErr w:type="spellEnd"/>
            <w:r>
              <w:rPr>
                <w:szCs w:val="26"/>
                <w:lang w:val="vi-VN"/>
              </w:rPr>
              <w:t xml:space="preserve"> mật khẩu</w:t>
            </w:r>
          </w:p>
          <w:p w14:paraId="48FE148C" w14:textId="77777777" w:rsidR="003A1BC7" w:rsidRDefault="003A1BC7">
            <w:pPr>
              <w:rPr>
                <w:szCs w:val="26"/>
                <w:lang w:val="vi-VN"/>
              </w:rPr>
            </w:pPr>
          </w:p>
          <w:p w14:paraId="56671F11" w14:textId="77777777" w:rsidR="003A1BC7" w:rsidRDefault="003A1BC7">
            <w:pPr>
              <w:rPr>
                <w:szCs w:val="26"/>
                <w:lang w:val="vi-VN"/>
              </w:rPr>
            </w:pPr>
          </w:p>
          <w:p w14:paraId="4D1FB1B5" w14:textId="77777777" w:rsidR="003A1BC7" w:rsidRDefault="003A1BC7">
            <w:pPr>
              <w:rPr>
                <w:szCs w:val="26"/>
                <w:lang w:val="vi-VN"/>
              </w:rPr>
            </w:pPr>
          </w:p>
          <w:p w14:paraId="53F1411F" w14:textId="77777777" w:rsidR="003A1BC7" w:rsidRDefault="00CC6572">
            <w:pPr>
              <w:rPr>
                <w:szCs w:val="26"/>
                <w:lang w:val="vi-VN"/>
              </w:rPr>
            </w:pPr>
            <w:r>
              <w:rPr>
                <w:szCs w:val="26"/>
                <w:lang w:val="vi-VN"/>
              </w:rPr>
              <w:t>TH5: Nhập tài khoản nhưng không nhập mật khẩu</w:t>
            </w:r>
          </w:p>
          <w:p w14:paraId="695C3054" w14:textId="77777777" w:rsidR="003A1BC7" w:rsidRDefault="003A1BC7">
            <w:pPr>
              <w:rPr>
                <w:szCs w:val="26"/>
                <w:lang w:val="vi-VN"/>
              </w:rPr>
            </w:pPr>
          </w:p>
          <w:p w14:paraId="10B70034" w14:textId="77777777" w:rsidR="003A1BC7" w:rsidRDefault="003A1BC7">
            <w:pPr>
              <w:rPr>
                <w:szCs w:val="26"/>
                <w:lang w:val="vi-VN"/>
              </w:rPr>
            </w:pPr>
          </w:p>
          <w:p w14:paraId="578F7DC4" w14:textId="77777777" w:rsidR="003A1BC7" w:rsidRDefault="00CC6572">
            <w:pPr>
              <w:rPr>
                <w:szCs w:val="26"/>
                <w:lang w:val="vi-VN"/>
              </w:rPr>
            </w:pPr>
            <w:r>
              <w:rPr>
                <w:szCs w:val="26"/>
                <w:lang w:val="vi-VN"/>
              </w:rPr>
              <w:t xml:space="preserve">TH6: Nhập mật khẩu nhưng không nhập tên đăng nhập </w:t>
            </w:r>
          </w:p>
        </w:tc>
        <w:tc>
          <w:tcPr>
            <w:tcW w:w="2609" w:type="dxa"/>
          </w:tcPr>
          <w:p w14:paraId="36D8AEDB" w14:textId="77777777" w:rsidR="003A1BC7" w:rsidRDefault="00CC6572">
            <w:pPr>
              <w:rPr>
                <w:szCs w:val="26"/>
                <w:lang w:val="vi-VN"/>
              </w:rPr>
            </w:pPr>
            <w:r>
              <w:rPr>
                <w:szCs w:val="26"/>
                <w:lang w:val="vi-VN"/>
              </w:rPr>
              <w:t>KQTH1: Đăng</w:t>
            </w:r>
          </w:p>
          <w:p w14:paraId="31B8DB8E" w14:textId="77777777" w:rsidR="003A1BC7" w:rsidRDefault="00CC6572">
            <w:pPr>
              <w:rPr>
                <w:szCs w:val="26"/>
                <w:lang w:val="vi-VN"/>
              </w:rPr>
            </w:pPr>
            <w:r>
              <w:rPr>
                <w:szCs w:val="26"/>
                <w:lang w:val="vi-VN"/>
              </w:rPr>
              <w:t>nhập thành công vào ứng dụng zelochat</w:t>
            </w:r>
          </w:p>
          <w:p w14:paraId="1BCBA1D1" w14:textId="77777777" w:rsidR="003A1BC7" w:rsidRDefault="003A1BC7">
            <w:pPr>
              <w:rPr>
                <w:szCs w:val="26"/>
                <w:lang w:val="vi-VN"/>
              </w:rPr>
            </w:pPr>
          </w:p>
          <w:p w14:paraId="6E0B907C" w14:textId="77777777" w:rsidR="003A1BC7" w:rsidRDefault="003A1BC7">
            <w:pPr>
              <w:rPr>
                <w:szCs w:val="26"/>
                <w:lang w:val="vi-VN"/>
              </w:rPr>
            </w:pPr>
          </w:p>
          <w:p w14:paraId="4CB2E2C7" w14:textId="77777777" w:rsidR="003A1BC7" w:rsidRDefault="003A1BC7">
            <w:pPr>
              <w:rPr>
                <w:szCs w:val="26"/>
                <w:lang w:val="vi-VN"/>
              </w:rPr>
            </w:pPr>
          </w:p>
          <w:p w14:paraId="05B2BE58" w14:textId="77777777" w:rsidR="003A1BC7" w:rsidRDefault="00CC6572">
            <w:pPr>
              <w:rPr>
                <w:szCs w:val="26"/>
              </w:rPr>
            </w:pPr>
            <w:r>
              <w:rPr>
                <w:szCs w:val="26"/>
                <w:lang w:val="vi-VN"/>
              </w:rPr>
              <w:t xml:space="preserve">KQTH2: Đăng nhập </w:t>
            </w:r>
            <w:proofErr w:type="spellStart"/>
            <w:r>
              <w:rPr>
                <w:szCs w:val="26"/>
              </w:rPr>
              <w:t>không</w:t>
            </w:r>
            <w:proofErr w:type="spellEnd"/>
            <w:r>
              <w:rPr>
                <w:szCs w:val="26"/>
              </w:rPr>
              <w:t xml:space="preserve"> </w:t>
            </w:r>
            <w:r>
              <w:rPr>
                <w:szCs w:val="26"/>
                <w:lang w:val="vi-VN"/>
              </w:rPr>
              <w:t>thành công</w:t>
            </w:r>
            <w:r>
              <w:rPr>
                <w:szCs w:val="26"/>
              </w:rPr>
              <w:t xml:space="preserve"> </w:t>
            </w:r>
            <w:proofErr w:type="spellStart"/>
            <w:r>
              <w:rPr>
                <w:szCs w:val="26"/>
              </w:rPr>
              <w:t>và</w:t>
            </w:r>
            <w:proofErr w:type="spellEnd"/>
            <w:r>
              <w:rPr>
                <w:szCs w:val="26"/>
              </w:rPr>
              <w:t xml:space="preserve"> </w:t>
            </w:r>
            <w:proofErr w:type="spellStart"/>
            <w:r>
              <w:rPr>
                <w:szCs w:val="26"/>
              </w:rPr>
              <w:t>báo</w:t>
            </w:r>
            <w:proofErr w:type="spellEnd"/>
            <w:r>
              <w:rPr>
                <w:szCs w:val="26"/>
              </w:rPr>
              <w:t xml:space="preserve"> </w:t>
            </w:r>
            <w:proofErr w:type="spellStart"/>
            <w:r>
              <w:rPr>
                <w:szCs w:val="26"/>
              </w:rPr>
              <w:t>lỗi</w:t>
            </w:r>
            <w:proofErr w:type="spellEnd"/>
            <w:r>
              <w:rPr>
                <w:szCs w:val="26"/>
              </w:rPr>
              <w:t xml:space="preserve"> “</w:t>
            </w: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đúng</w:t>
            </w:r>
            <w:proofErr w:type="spellEnd"/>
            <w:r>
              <w:rPr>
                <w:szCs w:val="26"/>
              </w:rPr>
              <w:t>”</w:t>
            </w:r>
          </w:p>
          <w:p w14:paraId="353CE579" w14:textId="77777777" w:rsidR="003A1BC7" w:rsidRDefault="003A1BC7">
            <w:pPr>
              <w:rPr>
                <w:szCs w:val="26"/>
                <w:lang w:val="vi-VN"/>
              </w:rPr>
            </w:pPr>
          </w:p>
          <w:p w14:paraId="7C3C32F0" w14:textId="77777777" w:rsidR="003A1BC7" w:rsidRDefault="003A1BC7">
            <w:pPr>
              <w:rPr>
                <w:szCs w:val="26"/>
                <w:lang w:val="vi-VN"/>
              </w:rPr>
            </w:pPr>
          </w:p>
          <w:p w14:paraId="2C7B152E" w14:textId="77777777" w:rsidR="003A1BC7" w:rsidRDefault="00CC6572">
            <w:pPr>
              <w:rPr>
                <w:szCs w:val="26"/>
              </w:rPr>
            </w:pPr>
            <w:r>
              <w:rPr>
                <w:szCs w:val="26"/>
                <w:lang w:val="vi-VN"/>
              </w:rPr>
              <w:t xml:space="preserve">KQTH3: Đăng nhập </w:t>
            </w:r>
            <w:proofErr w:type="spellStart"/>
            <w:r>
              <w:rPr>
                <w:szCs w:val="26"/>
              </w:rPr>
              <w:t>không</w:t>
            </w:r>
            <w:proofErr w:type="spellEnd"/>
            <w:r>
              <w:rPr>
                <w:szCs w:val="26"/>
              </w:rPr>
              <w:t xml:space="preserve"> </w:t>
            </w:r>
            <w:r>
              <w:rPr>
                <w:szCs w:val="26"/>
                <w:lang w:val="vi-VN"/>
              </w:rPr>
              <w:t>thành công</w:t>
            </w:r>
            <w:r>
              <w:rPr>
                <w:szCs w:val="26"/>
              </w:rPr>
              <w:t xml:space="preserve"> </w:t>
            </w:r>
            <w:proofErr w:type="spellStart"/>
            <w:r>
              <w:rPr>
                <w:szCs w:val="26"/>
              </w:rPr>
              <w:t>và</w:t>
            </w:r>
            <w:proofErr w:type="spellEnd"/>
            <w:r>
              <w:rPr>
                <w:szCs w:val="26"/>
              </w:rPr>
              <w:t xml:space="preserve"> </w:t>
            </w:r>
            <w:proofErr w:type="spellStart"/>
            <w:r>
              <w:rPr>
                <w:szCs w:val="26"/>
              </w:rPr>
              <w:t>báo</w:t>
            </w:r>
            <w:proofErr w:type="spellEnd"/>
            <w:r>
              <w:rPr>
                <w:szCs w:val="26"/>
              </w:rPr>
              <w:t xml:space="preserve"> </w:t>
            </w:r>
            <w:proofErr w:type="spellStart"/>
            <w:r>
              <w:rPr>
                <w:szCs w:val="26"/>
              </w:rPr>
              <w:t>lỗi</w:t>
            </w:r>
            <w:proofErr w:type="spellEnd"/>
            <w:r>
              <w:rPr>
                <w:szCs w:val="26"/>
              </w:rPr>
              <w:t xml:space="preserve"> “</w:t>
            </w: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đúng</w:t>
            </w:r>
            <w:proofErr w:type="spellEnd"/>
            <w:r>
              <w:rPr>
                <w:szCs w:val="26"/>
              </w:rPr>
              <w:t>”</w:t>
            </w:r>
          </w:p>
          <w:p w14:paraId="08E84015" w14:textId="77777777" w:rsidR="003A1BC7" w:rsidRDefault="003A1BC7">
            <w:pPr>
              <w:rPr>
                <w:szCs w:val="26"/>
              </w:rPr>
            </w:pPr>
          </w:p>
          <w:p w14:paraId="50EF2C36" w14:textId="77777777" w:rsidR="003A1BC7" w:rsidRDefault="003A1BC7">
            <w:pPr>
              <w:rPr>
                <w:szCs w:val="26"/>
                <w:lang w:val="vi-VN"/>
              </w:rPr>
            </w:pPr>
          </w:p>
          <w:p w14:paraId="027FF182" w14:textId="77777777" w:rsidR="003A1BC7" w:rsidRDefault="00CC6572">
            <w:pPr>
              <w:rPr>
                <w:szCs w:val="26"/>
              </w:rPr>
            </w:pPr>
            <w:r>
              <w:rPr>
                <w:szCs w:val="26"/>
                <w:lang w:val="vi-VN"/>
              </w:rPr>
              <w:t xml:space="preserve">KQTH4: Thông báo </w:t>
            </w:r>
            <w:r>
              <w:rPr>
                <w:szCs w:val="26"/>
              </w:rPr>
              <w:t>“</w:t>
            </w: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đúng</w:t>
            </w:r>
            <w:proofErr w:type="spellEnd"/>
            <w:r>
              <w:rPr>
                <w:szCs w:val="26"/>
              </w:rPr>
              <w:t>”</w:t>
            </w:r>
          </w:p>
          <w:p w14:paraId="0160AC32" w14:textId="77777777" w:rsidR="003A1BC7" w:rsidRDefault="003A1BC7">
            <w:pPr>
              <w:rPr>
                <w:szCs w:val="26"/>
                <w:lang w:val="vi-VN"/>
              </w:rPr>
            </w:pPr>
          </w:p>
          <w:p w14:paraId="74BAB4D5" w14:textId="77777777" w:rsidR="003A1BC7" w:rsidRDefault="003A1BC7">
            <w:pPr>
              <w:rPr>
                <w:szCs w:val="26"/>
                <w:lang w:val="vi-VN"/>
              </w:rPr>
            </w:pPr>
          </w:p>
          <w:p w14:paraId="39B848D5" w14:textId="77777777" w:rsidR="003A1BC7" w:rsidRDefault="003A1BC7">
            <w:pPr>
              <w:rPr>
                <w:szCs w:val="26"/>
                <w:lang w:val="vi-VN"/>
              </w:rPr>
            </w:pPr>
          </w:p>
          <w:p w14:paraId="6DCEEAF8" w14:textId="77777777" w:rsidR="003A1BC7" w:rsidRDefault="00CC6572">
            <w:pPr>
              <w:rPr>
                <w:szCs w:val="26"/>
                <w:lang w:val="vi-VN"/>
              </w:rPr>
            </w:pPr>
            <w:r>
              <w:rPr>
                <w:szCs w:val="26"/>
                <w:lang w:val="vi-VN"/>
              </w:rPr>
              <w:t>KQTH5: Hiển thị thông báo yêu cầu nhập mật khẩu</w:t>
            </w:r>
          </w:p>
          <w:p w14:paraId="361912E5" w14:textId="77777777" w:rsidR="003A1BC7" w:rsidRDefault="003A1BC7">
            <w:pPr>
              <w:rPr>
                <w:szCs w:val="26"/>
                <w:lang w:val="vi-VN"/>
              </w:rPr>
            </w:pPr>
          </w:p>
          <w:p w14:paraId="7AF6BD1F" w14:textId="77777777" w:rsidR="003A1BC7" w:rsidRDefault="003A1BC7">
            <w:pPr>
              <w:rPr>
                <w:szCs w:val="26"/>
                <w:lang w:val="vi-VN"/>
              </w:rPr>
            </w:pPr>
          </w:p>
          <w:p w14:paraId="66C2379C" w14:textId="77777777" w:rsidR="003A1BC7" w:rsidRDefault="003A1BC7">
            <w:pPr>
              <w:rPr>
                <w:szCs w:val="26"/>
                <w:lang w:val="vi-VN"/>
              </w:rPr>
            </w:pPr>
          </w:p>
          <w:p w14:paraId="43DC447F" w14:textId="77777777" w:rsidR="003A1BC7" w:rsidRDefault="003A1BC7">
            <w:pPr>
              <w:rPr>
                <w:szCs w:val="26"/>
                <w:lang w:val="vi-VN"/>
              </w:rPr>
            </w:pPr>
          </w:p>
          <w:p w14:paraId="743C9A65" w14:textId="77777777" w:rsidR="003A1BC7" w:rsidRDefault="00CC6572">
            <w:pPr>
              <w:rPr>
                <w:szCs w:val="26"/>
                <w:lang w:val="vi-VN"/>
              </w:rPr>
            </w:pPr>
            <w:r>
              <w:rPr>
                <w:szCs w:val="26"/>
                <w:lang w:val="vi-VN"/>
              </w:rPr>
              <w:t>KQTH6: Hiển thị thông báo yêu cầu nhập tên đăng nhập</w:t>
            </w:r>
          </w:p>
          <w:p w14:paraId="53FC01DC" w14:textId="77777777" w:rsidR="003A1BC7" w:rsidRDefault="003A1BC7">
            <w:pPr>
              <w:rPr>
                <w:szCs w:val="26"/>
                <w:lang w:val="vi-VN"/>
              </w:rPr>
            </w:pPr>
          </w:p>
          <w:p w14:paraId="05E047CA" w14:textId="77777777" w:rsidR="003A1BC7" w:rsidRDefault="003A1BC7">
            <w:pPr>
              <w:rPr>
                <w:szCs w:val="26"/>
                <w:lang w:val="vi-VN"/>
              </w:rPr>
            </w:pPr>
          </w:p>
          <w:p w14:paraId="082ED552" w14:textId="77777777" w:rsidR="003A1BC7" w:rsidRDefault="003A1BC7">
            <w:pPr>
              <w:rPr>
                <w:szCs w:val="26"/>
                <w:lang w:val="vi-VN"/>
              </w:rPr>
            </w:pPr>
          </w:p>
          <w:p w14:paraId="07BA6277" w14:textId="77777777" w:rsidR="003A1BC7" w:rsidRDefault="003A1BC7">
            <w:pPr>
              <w:rPr>
                <w:szCs w:val="26"/>
                <w:lang w:val="vi-VN"/>
              </w:rPr>
            </w:pPr>
          </w:p>
          <w:p w14:paraId="14602123" w14:textId="77777777" w:rsidR="003A1BC7" w:rsidRDefault="003A1BC7">
            <w:pPr>
              <w:rPr>
                <w:szCs w:val="26"/>
                <w:lang w:val="vi-VN"/>
              </w:rPr>
            </w:pPr>
          </w:p>
        </w:tc>
        <w:tc>
          <w:tcPr>
            <w:tcW w:w="808" w:type="dxa"/>
          </w:tcPr>
          <w:p w14:paraId="46E3EE24" w14:textId="77777777" w:rsidR="003A1BC7" w:rsidRDefault="003A1BC7">
            <w:pPr>
              <w:rPr>
                <w:szCs w:val="26"/>
                <w:lang w:val="vi-VN"/>
              </w:rPr>
            </w:pPr>
          </w:p>
        </w:tc>
      </w:tr>
    </w:tbl>
    <w:p w14:paraId="2917BCE1" w14:textId="77777777" w:rsidR="003A1BC7" w:rsidRDefault="003A1BC7">
      <w:pPr>
        <w:rPr>
          <w:szCs w:val="26"/>
        </w:rPr>
      </w:pPr>
    </w:p>
    <w:p w14:paraId="0EB5CCB9" w14:textId="77777777" w:rsidR="003A1BC7" w:rsidRDefault="00CC6572">
      <w:pPr>
        <w:pStyle w:val="ListParagraph"/>
        <w:numPr>
          <w:ilvl w:val="1"/>
          <w:numId w:val="25"/>
        </w:numPr>
        <w:outlineLvl w:val="0"/>
        <w:rPr>
          <w:szCs w:val="26"/>
        </w:rPr>
      </w:pPr>
      <w:bookmarkStart w:id="55" w:name="_Toc90812860"/>
      <w:bookmarkStart w:id="56" w:name="_Toc21838"/>
      <w:bookmarkStart w:id="57" w:name="_Toc17185"/>
      <w:r>
        <w:rPr>
          <w:szCs w:val="26"/>
        </w:rPr>
        <w:t xml:space="preserve">Giao </w:t>
      </w:r>
      <w:proofErr w:type="spellStart"/>
      <w:r>
        <w:rPr>
          <w:szCs w:val="26"/>
        </w:rPr>
        <w:t>diện</w:t>
      </w:r>
      <w:proofErr w:type="spellEnd"/>
      <w:r>
        <w:rPr>
          <w:szCs w:val="26"/>
        </w:rPr>
        <w:t xml:space="preserve"> </w:t>
      </w:r>
      <w:proofErr w:type="spellStart"/>
      <w:r>
        <w:rPr>
          <w:szCs w:val="26"/>
        </w:rPr>
        <w:t>tình</w:t>
      </w:r>
      <w:proofErr w:type="spellEnd"/>
      <w:r>
        <w:rPr>
          <w:szCs w:val="26"/>
        </w:rPr>
        <w:t xml:space="preserve"> </w:t>
      </w:r>
      <w:proofErr w:type="spellStart"/>
      <w:r>
        <w:rPr>
          <w:szCs w:val="26"/>
        </w:rPr>
        <w:t>trạng</w:t>
      </w:r>
      <w:proofErr w:type="spellEnd"/>
      <w:r>
        <w:rPr>
          <w:szCs w:val="26"/>
        </w:rPr>
        <w:t xml:space="preserve"> </w:t>
      </w:r>
      <w:proofErr w:type="spellStart"/>
      <w:r>
        <w:rPr>
          <w:szCs w:val="26"/>
        </w:rPr>
        <w:t>phòng</w:t>
      </w:r>
      <w:proofErr w:type="spellEnd"/>
      <w:r>
        <w:rPr>
          <w:szCs w:val="26"/>
        </w:rPr>
        <w:t xml:space="preserve"> </w:t>
      </w:r>
      <w:bookmarkEnd w:id="55"/>
      <w:r>
        <w:rPr>
          <w:szCs w:val="26"/>
        </w:rPr>
        <w:t>Chat</w:t>
      </w:r>
      <w:bookmarkEnd w:id="56"/>
      <w:bookmarkEnd w:id="57"/>
    </w:p>
    <w:tbl>
      <w:tblPr>
        <w:tblStyle w:val="TableGrid"/>
        <w:tblW w:w="11070" w:type="dxa"/>
        <w:tblInd w:w="-995" w:type="dxa"/>
        <w:tblLook w:val="04A0" w:firstRow="1" w:lastRow="0" w:firstColumn="1" w:lastColumn="0" w:noHBand="0" w:noVBand="1"/>
      </w:tblPr>
      <w:tblGrid>
        <w:gridCol w:w="953"/>
        <w:gridCol w:w="1387"/>
        <w:gridCol w:w="1440"/>
        <w:gridCol w:w="1530"/>
        <w:gridCol w:w="2250"/>
        <w:gridCol w:w="2702"/>
        <w:gridCol w:w="808"/>
      </w:tblGrid>
      <w:tr w:rsidR="003A1BC7" w14:paraId="32CEDD5C" w14:textId="77777777">
        <w:tc>
          <w:tcPr>
            <w:tcW w:w="953" w:type="dxa"/>
          </w:tcPr>
          <w:p w14:paraId="6F7B8589" w14:textId="77777777" w:rsidR="003A1BC7" w:rsidRDefault="00CC6572">
            <w:pPr>
              <w:rPr>
                <w:szCs w:val="26"/>
              </w:rPr>
            </w:pPr>
            <w:r>
              <w:rPr>
                <w:szCs w:val="26"/>
              </w:rPr>
              <w:t>Test ID</w:t>
            </w:r>
          </w:p>
        </w:tc>
        <w:tc>
          <w:tcPr>
            <w:tcW w:w="1387" w:type="dxa"/>
          </w:tcPr>
          <w:p w14:paraId="70BEB8AD" w14:textId="77777777" w:rsidR="003A1BC7" w:rsidRDefault="00CC6572">
            <w:pPr>
              <w:rPr>
                <w:szCs w:val="26"/>
              </w:rPr>
            </w:pPr>
            <w:proofErr w:type="spellStart"/>
            <w:r>
              <w:rPr>
                <w:szCs w:val="26"/>
              </w:rPr>
              <w:t>Chức</w:t>
            </w:r>
            <w:proofErr w:type="spellEnd"/>
            <w:r>
              <w:rPr>
                <w:szCs w:val="26"/>
              </w:rPr>
              <w:t xml:space="preserve"> </w:t>
            </w:r>
            <w:proofErr w:type="spellStart"/>
            <w:r>
              <w:rPr>
                <w:szCs w:val="26"/>
              </w:rPr>
              <w:t>năng</w:t>
            </w:r>
            <w:proofErr w:type="spellEnd"/>
          </w:p>
        </w:tc>
        <w:tc>
          <w:tcPr>
            <w:tcW w:w="1440" w:type="dxa"/>
          </w:tcPr>
          <w:p w14:paraId="5FBFB1DE" w14:textId="77777777" w:rsidR="003A1BC7" w:rsidRDefault="00CC6572">
            <w:pPr>
              <w:rPr>
                <w:szCs w:val="26"/>
              </w:rPr>
            </w:pPr>
            <w:proofErr w:type="spellStart"/>
            <w:r>
              <w:rPr>
                <w:szCs w:val="26"/>
              </w:rPr>
              <w:t>Mô</w:t>
            </w:r>
            <w:proofErr w:type="spellEnd"/>
            <w:r>
              <w:rPr>
                <w:szCs w:val="26"/>
              </w:rPr>
              <w:t xml:space="preserve"> </w:t>
            </w:r>
            <w:proofErr w:type="spellStart"/>
            <w:r>
              <w:rPr>
                <w:szCs w:val="26"/>
              </w:rPr>
              <w:t>tả</w:t>
            </w:r>
            <w:proofErr w:type="spellEnd"/>
          </w:p>
        </w:tc>
        <w:tc>
          <w:tcPr>
            <w:tcW w:w="1530" w:type="dxa"/>
          </w:tcPr>
          <w:p w14:paraId="58177693" w14:textId="77777777" w:rsidR="003A1BC7" w:rsidRDefault="00CC6572">
            <w:pPr>
              <w:rPr>
                <w:szCs w:val="26"/>
              </w:rPr>
            </w:pP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trước</w:t>
            </w:r>
            <w:proofErr w:type="spellEnd"/>
          </w:p>
        </w:tc>
        <w:tc>
          <w:tcPr>
            <w:tcW w:w="2250" w:type="dxa"/>
          </w:tcPr>
          <w:p w14:paraId="172CD8F2" w14:textId="77777777" w:rsidR="003A1BC7" w:rsidRDefault="00CC6572">
            <w:p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test</w:t>
            </w:r>
          </w:p>
        </w:tc>
        <w:tc>
          <w:tcPr>
            <w:tcW w:w="2702" w:type="dxa"/>
          </w:tcPr>
          <w:p w14:paraId="2E8B72D7" w14:textId="77777777" w:rsidR="003A1BC7" w:rsidRDefault="00CC6572">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p>
        </w:tc>
        <w:tc>
          <w:tcPr>
            <w:tcW w:w="808" w:type="dxa"/>
          </w:tcPr>
          <w:p w14:paraId="36C15B0D" w14:textId="77777777" w:rsidR="003A1BC7" w:rsidRDefault="00CC6572">
            <w:pPr>
              <w:tabs>
                <w:tab w:val="left" w:pos="916"/>
              </w:tabs>
              <w:rPr>
                <w:szCs w:val="26"/>
              </w:rPr>
            </w:pPr>
            <w:proofErr w:type="spellStart"/>
            <w:r>
              <w:rPr>
                <w:szCs w:val="26"/>
              </w:rPr>
              <w:t>Ghi</w:t>
            </w:r>
            <w:proofErr w:type="spellEnd"/>
            <w:r>
              <w:rPr>
                <w:szCs w:val="26"/>
              </w:rPr>
              <w:t xml:space="preserve"> </w:t>
            </w:r>
            <w:proofErr w:type="spellStart"/>
            <w:r>
              <w:rPr>
                <w:szCs w:val="26"/>
              </w:rPr>
              <w:t>chú</w:t>
            </w:r>
            <w:proofErr w:type="spellEnd"/>
          </w:p>
        </w:tc>
      </w:tr>
      <w:tr w:rsidR="003A1BC7" w14:paraId="64DB8B59" w14:textId="77777777">
        <w:tc>
          <w:tcPr>
            <w:tcW w:w="953" w:type="dxa"/>
          </w:tcPr>
          <w:p w14:paraId="450EF1E1" w14:textId="77777777" w:rsidR="003A1BC7" w:rsidRDefault="00CC6572">
            <w:pPr>
              <w:rPr>
                <w:szCs w:val="26"/>
              </w:rPr>
            </w:pPr>
            <w:r>
              <w:rPr>
                <w:szCs w:val="26"/>
              </w:rPr>
              <w:lastRenderedPageBreak/>
              <w:t>TH002</w:t>
            </w:r>
          </w:p>
        </w:tc>
        <w:tc>
          <w:tcPr>
            <w:tcW w:w="1387" w:type="dxa"/>
          </w:tcPr>
          <w:p w14:paraId="69622E4F" w14:textId="77777777" w:rsidR="003A1BC7" w:rsidRDefault="00CC6572">
            <w:pPr>
              <w:rPr>
                <w:szCs w:val="26"/>
              </w:rPr>
            </w:pPr>
            <w:proofErr w:type="spellStart"/>
            <w:r>
              <w:rPr>
                <w:szCs w:val="26"/>
              </w:rPr>
              <w:t>Tìm</w:t>
            </w:r>
            <w:proofErr w:type="spellEnd"/>
            <w:r>
              <w:rPr>
                <w:szCs w:val="26"/>
              </w:rPr>
              <w:t xml:space="preserve"> </w:t>
            </w:r>
            <w:proofErr w:type="spellStart"/>
            <w:r>
              <w:rPr>
                <w:szCs w:val="26"/>
              </w:rPr>
              <w:t>phòng</w:t>
            </w:r>
            <w:proofErr w:type="spellEnd"/>
            <w:r>
              <w:rPr>
                <w:szCs w:val="26"/>
              </w:rPr>
              <w:t xml:space="preserve"> chat</w:t>
            </w:r>
          </w:p>
        </w:tc>
        <w:tc>
          <w:tcPr>
            <w:tcW w:w="1440" w:type="dxa"/>
          </w:tcPr>
          <w:p w14:paraId="76978A47" w14:textId="77777777" w:rsidR="003A1BC7" w:rsidRDefault="00CC6572">
            <w:pPr>
              <w:rPr>
                <w:szCs w:val="26"/>
              </w:rPr>
            </w:pPr>
            <w:proofErr w:type="spellStart"/>
            <w:r>
              <w:rPr>
                <w:szCs w:val="26"/>
              </w:rPr>
              <w:t>Tìm</w:t>
            </w:r>
            <w:proofErr w:type="spellEnd"/>
            <w:r>
              <w:rPr>
                <w:szCs w:val="26"/>
              </w:rPr>
              <w:t xml:space="preserve"> </w:t>
            </w:r>
            <w:proofErr w:type="spellStart"/>
            <w:r>
              <w:rPr>
                <w:szCs w:val="26"/>
              </w:rPr>
              <w:t>phòng</w:t>
            </w:r>
            <w:proofErr w:type="spellEnd"/>
            <w:r>
              <w:rPr>
                <w:szCs w:val="26"/>
              </w:rPr>
              <w:t xml:space="preserve"> chat </w:t>
            </w:r>
            <w:proofErr w:type="spellStart"/>
            <w:proofErr w:type="gramStart"/>
            <w:r>
              <w:rPr>
                <w:szCs w:val="26"/>
              </w:rPr>
              <w:t>theo</w:t>
            </w:r>
            <w:proofErr w:type="spellEnd"/>
            <w:r>
              <w:rPr>
                <w:szCs w:val="26"/>
              </w:rPr>
              <w:t xml:space="preserve">  </w:t>
            </w:r>
            <w:proofErr w:type="spellStart"/>
            <w:r>
              <w:rPr>
                <w:szCs w:val="26"/>
              </w:rPr>
              <w:t>tên</w:t>
            </w:r>
            <w:proofErr w:type="spellEnd"/>
            <w:proofErr w:type="gramEnd"/>
            <w:r>
              <w:rPr>
                <w:szCs w:val="26"/>
              </w:rPr>
              <w:t xml:space="preserve"> </w:t>
            </w:r>
            <w:proofErr w:type="spellStart"/>
            <w:r>
              <w:rPr>
                <w:szCs w:val="26"/>
              </w:rPr>
              <w:t>phòng</w:t>
            </w:r>
            <w:proofErr w:type="spellEnd"/>
            <w:r>
              <w:rPr>
                <w:szCs w:val="26"/>
              </w:rPr>
              <w:t xml:space="preserve"> chat</w:t>
            </w:r>
          </w:p>
        </w:tc>
        <w:tc>
          <w:tcPr>
            <w:tcW w:w="1530" w:type="dxa"/>
          </w:tcPr>
          <w:p w14:paraId="2EA0B01E" w14:textId="77777777" w:rsidR="003A1BC7" w:rsidRDefault="00CC6572">
            <w:pPr>
              <w:rPr>
                <w:szCs w:val="26"/>
              </w:rPr>
            </w:pPr>
            <w:proofErr w:type="spellStart"/>
            <w:r>
              <w:rPr>
                <w:szCs w:val="26"/>
              </w:rPr>
              <w:t>Phòng</w:t>
            </w:r>
            <w:proofErr w:type="spellEnd"/>
            <w:r>
              <w:rPr>
                <w:szCs w:val="26"/>
              </w:rPr>
              <w:t xml:space="preserve"> chat </w:t>
            </w:r>
            <w:proofErr w:type="spellStart"/>
            <w:r>
              <w:rPr>
                <w:szCs w:val="26"/>
              </w:rPr>
              <w:t>đã</w:t>
            </w:r>
            <w:proofErr w:type="spellEnd"/>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tc>
        <w:tc>
          <w:tcPr>
            <w:tcW w:w="2250" w:type="dxa"/>
          </w:tcPr>
          <w:p w14:paraId="65913F25" w14:textId="77777777" w:rsidR="003A1BC7" w:rsidRDefault="003A1BC7">
            <w:pPr>
              <w:rPr>
                <w:szCs w:val="26"/>
              </w:rPr>
            </w:pPr>
          </w:p>
          <w:p w14:paraId="10305CE4" w14:textId="77777777" w:rsidR="003A1BC7" w:rsidRDefault="00CC6572">
            <w:pPr>
              <w:rPr>
                <w:szCs w:val="26"/>
              </w:rPr>
            </w:pPr>
            <w:r>
              <w:rPr>
                <w:szCs w:val="26"/>
              </w:rPr>
              <w:t xml:space="preserve">TH1: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tên</w:t>
            </w:r>
            <w:proofErr w:type="spellEnd"/>
            <w:r>
              <w:rPr>
                <w:szCs w:val="26"/>
              </w:rPr>
              <w:t xml:space="preserve"> </w:t>
            </w:r>
            <w:proofErr w:type="spellStart"/>
            <w:r>
              <w:rPr>
                <w:szCs w:val="26"/>
              </w:rPr>
              <w:t>phòng</w:t>
            </w:r>
            <w:proofErr w:type="spellEnd"/>
            <w:r>
              <w:rPr>
                <w:szCs w:val="26"/>
              </w:rPr>
              <w:t xml:space="preserve"> </w:t>
            </w:r>
            <w:proofErr w:type="spellStart"/>
            <w:r>
              <w:rPr>
                <w:szCs w:val="26"/>
              </w:rPr>
              <w:t>hát</w:t>
            </w:r>
            <w:proofErr w:type="spellEnd"/>
            <w:r>
              <w:rPr>
                <w:szCs w:val="26"/>
              </w:rPr>
              <w:t xml:space="preserve"> </w:t>
            </w:r>
            <w:proofErr w:type="spellStart"/>
            <w:r>
              <w:rPr>
                <w:szCs w:val="26"/>
              </w:rPr>
              <w:t>để</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theo</w:t>
            </w:r>
            <w:proofErr w:type="spellEnd"/>
            <w:r>
              <w:rPr>
                <w:szCs w:val="26"/>
              </w:rPr>
              <w:t xml:space="preserve"> </w:t>
            </w:r>
            <w:proofErr w:type="spellStart"/>
            <w:r>
              <w:rPr>
                <w:szCs w:val="26"/>
              </w:rPr>
              <w:t>tên</w:t>
            </w:r>
            <w:proofErr w:type="spellEnd"/>
            <w:r>
              <w:rPr>
                <w:szCs w:val="26"/>
              </w:rPr>
              <w:t xml:space="preserve"> </w:t>
            </w:r>
            <w:proofErr w:type="spellStart"/>
            <w:r>
              <w:rPr>
                <w:szCs w:val="26"/>
              </w:rPr>
              <w:t>phòng</w:t>
            </w:r>
            <w:proofErr w:type="spellEnd"/>
            <w:r>
              <w:rPr>
                <w:szCs w:val="26"/>
              </w:rPr>
              <w:t xml:space="preserve"> </w:t>
            </w:r>
            <w:proofErr w:type="spellStart"/>
            <w:r>
              <w:rPr>
                <w:szCs w:val="26"/>
              </w:rPr>
              <w:t>hát</w:t>
            </w:r>
            <w:proofErr w:type="spellEnd"/>
            <w:r>
              <w:rPr>
                <w:szCs w:val="26"/>
              </w:rPr>
              <w:t xml:space="preserve"> </w:t>
            </w:r>
            <w:proofErr w:type="spellStart"/>
            <w:r>
              <w:rPr>
                <w:szCs w:val="26"/>
              </w:rPr>
              <w:t>và</w:t>
            </w:r>
            <w:proofErr w:type="spellEnd"/>
            <w:r>
              <w:rPr>
                <w:szCs w:val="26"/>
              </w:rPr>
              <w:t xml:space="preserve"> </w:t>
            </w:r>
            <w:proofErr w:type="spellStart"/>
            <w:r>
              <w:rPr>
                <w:szCs w:val="26"/>
              </w:rPr>
              <w:t>nhấn</w:t>
            </w:r>
            <w:proofErr w:type="spellEnd"/>
            <w:r>
              <w:rPr>
                <w:szCs w:val="26"/>
              </w:rPr>
              <w:t xml:space="preserve"> </w:t>
            </w:r>
            <w:proofErr w:type="spellStart"/>
            <w:r>
              <w:rPr>
                <w:szCs w:val="26"/>
              </w:rPr>
              <w:t>lọc</w:t>
            </w:r>
            <w:proofErr w:type="spellEnd"/>
          </w:p>
          <w:p w14:paraId="2A684044" w14:textId="77777777" w:rsidR="003A1BC7" w:rsidRDefault="003A1BC7">
            <w:pPr>
              <w:rPr>
                <w:szCs w:val="26"/>
              </w:rPr>
            </w:pPr>
          </w:p>
        </w:tc>
        <w:tc>
          <w:tcPr>
            <w:tcW w:w="2702" w:type="dxa"/>
          </w:tcPr>
          <w:p w14:paraId="7C763556" w14:textId="77777777" w:rsidR="003A1BC7" w:rsidRDefault="003A1BC7">
            <w:pPr>
              <w:rPr>
                <w:szCs w:val="26"/>
              </w:rPr>
            </w:pPr>
          </w:p>
          <w:p w14:paraId="5DE90CC4" w14:textId="77777777" w:rsidR="003A1BC7" w:rsidRDefault="00CC6572">
            <w:pPr>
              <w:rPr>
                <w:szCs w:val="26"/>
                <w:lang w:val="vi-VN"/>
              </w:rPr>
            </w:pPr>
            <w:r>
              <w:rPr>
                <w:szCs w:val="26"/>
              </w:rPr>
              <w:t xml:space="preserve">KQTH1: </w:t>
            </w:r>
            <w:proofErr w:type="spellStart"/>
            <w:r>
              <w:rPr>
                <w:szCs w:val="26"/>
              </w:rPr>
              <w:t>xổ</w:t>
            </w:r>
            <w:proofErr w:type="spellEnd"/>
            <w:r>
              <w:rPr>
                <w:szCs w:val="26"/>
              </w:rPr>
              <w:t xml:space="preserve"> ra </w:t>
            </w:r>
            <w:proofErr w:type="spellStart"/>
            <w:r>
              <w:rPr>
                <w:szCs w:val="26"/>
              </w:rPr>
              <w:t>phòng</w:t>
            </w:r>
            <w:proofErr w:type="spellEnd"/>
            <w:r>
              <w:rPr>
                <w:szCs w:val="26"/>
              </w:rPr>
              <w:t xml:space="preserve"> chat </w:t>
            </w:r>
            <w:r>
              <w:rPr>
                <w:szCs w:val="26"/>
                <w:lang w:val="vi-VN"/>
              </w:rPr>
              <w:t>theo tên tìm kiếm</w:t>
            </w:r>
          </w:p>
          <w:p w14:paraId="509BA407" w14:textId="77777777" w:rsidR="003A1BC7" w:rsidRDefault="003A1BC7">
            <w:pPr>
              <w:rPr>
                <w:szCs w:val="26"/>
              </w:rPr>
            </w:pPr>
          </w:p>
          <w:p w14:paraId="7DF07ECD" w14:textId="77777777" w:rsidR="003A1BC7" w:rsidRDefault="003A1BC7">
            <w:pPr>
              <w:rPr>
                <w:szCs w:val="26"/>
              </w:rPr>
            </w:pPr>
          </w:p>
          <w:p w14:paraId="0E3D6BA6" w14:textId="77777777" w:rsidR="003A1BC7" w:rsidRDefault="003A1BC7">
            <w:pPr>
              <w:rPr>
                <w:szCs w:val="26"/>
              </w:rPr>
            </w:pPr>
          </w:p>
        </w:tc>
        <w:tc>
          <w:tcPr>
            <w:tcW w:w="808" w:type="dxa"/>
          </w:tcPr>
          <w:p w14:paraId="65576571" w14:textId="77777777" w:rsidR="003A1BC7" w:rsidRDefault="003A1BC7">
            <w:pPr>
              <w:tabs>
                <w:tab w:val="left" w:pos="916"/>
              </w:tabs>
              <w:rPr>
                <w:szCs w:val="26"/>
              </w:rPr>
            </w:pPr>
          </w:p>
        </w:tc>
      </w:tr>
      <w:tr w:rsidR="003A1BC7" w14:paraId="33BBF3B6" w14:textId="77777777">
        <w:tc>
          <w:tcPr>
            <w:tcW w:w="953" w:type="dxa"/>
          </w:tcPr>
          <w:p w14:paraId="557DB35E" w14:textId="77777777" w:rsidR="003A1BC7" w:rsidRDefault="00CC6572">
            <w:pPr>
              <w:rPr>
                <w:szCs w:val="26"/>
              </w:rPr>
            </w:pPr>
            <w:r>
              <w:rPr>
                <w:szCs w:val="26"/>
              </w:rPr>
              <w:t>TH003</w:t>
            </w:r>
          </w:p>
        </w:tc>
        <w:tc>
          <w:tcPr>
            <w:tcW w:w="1387" w:type="dxa"/>
          </w:tcPr>
          <w:p w14:paraId="5256F56A" w14:textId="77777777" w:rsidR="003A1BC7" w:rsidRDefault="00CC6572">
            <w:pPr>
              <w:rPr>
                <w:szCs w:val="26"/>
              </w:rPr>
            </w:pPr>
            <w:r>
              <w:rPr>
                <w:szCs w:val="26"/>
              </w:rPr>
              <w:t xml:space="preserve">Danh </w:t>
            </w:r>
            <w:proofErr w:type="spellStart"/>
            <w:r>
              <w:rPr>
                <w:szCs w:val="26"/>
              </w:rPr>
              <w:t>sách</w:t>
            </w:r>
            <w:proofErr w:type="spellEnd"/>
            <w:r>
              <w:rPr>
                <w:szCs w:val="26"/>
              </w:rPr>
              <w:t xml:space="preserve"> </w:t>
            </w:r>
            <w:proofErr w:type="spellStart"/>
            <w:r>
              <w:rPr>
                <w:szCs w:val="26"/>
              </w:rPr>
              <w:t>phòng</w:t>
            </w:r>
            <w:proofErr w:type="spellEnd"/>
            <w:r>
              <w:rPr>
                <w:szCs w:val="26"/>
              </w:rPr>
              <w:t xml:space="preserve"> chat</w:t>
            </w:r>
          </w:p>
        </w:tc>
        <w:tc>
          <w:tcPr>
            <w:tcW w:w="1440" w:type="dxa"/>
          </w:tcPr>
          <w:p w14:paraId="6D11BC4C" w14:textId="77777777" w:rsidR="003A1BC7" w:rsidRDefault="00CC6572">
            <w:pPr>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phòng</w:t>
            </w:r>
            <w:proofErr w:type="spellEnd"/>
            <w:r>
              <w:rPr>
                <w:szCs w:val="26"/>
              </w:rPr>
              <w:t xml:space="preserve"> </w:t>
            </w:r>
            <w:r>
              <w:rPr>
                <w:szCs w:val="26"/>
                <w:lang w:val="vi-VN"/>
              </w:rPr>
              <w:t>c</w:t>
            </w:r>
            <w:proofErr w:type="spellStart"/>
            <w:r>
              <w:rPr>
                <w:szCs w:val="26"/>
              </w:rPr>
              <w:t>hát</w:t>
            </w:r>
            <w:proofErr w:type="spellEnd"/>
            <w:r>
              <w:rPr>
                <w:szCs w:val="26"/>
              </w:rPr>
              <w:t xml:space="preserve"> </w:t>
            </w:r>
            <w:proofErr w:type="spellStart"/>
            <w:r>
              <w:rPr>
                <w:szCs w:val="26"/>
              </w:rPr>
              <w:t>lên</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1530" w:type="dxa"/>
          </w:tcPr>
          <w:p w14:paraId="5C7192D0" w14:textId="77777777" w:rsidR="003A1BC7" w:rsidRDefault="00CC6572">
            <w:pPr>
              <w:rPr>
                <w:szCs w:val="26"/>
              </w:rPr>
            </w:pPr>
            <w:proofErr w:type="spellStart"/>
            <w:r>
              <w:rPr>
                <w:szCs w:val="26"/>
              </w:rPr>
              <w:t>Cần</w:t>
            </w:r>
            <w:proofErr w:type="spellEnd"/>
            <w:r>
              <w:rPr>
                <w:szCs w:val="26"/>
              </w:rPr>
              <w:t xml:space="preserve"> </w:t>
            </w:r>
            <w:proofErr w:type="spellStart"/>
            <w:r>
              <w:rPr>
                <w:szCs w:val="26"/>
              </w:rPr>
              <w:t>có</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của</w:t>
            </w:r>
            <w:proofErr w:type="spellEnd"/>
            <w:r>
              <w:rPr>
                <w:szCs w:val="26"/>
              </w:rPr>
              <w:t xml:space="preserve"> </w:t>
            </w:r>
            <w:proofErr w:type="spellStart"/>
            <w:r>
              <w:rPr>
                <w:szCs w:val="26"/>
              </w:rPr>
              <w:t>phòng</w:t>
            </w:r>
            <w:proofErr w:type="spellEnd"/>
            <w:r>
              <w:rPr>
                <w:szCs w:val="26"/>
              </w:rPr>
              <w:t xml:space="preserve"> </w:t>
            </w:r>
            <w:proofErr w:type="spellStart"/>
            <w:r>
              <w:rPr>
                <w:szCs w:val="26"/>
              </w:rPr>
              <w:t>hát</w:t>
            </w:r>
            <w:proofErr w:type="spellEnd"/>
          </w:p>
        </w:tc>
        <w:tc>
          <w:tcPr>
            <w:tcW w:w="2250" w:type="dxa"/>
          </w:tcPr>
          <w:p w14:paraId="0C1A2249" w14:textId="77777777" w:rsidR="003A1BC7" w:rsidRDefault="00CC6572">
            <w:pPr>
              <w:rPr>
                <w:szCs w:val="26"/>
                <w:lang w:val="vi-VN"/>
              </w:rPr>
            </w:pPr>
            <w:r>
              <w:rPr>
                <w:szCs w:val="26"/>
              </w:rPr>
              <w:t xml:space="preserve">TH1: Hiển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phòng</w:t>
            </w:r>
            <w:proofErr w:type="spellEnd"/>
            <w:r>
              <w:rPr>
                <w:szCs w:val="26"/>
              </w:rPr>
              <w:t xml:space="preserve"> </w:t>
            </w:r>
            <w:proofErr w:type="spellStart"/>
            <w:r>
              <w:rPr>
                <w:szCs w:val="26"/>
              </w:rPr>
              <w:t>chát</w:t>
            </w:r>
            <w:proofErr w:type="spellEnd"/>
            <w:r>
              <w:rPr>
                <w:szCs w:val="26"/>
              </w:rPr>
              <w:t xml:space="preserve"> </w:t>
            </w:r>
            <w:proofErr w:type="spellStart"/>
            <w:r>
              <w:rPr>
                <w:szCs w:val="26"/>
              </w:rPr>
              <w:t>lên</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phòng</w:t>
            </w:r>
            <w:proofErr w:type="spellEnd"/>
            <w:r>
              <w:rPr>
                <w:szCs w:val="26"/>
              </w:rPr>
              <w:t xml:space="preserve"> </w:t>
            </w:r>
            <w:r>
              <w:rPr>
                <w:szCs w:val="26"/>
                <w:lang w:val="vi-VN"/>
              </w:rPr>
              <w:t>chat</w:t>
            </w:r>
          </w:p>
        </w:tc>
        <w:tc>
          <w:tcPr>
            <w:tcW w:w="2702" w:type="dxa"/>
          </w:tcPr>
          <w:p w14:paraId="61A2137F"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phòng</w:t>
            </w:r>
            <w:proofErr w:type="spellEnd"/>
            <w:r>
              <w:rPr>
                <w:szCs w:val="26"/>
              </w:rPr>
              <w:t xml:space="preserve"> </w:t>
            </w:r>
            <w:proofErr w:type="spellStart"/>
            <w:r>
              <w:rPr>
                <w:szCs w:val="26"/>
              </w:rPr>
              <w:t>chát</w:t>
            </w:r>
            <w:proofErr w:type="spellEnd"/>
            <w:r>
              <w:rPr>
                <w:szCs w:val="26"/>
              </w:rPr>
              <w:t xml:space="preserve"> </w:t>
            </w:r>
            <w:proofErr w:type="spellStart"/>
            <w:r>
              <w:rPr>
                <w:szCs w:val="26"/>
              </w:rPr>
              <w:t>lên</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phòng</w:t>
            </w:r>
            <w:proofErr w:type="spellEnd"/>
            <w:r>
              <w:rPr>
                <w:szCs w:val="26"/>
              </w:rPr>
              <w:t xml:space="preserve"> </w:t>
            </w:r>
            <w:proofErr w:type="spellStart"/>
            <w:r>
              <w:rPr>
                <w:szCs w:val="26"/>
              </w:rPr>
              <w:t>chát</w:t>
            </w:r>
            <w:proofErr w:type="spellEnd"/>
            <w:r>
              <w:rPr>
                <w:szCs w:val="26"/>
              </w:rPr>
              <w:t xml:space="preserve">, </w:t>
            </w:r>
            <w:r>
              <w:rPr>
                <w:szCs w:val="26"/>
                <w:lang w:val="vi-VN"/>
              </w:rPr>
              <w:t xml:space="preserve">hiển thị danh sách user đã có trên hệ thống </w:t>
            </w:r>
          </w:p>
        </w:tc>
        <w:tc>
          <w:tcPr>
            <w:tcW w:w="808" w:type="dxa"/>
          </w:tcPr>
          <w:p w14:paraId="21D2EC32" w14:textId="77777777" w:rsidR="003A1BC7" w:rsidRDefault="003A1BC7">
            <w:pPr>
              <w:tabs>
                <w:tab w:val="left" w:pos="916"/>
              </w:tabs>
              <w:rPr>
                <w:szCs w:val="26"/>
              </w:rPr>
            </w:pPr>
          </w:p>
        </w:tc>
      </w:tr>
      <w:tr w:rsidR="003A1BC7" w14:paraId="58C530F1" w14:textId="77777777">
        <w:tc>
          <w:tcPr>
            <w:tcW w:w="953" w:type="dxa"/>
          </w:tcPr>
          <w:p w14:paraId="4C8153C6" w14:textId="77777777" w:rsidR="003A1BC7" w:rsidRDefault="00CC6572">
            <w:pPr>
              <w:rPr>
                <w:szCs w:val="26"/>
              </w:rPr>
            </w:pPr>
            <w:r>
              <w:rPr>
                <w:szCs w:val="26"/>
              </w:rPr>
              <w:t>TH004</w:t>
            </w:r>
          </w:p>
        </w:tc>
        <w:tc>
          <w:tcPr>
            <w:tcW w:w="1387" w:type="dxa"/>
          </w:tcPr>
          <w:p w14:paraId="1877B7C9" w14:textId="77777777" w:rsidR="003A1BC7" w:rsidRDefault="00CC6572">
            <w:pPr>
              <w:rPr>
                <w:szCs w:val="26"/>
              </w:rPr>
            </w:pPr>
            <w:proofErr w:type="spellStart"/>
            <w:r>
              <w:rPr>
                <w:szCs w:val="26"/>
              </w:rPr>
              <w:t>Tạo</w:t>
            </w:r>
            <w:proofErr w:type="spellEnd"/>
            <w:r>
              <w:rPr>
                <w:szCs w:val="26"/>
              </w:rPr>
              <w:t xml:space="preserve"> </w:t>
            </w:r>
            <w:proofErr w:type="spellStart"/>
            <w:r>
              <w:rPr>
                <w:szCs w:val="26"/>
              </w:rPr>
              <w:t>phòng</w:t>
            </w:r>
            <w:proofErr w:type="spellEnd"/>
            <w:r>
              <w:rPr>
                <w:szCs w:val="26"/>
              </w:rPr>
              <w:t xml:space="preserve"> </w:t>
            </w:r>
            <w:proofErr w:type="spellStart"/>
            <w:r>
              <w:rPr>
                <w:szCs w:val="26"/>
              </w:rPr>
              <w:t>chát</w:t>
            </w:r>
            <w:proofErr w:type="spellEnd"/>
          </w:p>
        </w:tc>
        <w:tc>
          <w:tcPr>
            <w:tcW w:w="1440" w:type="dxa"/>
          </w:tcPr>
          <w:p w14:paraId="43D2603A" w14:textId="77777777" w:rsidR="003A1BC7" w:rsidRDefault="00CC6572">
            <w:pPr>
              <w:rPr>
                <w:szCs w:val="26"/>
                <w:lang w:val="vi-VN"/>
              </w:rPr>
            </w:pPr>
            <w:r>
              <w:rPr>
                <w:szCs w:val="26"/>
                <w:lang w:val="vi-VN"/>
              </w:rPr>
              <w:t>Chọn user cần tạo phòng chat</w:t>
            </w:r>
          </w:p>
        </w:tc>
        <w:tc>
          <w:tcPr>
            <w:tcW w:w="1530" w:type="dxa"/>
          </w:tcPr>
          <w:p w14:paraId="78C27279" w14:textId="77777777" w:rsidR="003A1BC7" w:rsidRDefault="003A1BC7">
            <w:pPr>
              <w:rPr>
                <w:szCs w:val="26"/>
              </w:rPr>
            </w:pPr>
          </w:p>
        </w:tc>
        <w:tc>
          <w:tcPr>
            <w:tcW w:w="2250" w:type="dxa"/>
          </w:tcPr>
          <w:p w14:paraId="56AE9141" w14:textId="77777777" w:rsidR="003A1BC7" w:rsidRDefault="00CC6572">
            <w:pPr>
              <w:rPr>
                <w:szCs w:val="26"/>
                <w:lang w:val="vi-VN"/>
              </w:rPr>
            </w:pPr>
            <w:r>
              <w:rPr>
                <w:szCs w:val="26"/>
              </w:rPr>
              <w:t xml:space="preserve">TH1: </w:t>
            </w:r>
            <w:r>
              <w:rPr>
                <w:szCs w:val="26"/>
                <w:lang w:val="vi-VN"/>
              </w:rPr>
              <w:t>Chọn vào tên user thêm người dùng vào phòng chat</w:t>
            </w:r>
          </w:p>
          <w:p w14:paraId="020749DA" w14:textId="77777777" w:rsidR="003A1BC7" w:rsidRDefault="003A1BC7">
            <w:pPr>
              <w:rPr>
                <w:szCs w:val="26"/>
              </w:rPr>
            </w:pPr>
          </w:p>
          <w:p w14:paraId="6CA8DE80" w14:textId="77777777" w:rsidR="003A1BC7" w:rsidRDefault="003A1BC7">
            <w:pPr>
              <w:rPr>
                <w:szCs w:val="26"/>
              </w:rPr>
            </w:pPr>
          </w:p>
        </w:tc>
        <w:tc>
          <w:tcPr>
            <w:tcW w:w="2702" w:type="dxa"/>
          </w:tcPr>
          <w:p w14:paraId="256CB816"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tạo</w:t>
            </w:r>
            <w:proofErr w:type="spellEnd"/>
            <w:r>
              <w:rPr>
                <w:szCs w:val="26"/>
              </w:rPr>
              <w:t xml:space="preserve"> </w:t>
            </w:r>
            <w:proofErr w:type="spellStart"/>
            <w:r>
              <w:rPr>
                <w:szCs w:val="26"/>
              </w:rPr>
              <w:t>phòng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và</w:t>
            </w:r>
            <w:proofErr w:type="spellEnd"/>
            <w:r>
              <w:rPr>
                <w:szCs w:val="26"/>
              </w:rPr>
              <w:t xml:space="preserve"> </w:t>
            </w:r>
            <w:r>
              <w:rPr>
                <w:szCs w:val="26"/>
                <w:lang w:val="vi-VN"/>
              </w:rPr>
              <w:t>trả về giao diện phòng chat</w:t>
            </w:r>
          </w:p>
          <w:p w14:paraId="56DED778" w14:textId="77777777" w:rsidR="003A1BC7" w:rsidRDefault="003A1BC7">
            <w:pPr>
              <w:rPr>
                <w:szCs w:val="26"/>
              </w:rPr>
            </w:pPr>
          </w:p>
          <w:p w14:paraId="3DFCE844" w14:textId="77777777" w:rsidR="003A1BC7" w:rsidRDefault="003A1BC7">
            <w:pPr>
              <w:rPr>
                <w:szCs w:val="26"/>
              </w:rPr>
            </w:pPr>
          </w:p>
        </w:tc>
        <w:tc>
          <w:tcPr>
            <w:tcW w:w="808" w:type="dxa"/>
          </w:tcPr>
          <w:p w14:paraId="2A675218" w14:textId="77777777" w:rsidR="003A1BC7" w:rsidRDefault="003A1BC7">
            <w:pPr>
              <w:tabs>
                <w:tab w:val="left" w:pos="916"/>
              </w:tabs>
              <w:rPr>
                <w:szCs w:val="26"/>
              </w:rPr>
            </w:pPr>
          </w:p>
        </w:tc>
      </w:tr>
    </w:tbl>
    <w:p w14:paraId="1FF37FAB" w14:textId="77777777" w:rsidR="003A1BC7" w:rsidRDefault="003A1BC7">
      <w:pPr>
        <w:ind w:left="720"/>
        <w:rPr>
          <w:szCs w:val="26"/>
        </w:rPr>
      </w:pPr>
    </w:p>
    <w:p w14:paraId="5B758F19" w14:textId="77777777" w:rsidR="003A1BC7" w:rsidRDefault="00CC6572">
      <w:pPr>
        <w:pStyle w:val="ListParagraph"/>
        <w:numPr>
          <w:ilvl w:val="1"/>
          <w:numId w:val="25"/>
        </w:numPr>
        <w:outlineLvl w:val="0"/>
        <w:rPr>
          <w:color w:val="000000" w:themeColor="text1"/>
          <w:szCs w:val="26"/>
        </w:rPr>
      </w:pPr>
      <w:bookmarkStart w:id="58" w:name="_Toc90812861"/>
      <w:bookmarkStart w:id="59" w:name="_Toc20482"/>
      <w:bookmarkStart w:id="60" w:name="_Toc26650"/>
      <w:r>
        <w:rPr>
          <w:color w:val="000000" w:themeColor="text1"/>
          <w:szCs w:val="26"/>
        </w:rPr>
        <w:t xml:space="preserve">Giao </w:t>
      </w:r>
      <w:proofErr w:type="spellStart"/>
      <w:r>
        <w:rPr>
          <w:color w:val="000000" w:themeColor="text1"/>
          <w:szCs w:val="26"/>
        </w:rPr>
        <w:t>diện</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bookmarkEnd w:id="58"/>
      <w:r>
        <w:rPr>
          <w:color w:val="000000" w:themeColor="text1"/>
          <w:szCs w:val="26"/>
          <w:lang w:val="vi-VN"/>
        </w:rPr>
        <w:t>phòng chat</w:t>
      </w:r>
      <w:bookmarkEnd w:id="59"/>
      <w:bookmarkEnd w:id="60"/>
    </w:p>
    <w:tbl>
      <w:tblPr>
        <w:tblStyle w:val="TableGrid"/>
        <w:tblW w:w="11070" w:type="dxa"/>
        <w:tblInd w:w="-995" w:type="dxa"/>
        <w:tblLook w:val="04A0" w:firstRow="1" w:lastRow="0" w:firstColumn="1" w:lastColumn="0" w:noHBand="0" w:noVBand="1"/>
      </w:tblPr>
      <w:tblGrid>
        <w:gridCol w:w="953"/>
        <w:gridCol w:w="1387"/>
        <w:gridCol w:w="1440"/>
        <w:gridCol w:w="1530"/>
        <w:gridCol w:w="2250"/>
        <w:gridCol w:w="2702"/>
        <w:gridCol w:w="808"/>
      </w:tblGrid>
      <w:tr w:rsidR="003A1BC7" w14:paraId="5E1C646D" w14:textId="77777777">
        <w:tc>
          <w:tcPr>
            <w:tcW w:w="953" w:type="dxa"/>
          </w:tcPr>
          <w:p w14:paraId="47FF92F7" w14:textId="77777777" w:rsidR="003A1BC7" w:rsidRDefault="00CC6572">
            <w:pPr>
              <w:rPr>
                <w:szCs w:val="26"/>
              </w:rPr>
            </w:pPr>
            <w:r>
              <w:rPr>
                <w:szCs w:val="26"/>
              </w:rPr>
              <w:t>Test ID</w:t>
            </w:r>
          </w:p>
        </w:tc>
        <w:tc>
          <w:tcPr>
            <w:tcW w:w="1387" w:type="dxa"/>
          </w:tcPr>
          <w:p w14:paraId="32B5E240" w14:textId="77777777" w:rsidR="003A1BC7" w:rsidRDefault="00CC6572">
            <w:pPr>
              <w:rPr>
                <w:szCs w:val="26"/>
              </w:rPr>
            </w:pPr>
            <w:proofErr w:type="spellStart"/>
            <w:r>
              <w:rPr>
                <w:szCs w:val="26"/>
              </w:rPr>
              <w:t>Chức</w:t>
            </w:r>
            <w:proofErr w:type="spellEnd"/>
            <w:r>
              <w:rPr>
                <w:szCs w:val="26"/>
              </w:rPr>
              <w:t xml:space="preserve"> </w:t>
            </w:r>
            <w:proofErr w:type="spellStart"/>
            <w:r>
              <w:rPr>
                <w:szCs w:val="26"/>
              </w:rPr>
              <w:t>năng</w:t>
            </w:r>
            <w:proofErr w:type="spellEnd"/>
          </w:p>
        </w:tc>
        <w:tc>
          <w:tcPr>
            <w:tcW w:w="1440" w:type="dxa"/>
          </w:tcPr>
          <w:p w14:paraId="06B586E6" w14:textId="77777777" w:rsidR="003A1BC7" w:rsidRDefault="00CC6572">
            <w:pPr>
              <w:rPr>
                <w:szCs w:val="26"/>
              </w:rPr>
            </w:pPr>
            <w:proofErr w:type="spellStart"/>
            <w:r>
              <w:rPr>
                <w:szCs w:val="26"/>
              </w:rPr>
              <w:t>Mô</w:t>
            </w:r>
            <w:proofErr w:type="spellEnd"/>
            <w:r>
              <w:rPr>
                <w:szCs w:val="26"/>
              </w:rPr>
              <w:t xml:space="preserve"> </w:t>
            </w:r>
            <w:proofErr w:type="spellStart"/>
            <w:r>
              <w:rPr>
                <w:szCs w:val="26"/>
              </w:rPr>
              <w:t>tả</w:t>
            </w:r>
            <w:proofErr w:type="spellEnd"/>
          </w:p>
        </w:tc>
        <w:tc>
          <w:tcPr>
            <w:tcW w:w="1530" w:type="dxa"/>
          </w:tcPr>
          <w:p w14:paraId="7D04CA44" w14:textId="77777777" w:rsidR="003A1BC7" w:rsidRDefault="00CC6572">
            <w:pPr>
              <w:rPr>
                <w:szCs w:val="26"/>
              </w:rPr>
            </w:pP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trước</w:t>
            </w:r>
            <w:proofErr w:type="spellEnd"/>
          </w:p>
        </w:tc>
        <w:tc>
          <w:tcPr>
            <w:tcW w:w="2250" w:type="dxa"/>
          </w:tcPr>
          <w:p w14:paraId="3BD0930E" w14:textId="77777777" w:rsidR="003A1BC7" w:rsidRDefault="00CC6572">
            <w:p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test</w:t>
            </w:r>
          </w:p>
        </w:tc>
        <w:tc>
          <w:tcPr>
            <w:tcW w:w="2702" w:type="dxa"/>
          </w:tcPr>
          <w:p w14:paraId="4BA65FC5" w14:textId="77777777" w:rsidR="003A1BC7" w:rsidRDefault="00CC6572">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p>
        </w:tc>
        <w:tc>
          <w:tcPr>
            <w:tcW w:w="808" w:type="dxa"/>
          </w:tcPr>
          <w:p w14:paraId="48B4E0AF" w14:textId="77777777" w:rsidR="003A1BC7" w:rsidRDefault="00CC6572">
            <w:pPr>
              <w:tabs>
                <w:tab w:val="left" w:pos="916"/>
              </w:tabs>
              <w:rPr>
                <w:szCs w:val="26"/>
              </w:rPr>
            </w:pPr>
            <w:proofErr w:type="spellStart"/>
            <w:r>
              <w:rPr>
                <w:szCs w:val="26"/>
              </w:rPr>
              <w:t>Ghi</w:t>
            </w:r>
            <w:proofErr w:type="spellEnd"/>
            <w:r>
              <w:rPr>
                <w:szCs w:val="26"/>
              </w:rPr>
              <w:t xml:space="preserve"> </w:t>
            </w:r>
            <w:proofErr w:type="spellStart"/>
            <w:r>
              <w:rPr>
                <w:szCs w:val="26"/>
              </w:rPr>
              <w:t>chú</w:t>
            </w:r>
            <w:proofErr w:type="spellEnd"/>
          </w:p>
        </w:tc>
      </w:tr>
      <w:tr w:rsidR="003A1BC7" w14:paraId="3B7D6440" w14:textId="77777777">
        <w:tc>
          <w:tcPr>
            <w:tcW w:w="953" w:type="dxa"/>
          </w:tcPr>
          <w:p w14:paraId="0245950D" w14:textId="77777777" w:rsidR="003A1BC7" w:rsidRDefault="00CC6572">
            <w:pPr>
              <w:rPr>
                <w:szCs w:val="26"/>
              </w:rPr>
            </w:pPr>
            <w:r>
              <w:rPr>
                <w:szCs w:val="26"/>
              </w:rPr>
              <w:t>TH005</w:t>
            </w:r>
          </w:p>
        </w:tc>
        <w:tc>
          <w:tcPr>
            <w:tcW w:w="1387" w:type="dxa"/>
          </w:tcPr>
          <w:p w14:paraId="4273B2F8" w14:textId="77777777" w:rsidR="003A1BC7" w:rsidRDefault="00CC6572">
            <w:pPr>
              <w:rPr>
                <w:szCs w:val="26"/>
                <w:lang w:val="vi-VN"/>
              </w:rPr>
            </w:pPr>
            <w:proofErr w:type="spellStart"/>
            <w:r>
              <w:rPr>
                <w:szCs w:val="26"/>
              </w:rPr>
              <w:t>Thêm</w:t>
            </w:r>
            <w:proofErr w:type="spellEnd"/>
            <w:r>
              <w:rPr>
                <w:szCs w:val="26"/>
                <w:lang w:val="vi-VN"/>
              </w:rPr>
              <w:t xml:space="preserve"> user vào phòng chat</w:t>
            </w:r>
          </w:p>
        </w:tc>
        <w:tc>
          <w:tcPr>
            <w:tcW w:w="1440" w:type="dxa"/>
          </w:tcPr>
          <w:p w14:paraId="6BA5A41E" w14:textId="77777777" w:rsidR="003A1BC7" w:rsidRDefault="003A1BC7">
            <w:pPr>
              <w:rPr>
                <w:szCs w:val="26"/>
              </w:rPr>
            </w:pPr>
          </w:p>
        </w:tc>
        <w:tc>
          <w:tcPr>
            <w:tcW w:w="1530" w:type="dxa"/>
          </w:tcPr>
          <w:p w14:paraId="4C960371" w14:textId="77777777" w:rsidR="003A1BC7" w:rsidRDefault="00CC6572">
            <w:pPr>
              <w:rPr>
                <w:szCs w:val="26"/>
              </w:rPr>
            </w:pPr>
            <w:r>
              <w:rPr>
                <w:szCs w:val="26"/>
                <w:lang w:val="vi-VN"/>
              </w:rPr>
              <w:t xml:space="preserve">User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tc>
        <w:tc>
          <w:tcPr>
            <w:tcW w:w="2250" w:type="dxa"/>
          </w:tcPr>
          <w:p w14:paraId="320ED94C" w14:textId="77777777" w:rsidR="003A1BC7" w:rsidRDefault="00CC6572">
            <w:pPr>
              <w:rPr>
                <w:szCs w:val="26"/>
                <w:lang w:val="vi-VN"/>
              </w:rPr>
            </w:pPr>
            <w:r>
              <w:rPr>
                <w:szCs w:val="26"/>
              </w:rPr>
              <w:t>TH</w:t>
            </w:r>
            <w:proofErr w:type="gramStart"/>
            <w:r>
              <w:rPr>
                <w:szCs w:val="26"/>
              </w:rPr>
              <w:t>1:</w:t>
            </w:r>
            <w:r>
              <w:rPr>
                <w:szCs w:val="26"/>
                <w:lang w:val="vi-VN"/>
              </w:rPr>
              <w:t>Nhấn</w:t>
            </w:r>
            <w:proofErr w:type="gramEnd"/>
            <w:r>
              <w:rPr>
                <w:szCs w:val="26"/>
                <w:lang w:val="vi-VN"/>
              </w:rPr>
              <w:t xml:space="preserve"> vào user cần thêm vào nhóm</w:t>
            </w:r>
          </w:p>
          <w:p w14:paraId="7EB30AE1" w14:textId="77777777" w:rsidR="003A1BC7" w:rsidRDefault="003A1BC7">
            <w:pPr>
              <w:rPr>
                <w:szCs w:val="26"/>
              </w:rPr>
            </w:pPr>
          </w:p>
          <w:p w14:paraId="35B54483" w14:textId="77777777" w:rsidR="003A1BC7" w:rsidRDefault="003A1BC7">
            <w:pPr>
              <w:rPr>
                <w:szCs w:val="26"/>
              </w:rPr>
            </w:pPr>
          </w:p>
        </w:tc>
        <w:tc>
          <w:tcPr>
            <w:tcW w:w="2702" w:type="dxa"/>
          </w:tcPr>
          <w:p w14:paraId="0612294A"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thêm</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r>
              <w:rPr>
                <w:szCs w:val="26"/>
                <w:lang w:val="vi-VN"/>
              </w:rPr>
              <w:t>và hiển thị giao diện phòng chat</w:t>
            </w:r>
          </w:p>
          <w:p w14:paraId="01C6AB3E" w14:textId="77777777" w:rsidR="003A1BC7" w:rsidRDefault="003A1BC7">
            <w:pPr>
              <w:rPr>
                <w:szCs w:val="26"/>
              </w:rPr>
            </w:pPr>
          </w:p>
          <w:p w14:paraId="3DA41535" w14:textId="77777777" w:rsidR="003A1BC7" w:rsidRDefault="003A1BC7">
            <w:pPr>
              <w:rPr>
                <w:szCs w:val="26"/>
              </w:rPr>
            </w:pPr>
          </w:p>
        </w:tc>
        <w:tc>
          <w:tcPr>
            <w:tcW w:w="808" w:type="dxa"/>
          </w:tcPr>
          <w:p w14:paraId="5ACE681F" w14:textId="77777777" w:rsidR="003A1BC7" w:rsidRDefault="003A1BC7">
            <w:pPr>
              <w:tabs>
                <w:tab w:val="left" w:pos="916"/>
              </w:tabs>
              <w:rPr>
                <w:szCs w:val="26"/>
              </w:rPr>
            </w:pPr>
          </w:p>
        </w:tc>
      </w:tr>
    </w:tbl>
    <w:p w14:paraId="547BAFCF" w14:textId="77777777" w:rsidR="003A1BC7" w:rsidRDefault="003A1BC7">
      <w:pPr>
        <w:rPr>
          <w:color w:val="FF0000"/>
          <w:szCs w:val="26"/>
        </w:rPr>
      </w:pPr>
    </w:p>
    <w:tbl>
      <w:tblPr>
        <w:tblStyle w:val="TableGrid"/>
        <w:tblW w:w="11070" w:type="dxa"/>
        <w:tblInd w:w="-995" w:type="dxa"/>
        <w:tblLook w:val="04A0" w:firstRow="1" w:lastRow="0" w:firstColumn="1" w:lastColumn="0" w:noHBand="0" w:noVBand="1"/>
      </w:tblPr>
      <w:tblGrid>
        <w:gridCol w:w="953"/>
        <w:gridCol w:w="1387"/>
        <w:gridCol w:w="1440"/>
        <w:gridCol w:w="1530"/>
        <w:gridCol w:w="2250"/>
        <w:gridCol w:w="2702"/>
        <w:gridCol w:w="808"/>
      </w:tblGrid>
      <w:tr w:rsidR="003A1BC7" w14:paraId="744AE732" w14:textId="77777777">
        <w:tc>
          <w:tcPr>
            <w:tcW w:w="953" w:type="dxa"/>
          </w:tcPr>
          <w:p w14:paraId="281479C2" w14:textId="77777777" w:rsidR="003A1BC7" w:rsidRDefault="00CC6572">
            <w:pPr>
              <w:rPr>
                <w:szCs w:val="26"/>
              </w:rPr>
            </w:pPr>
            <w:r>
              <w:rPr>
                <w:szCs w:val="26"/>
              </w:rPr>
              <w:t>TH006</w:t>
            </w:r>
          </w:p>
        </w:tc>
        <w:tc>
          <w:tcPr>
            <w:tcW w:w="1387" w:type="dxa"/>
          </w:tcPr>
          <w:p w14:paraId="348FCDFC" w14:textId="77777777" w:rsidR="003A1BC7" w:rsidRDefault="00CC6572">
            <w:pPr>
              <w:rPr>
                <w:szCs w:val="26"/>
                <w:lang w:val="vi-VN"/>
              </w:rPr>
            </w:pPr>
            <w:proofErr w:type="spellStart"/>
            <w:r>
              <w:rPr>
                <w:szCs w:val="26"/>
              </w:rPr>
              <w:t>Đổi</w:t>
            </w:r>
            <w:proofErr w:type="spellEnd"/>
            <w:r>
              <w:rPr>
                <w:szCs w:val="26"/>
                <w:lang w:val="vi-VN"/>
              </w:rPr>
              <w:t xml:space="preserve"> tên phòng chat</w:t>
            </w:r>
          </w:p>
        </w:tc>
        <w:tc>
          <w:tcPr>
            <w:tcW w:w="1440" w:type="dxa"/>
          </w:tcPr>
          <w:p w14:paraId="0BDE1378" w14:textId="77777777" w:rsidR="003A1BC7" w:rsidRDefault="003A1BC7">
            <w:pPr>
              <w:rPr>
                <w:szCs w:val="26"/>
              </w:rPr>
            </w:pPr>
          </w:p>
        </w:tc>
        <w:tc>
          <w:tcPr>
            <w:tcW w:w="1530" w:type="dxa"/>
          </w:tcPr>
          <w:p w14:paraId="619D8AAE" w14:textId="77777777" w:rsidR="003A1BC7" w:rsidRDefault="00CC6572">
            <w:pPr>
              <w:rPr>
                <w:szCs w:val="26"/>
                <w:lang w:val="vi-VN"/>
              </w:rPr>
            </w:pPr>
            <w:r>
              <w:rPr>
                <w:szCs w:val="26"/>
                <w:lang w:val="vi-VN"/>
              </w:rPr>
              <w:t>Phòng chat</w:t>
            </w:r>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lang w:val="vi-VN"/>
              </w:rPr>
              <w:t xml:space="preserve"> trên hệ thống</w:t>
            </w:r>
          </w:p>
        </w:tc>
        <w:tc>
          <w:tcPr>
            <w:tcW w:w="2250" w:type="dxa"/>
          </w:tcPr>
          <w:p w14:paraId="73DE15DE" w14:textId="77777777" w:rsidR="003A1BC7" w:rsidRDefault="00CC6572">
            <w:pPr>
              <w:rPr>
                <w:szCs w:val="26"/>
              </w:rPr>
            </w:pPr>
            <w:r>
              <w:rPr>
                <w:szCs w:val="26"/>
              </w:rPr>
              <w:t xml:space="preserve">TH1: </w:t>
            </w:r>
            <w:proofErr w:type="spellStart"/>
            <w:r>
              <w:rPr>
                <w:szCs w:val="26"/>
              </w:rPr>
              <w:t>Chọn</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trên</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để</w:t>
            </w:r>
            <w:proofErr w:type="spellEnd"/>
            <w:r>
              <w:rPr>
                <w:szCs w:val="26"/>
              </w:rPr>
              <w:t xml:space="preserve"> </w:t>
            </w:r>
            <w:proofErr w:type="spellStart"/>
            <w:r>
              <w:rPr>
                <w:szCs w:val="26"/>
              </w:rPr>
              <w:t>chỉnh</w:t>
            </w:r>
            <w:proofErr w:type="spellEnd"/>
            <w:r>
              <w:rPr>
                <w:szCs w:val="26"/>
              </w:rPr>
              <w:t xml:space="preserve"> </w:t>
            </w:r>
            <w:proofErr w:type="spellStart"/>
            <w:r>
              <w:rPr>
                <w:szCs w:val="26"/>
              </w:rPr>
              <w:t>sửa</w:t>
            </w:r>
            <w:proofErr w:type="spellEnd"/>
            <w:r>
              <w:rPr>
                <w:szCs w:val="26"/>
              </w:rPr>
              <w:t xml:space="preserve"> </w:t>
            </w:r>
            <w:proofErr w:type="spellStart"/>
            <w:r>
              <w:rPr>
                <w:szCs w:val="26"/>
              </w:rPr>
              <w:t>số</w:t>
            </w:r>
            <w:proofErr w:type="spellEnd"/>
            <w:r>
              <w:rPr>
                <w:szCs w:val="26"/>
              </w:rPr>
              <w:t xml:space="preserve"> </w:t>
            </w:r>
            <w:proofErr w:type="spellStart"/>
            <w:r>
              <w:rPr>
                <w:szCs w:val="26"/>
              </w:rPr>
              <w:t>lượng</w:t>
            </w:r>
            <w:proofErr w:type="spellEnd"/>
          </w:p>
          <w:p w14:paraId="29F9CBA1" w14:textId="77777777" w:rsidR="003A1BC7" w:rsidRDefault="003A1BC7">
            <w:pPr>
              <w:rPr>
                <w:szCs w:val="26"/>
              </w:rPr>
            </w:pPr>
          </w:p>
          <w:p w14:paraId="6F059B34" w14:textId="77777777" w:rsidR="003A1BC7" w:rsidRDefault="003A1BC7">
            <w:pPr>
              <w:rPr>
                <w:szCs w:val="26"/>
              </w:rPr>
            </w:pPr>
          </w:p>
        </w:tc>
        <w:tc>
          <w:tcPr>
            <w:tcW w:w="2702" w:type="dxa"/>
          </w:tcPr>
          <w:p w14:paraId="4520112D" w14:textId="77777777" w:rsidR="003A1BC7" w:rsidRDefault="00CC6572">
            <w:pPr>
              <w:rPr>
                <w:szCs w:val="26"/>
              </w:rPr>
            </w:pPr>
            <w:r>
              <w:rPr>
                <w:szCs w:val="26"/>
              </w:rPr>
              <w:t xml:space="preserve">KQTH1: Hiển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lại</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p>
          <w:p w14:paraId="7A3FCBC7" w14:textId="77777777" w:rsidR="003A1BC7" w:rsidRDefault="003A1BC7">
            <w:pPr>
              <w:rPr>
                <w:szCs w:val="26"/>
              </w:rPr>
            </w:pPr>
          </w:p>
          <w:p w14:paraId="7C7988BA" w14:textId="77777777" w:rsidR="003A1BC7" w:rsidRDefault="003A1BC7">
            <w:pPr>
              <w:rPr>
                <w:szCs w:val="26"/>
              </w:rPr>
            </w:pPr>
          </w:p>
        </w:tc>
        <w:tc>
          <w:tcPr>
            <w:tcW w:w="808" w:type="dxa"/>
          </w:tcPr>
          <w:p w14:paraId="5D7F3617" w14:textId="77777777" w:rsidR="003A1BC7" w:rsidRDefault="003A1BC7">
            <w:pPr>
              <w:tabs>
                <w:tab w:val="left" w:pos="916"/>
              </w:tabs>
              <w:rPr>
                <w:szCs w:val="26"/>
              </w:rPr>
            </w:pPr>
          </w:p>
        </w:tc>
      </w:tr>
    </w:tbl>
    <w:p w14:paraId="78945701" w14:textId="77777777" w:rsidR="003A1BC7" w:rsidRDefault="00CC6572">
      <w:pPr>
        <w:pStyle w:val="ListParagraph"/>
        <w:numPr>
          <w:ilvl w:val="2"/>
          <w:numId w:val="25"/>
        </w:numPr>
        <w:outlineLvl w:val="2"/>
        <w:rPr>
          <w:szCs w:val="26"/>
        </w:rPr>
      </w:pPr>
      <w:bookmarkStart w:id="61" w:name="_Toc90812871"/>
      <w:r>
        <w:rPr>
          <w:szCs w:val="26"/>
        </w:rPr>
        <w:t xml:space="preserve">Giao </w:t>
      </w:r>
      <w:proofErr w:type="spellStart"/>
      <w:r>
        <w:rPr>
          <w:szCs w:val="26"/>
        </w:rPr>
        <w:t>diện</w:t>
      </w:r>
      <w:proofErr w:type="spellEnd"/>
      <w:r>
        <w:rPr>
          <w:szCs w:val="26"/>
        </w:rPr>
        <w:t xml:space="preserve"> </w:t>
      </w:r>
      <w:proofErr w:type="spellStart"/>
      <w:r>
        <w:rPr>
          <w:szCs w:val="26"/>
        </w:rPr>
        <w:t>phòng</w:t>
      </w:r>
      <w:proofErr w:type="spellEnd"/>
      <w:r>
        <w:rPr>
          <w:szCs w:val="26"/>
        </w:rPr>
        <w:t xml:space="preserve"> </w:t>
      </w:r>
      <w:r>
        <w:rPr>
          <w:szCs w:val="26"/>
          <w:lang w:val="vi-VN"/>
        </w:rPr>
        <w:t>c</w:t>
      </w:r>
      <w:proofErr w:type="spellStart"/>
      <w:r>
        <w:rPr>
          <w:szCs w:val="26"/>
        </w:rPr>
        <w:t>hát</w:t>
      </w:r>
      <w:bookmarkEnd w:id="61"/>
      <w:proofErr w:type="spellEnd"/>
    </w:p>
    <w:tbl>
      <w:tblPr>
        <w:tblStyle w:val="TableGrid"/>
        <w:tblW w:w="11070" w:type="dxa"/>
        <w:tblInd w:w="-995" w:type="dxa"/>
        <w:tblLook w:val="04A0" w:firstRow="1" w:lastRow="0" w:firstColumn="1" w:lastColumn="0" w:noHBand="0" w:noVBand="1"/>
      </w:tblPr>
      <w:tblGrid>
        <w:gridCol w:w="808"/>
        <w:gridCol w:w="145"/>
        <w:gridCol w:w="1387"/>
        <w:gridCol w:w="1440"/>
        <w:gridCol w:w="1530"/>
        <w:gridCol w:w="2250"/>
        <w:gridCol w:w="2702"/>
        <w:gridCol w:w="808"/>
      </w:tblGrid>
      <w:tr w:rsidR="003A1BC7" w14:paraId="0F49A05A" w14:textId="77777777">
        <w:tc>
          <w:tcPr>
            <w:tcW w:w="953" w:type="dxa"/>
            <w:gridSpan w:val="2"/>
          </w:tcPr>
          <w:p w14:paraId="6DDACCA7" w14:textId="77777777" w:rsidR="003A1BC7" w:rsidRDefault="00CC6572">
            <w:pPr>
              <w:rPr>
                <w:szCs w:val="26"/>
              </w:rPr>
            </w:pPr>
            <w:r>
              <w:rPr>
                <w:szCs w:val="26"/>
              </w:rPr>
              <w:t>Test ID</w:t>
            </w:r>
          </w:p>
        </w:tc>
        <w:tc>
          <w:tcPr>
            <w:tcW w:w="1387" w:type="dxa"/>
          </w:tcPr>
          <w:p w14:paraId="7DEA1647" w14:textId="77777777" w:rsidR="003A1BC7" w:rsidRDefault="00CC6572">
            <w:pPr>
              <w:rPr>
                <w:szCs w:val="26"/>
              </w:rPr>
            </w:pPr>
            <w:proofErr w:type="spellStart"/>
            <w:r>
              <w:rPr>
                <w:szCs w:val="26"/>
              </w:rPr>
              <w:t>Chức</w:t>
            </w:r>
            <w:proofErr w:type="spellEnd"/>
            <w:r>
              <w:rPr>
                <w:szCs w:val="26"/>
              </w:rPr>
              <w:t xml:space="preserve"> </w:t>
            </w:r>
            <w:proofErr w:type="spellStart"/>
            <w:r>
              <w:rPr>
                <w:szCs w:val="26"/>
              </w:rPr>
              <w:t>năng</w:t>
            </w:r>
            <w:proofErr w:type="spellEnd"/>
          </w:p>
        </w:tc>
        <w:tc>
          <w:tcPr>
            <w:tcW w:w="1440" w:type="dxa"/>
          </w:tcPr>
          <w:p w14:paraId="1865AC7D" w14:textId="77777777" w:rsidR="003A1BC7" w:rsidRDefault="00CC6572">
            <w:pPr>
              <w:rPr>
                <w:szCs w:val="26"/>
              </w:rPr>
            </w:pPr>
            <w:proofErr w:type="spellStart"/>
            <w:r>
              <w:rPr>
                <w:szCs w:val="26"/>
              </w:rPr>
              <w:t>Mô</w:t>
            </w:r>
            <w:proofErr w:type="spellEnd"/>
            <w:r>
              <w:rPr>
                <w:szCs w:val="26"/>
              </w:rPr>
              <w:t xml:space="preserve"> </w:t>
            </w:r>
            <w:proofErr w:type="spellStart"/>
            <w:r>
              <w:rPr>
                <w:szCs w:val="26"/>
              </w:rPr>
              <w:t>tả</w:t>
            </w:r>
            <w:proofErr w:type="spellEnd"/>
          </w:p>
        </w:tc>
        <w:tc>
          <w:tcPr>
            <w:tcW w:w="1530" w:type="dxa"/>
          </w:tcPr>
          <w:p w14:paraId="0F96F348" w14:textId="77777777" w:rsidR="003A1BC7" w:rsidRDefault="00CC6572">
            <w:pPr>
              <w:rPr>
                <w:szCs w:val="26"/>
              </w:rPr>
            </w:pP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trước</w:t>
            </w:r>
            <w:proofErr w:type="spellEnd"/>
          </w:p>
        </w:tc>
        <w:tc>
          <w:tcPr>
            <w:tcW w:w="2250" w:type="dxa"/>
          </w:tcPr>
          <w:p w14:paraId="2CFFC9A7" w14:textId="77777777" w:rsidR="003A1BC7" w:rsidRDefault="00CC6572">
            <w:p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test</w:t>
            </w:r>
          </w:p>
        </w:tc>
        <w:tc>
          <w:tcPr>
            <w:tcW w:w="2702" w:type="dxa"/>
          </w:tcPr>
          <w:p w14:paraId="6BE7E3DB" w14:textId="77777777" w:rsidR="003A1BC7" w:rsidRDefault="00CC6572">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p>
        </w:tc>
        <w:tc>
          <w:tcPr>
            <w:tcW w:w="808" w:type="dxa"/>
          </w:tcPr>
          <w:p w14:paraId="3A1D40BF" w14:textId="77777777" w:rsidR="003A1BC7" w:rsidRDefault="00CC6572">
            <w:pPr>
              <w:tabs>
                <w:tab w:val="left" w:pos="916"/>
              </w:tabs>
              <w:rPr>
                <w:szCs w:val="26"/>
              </w:rPr>
            </w:pPr>
            <w:proofErr w:type="spellStart"/>
            <w:r>
              <w:rPr>
                <w:szCs w:val="26"/>
              </w:rPr>
              <w:t>Ghi</w:t>
            </w:r>
            <w:proofErr w:type="spellEnd"/>
            <w:r>
              <w:rPr>
                <w:szCs w:val="26"/>
              </w:rPr>
              <w:t xml:space="preserve"> </w:t>
            </w:r>
            <w:proofErr w:type="spellStart"/>
            <w:r>
              <w:rPr>
                <w:szCs w:val="26"/>
              </w:rPr>
              <w:t>chú</w:t>
            </w:r>
            <w:proofErr w:type="spellEnd"/>
          </w:p>
        </w:tc>
      </w:tr>
      <w:tr w:rsidR="003A1BC7" w14:paraId="12612D06" w14:textId="77777777">
        <w:tc>
          <w:tcPr>
            <w:tcW w:w="953" w:type="dxa"/>
            <w:gridSpan w:val="2"/>
          </w:tcPr>
          <w:p w14:paraId="169962AE" w14:textId="77777777" w:rsidR="003A1BC7" w:rsidRDefault="00CC6572">
            <w:pPr>
              <w:rPr>
                <w:szCs w:val="26"/>
                <w:lang w:val="vi-VN"/>
              </w:rPr>
            </w:pPr>
            <w:r>
              <w:rPr>
                <w:szCs w:val="26"/>
              </w:rPr>
              <w:t>TH0</w:t>
            </w:r>
            <w:r>
              <w:rPr>
                <w:szCs w:val="26"/>
                <w:lang w:val="vi-VN"/>
              </w:rPr>
              <w:t>07</w:t>
            </w:r>
          </w:p>
        </w:tc>
        <w:tc>
          <w:tcPr>
            <w:tcW w:w="1387" w:type="dxa"/>
          </w:tcPr>
          <w:p w14:paraId="156B79B7" w14:textId="77777777" w:rsidR="003A1BC7" w:rsidRDefault="00CC6572">
            <w:pPr>
              <w:rPr>
                <w:szCs w:val="26"/>
                <w:lang w:val="vi-VN"/>
              </w:rPr>
            </w:pPr>
            <w:r>
              <w:rPr>
                <w:szCs w:val="26"/>
              </w:rPr>
              <w:t xml:space="preserve">Danh </w:t>
            </w:r>
            <w:proofErr w:type="spellStart"/>
            <w:proofErr w:type="gramStart"/>
            <w:r>
              <w:rPr>
                <w:szCs w:val="26"/>
              </w:rPr>
              <w:t>sách</w:t>
            </w:r>
            <w:proofErr w:type="spellEnd"/>
            <w:r>
              <w:rPr>
                <w:szCs w:val="26"/>
              </w:rPr>
              <w:t xml:space="preserve">  </w:t>
            </w:r>
            <w:r>
              <w:rPr>
                <w:szCs w:val="26"/>
                <w:lang w:val="vi-VN"/>
              </w:rPr>
              <w:t>c</w:t>
            </w:r>
            <w:proofErr w:type="spellStart"/>
            <w:r>
              <w:rPr>
                <w:szCs w:val="26"/>
              </w:rPr>
              <w:t>hát</w:t>
            </w:r>
            <w:proofErr w:type="spellEnd"/>
            <w:proofErr w:type="gramEnd"/>
            <w:r>
              <w:rPr>
                <w:szCs w:val="26"/>
                <w:lang w:val="vi-VN"/>
              </w:rPr>
              <w:t xml:space="preserve"> user</w:t>
            </w:r>
          </w:p>
        </w:tc>
        <w:tc>
          <w:tcPr>
            <w:tcW w:w="1440" w:type="dxa"/>
          </w:tcPr>
          <w:p w14:paraId="5729266A" w14:textId="77777777" w:rsidR="003A1BC7" w:rsidRDefault="00CC6572">
            <w:pPr>
              <w:rPr>
                <w:szCs w:val="26"/>
                <w:lang w:val="vi-VN"/>
              </w:rPr>
            </w:pPr>
            <w:r>
              <w:rPr>
                <w:szCs w:val="26"/>
              </w:rPr>
              <w:t xml:space="preserve">Hiển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r>
              <w:rPr>
                <w:szCs w:val="26"/>
                <w:lang w:val="vi-VN"/>
              </w:rPr>
              <w:t>user đã tồn tại trên hệ thống</w:t>
            </w:r>
          </w:p>
        </w:tc>
        <w:tc>
          <w:tcPr>
            <w:tcW w:w="1530" w:type="dxa"/>
          </w:tcPr>
          <w:p w14:paraId="60B38E8B" w14:textId="77777777" w:rsidR="003A1BC7" w:rsidRDefault="003A1BC7">
            <w:pPr>
              <w:rPr>
                <w:szCs w:val="26"/>
              </w:rPr>
            </w:pPr>
          </w:p>
        </w:tc>
        <w:tc>
          <w:tcPr>
            <w:tcW w:w="2250" w:type="dxa"/>
          </w:tcPr>
          <w:p w14:paraId="637042C3" w14:textId="77777777" w:rsidR="003A1BC7" w:rsidRDefault="00CC6572">
            <w:pPr>
              <w:rPr>
                <w:szCs w:val="26"/>
                <w:lang w:val="vi-VN"/>
              </w:rPr>
            </w:pPr>
            <w:r>
              <w:rPr>
                <w:szCs w:val="26"/>
              </w:rPr>
              <w:t xml:space="preserve">TH1: Hiển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r>
              <w:rPr>
                <w:szCs w:val="26"/>
                <w:lang w:val="vi-VN"/>
              </w:rPr>
              <w:t>user đã đăng ký trên hệ thống</w:t>
            </w:r>
          </w:p>
        </w:tc>
        <w:tc>
          <w:tcPr>
            <w:tcW w:w="2702" w:type="dxa"/>
          </w:tcPr>
          <w:p w14:paraId="64BE0BA1"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w:t>
            </w:r>
            <w:proofErr w:type="spellStart"/>
            <w:r>
              <w:rPr>
                <w:szCs w:val="26"/>
              </w:rPr>
              <w:t>đúng</w:t>
            </w:r>
            <w:proofErr w:type="spellEnd"/>
            <w:r>
              <w:rPr>
                <w:szCs w:val="26"/>
              </w:rPr>
              <w:t xml:space="preserve"> </w:t>
            </w:r>
            <w:proofErr w:type="spellStart"/>
            <w:r>
              <w:rPr>
                <w:szCs w:val="26"/>
              </w:rPr>
              <w:t>thông</w:t>
            </w:r>
            <w:proofErr w:type="spellEnd"/>
            <w:r>
              <w:rPr>
                <w:szCs w:val="26"/>
              </w:rPr>
              <w:t xml:space="preserve"> tin </w:t>
            </w:r>
            <w:r>
              <w:rPr>
                <w:szCs w:val="26"/>
                <w:lang w:val="vi-VN"/>
              </w:rPr>
              <w:t>user</w:t>
            </w:r>
          </w:p>
        </w:tc>
        <w:tc>
          <w:tcPr>
            <w:tcW w:w="808" w:type="dxa"/>
          </w:tcPr>
          <w:p w14:paraId="69D102B1" w14:textId="77777777" w:rsidR="003A1BC7" w:rsidRDefault="003A1BC7">
            <w:pPr>
              <w:tabs>
                <w:tab w:val="left" w:pos="916"/>
              </w:tabs>
              <w:rPr>
                <w:szCs w:val="26"/>
              </w:rPr>
            </w:pPr>
          </w:p>
        </w:tc>
      </w:tr>
      <w:tr w:rsidR="003A1BC7" w14:paraId="32C5A2C9" w14:textId="77777777">
        <w:tc>
          <w:tcPr>
            <w:tcW w:w="953" w:type="dxa"/>
            <w:gridSpan w:val="2"/>
          </w:tcPr>
          <w:p w14:paraId="35090829" w14:textId="77777777" w:rsidR="003A1BC7" w:rsidRDefault="00CC6572">
            <w:pPr>
              <w:rPr>
                <w:szCs w:val="26"/>
                <w:lang w:val="vi-VN"/>
              </w:rPr>
            </w:pPr>
            <w:r>
              <w:rPr>
                <w:szCs w:val="26"/>
              </w:rPr>
              <w:lastRenderedPageBreak/>
              <w:t>TH0</w:t>
            </w:r>
            <w:r>
              <w:rPr>
                <w:szCs w:val="26"/>
                <w:lang w:val="vi-VN"/>
              </w:rPr>
              <w:t>08</w:t>
            </w:r>
          </w:p>
        </w:tc>
        <w:tc>
          <w:tcPr>
            <w:tcW w:w="1387" w:type="dxa"/>
          </w:tcPr>
          <w:p w14:paraId="368AE396" w14:textId="77777777" w:rsidR="003A1BC7" w:rsidRDefault="00CC6572">
            <w:pPr>
              <w:rPr>
                <w:szCs w:val="26"/>
              </w:rPr>
            </w:pPr>
            <w:proofErr w:type="spellStart"/>
            <w:r>
              <w:rPr>
                <w:szCs w:val="26"/>
              </w:rPr>
              <w:t>Thêm</w:t>
            </w:r>
            <w:proofErr w:type="spellEnd"/>
            <w:r>
              <w:rPr>
                <w:szCs w:val="26"/>
              </w:rPr>
              <w:t xml:space="preserve"> </w:t>
            </w:r>
            <w:proofErr w:type="spellStart"/>
            <w:r>
              <w:rPr>
                <w:szCs w:val="26"/>
              </w:rPr>
              <w:t>thành</w:t>
            </w:r>
            <w:proofErr w:type="spellEnd"/>
            <w:r>
              <w:rPr>
                <w:szCs w:val="26"/>
              </w:rPr>
              <w:t xml:space="preserve"> </w:t>
            </w:r>
            <w:proofErr w:type="spellStart"/>
            <w:r>
              <w:rPr>
                <w:szCs w:val="26"/>
              </w:rPr>
              <w:t>viên</w:t>
            </w:r>
            <w:proofErr w:type="spellEnd"/>
            <w:r>
              <w:rPr>
                <w:szCs w:val="26"/>
                <w:lang w:val="vi-VN"/>
              </w:rPr>
              <w:t xml:space="preserve"> </w:t>
            </w:r>
            <w:proofErr w:type="spellStart"/>
            <w:r>
              <w:rPr>
                <w:szCs w:val="26"/>
              </w:rPr>
              <w:t>vào</w:t>
            </w:r>
            <w:proofErr w:type="spellEnd"/>
            <w:r>
              <w:rPr>
                <w:szCs w:val="26"/>
              </w:rPr>
              <w:t xml:space="preserve"> </w:t>
            </w:r>
            <w:proofErr w:type="spellStart"/>
            <w:r>
              <w:rPr>
                <w:szCs w:val="26"/>
              </w:rPr>
              <w:t>nhóm</w:t>
            </w:r>
            <w:proofErr w:type="spellEnd"/>
          </w:p>
        </w:tc>
        <w:tc>
          <w:tcPr>
            <w:tcW w:w="1440" w:type="dxa"/>
          </w:tcPr>
          <w:p w14:paraId="0949D167" w14:textId="77777777" w:rsidR="003A1BC7" w:rsidRDefault="00CC6572">
            <w:pPr>
              <w:rPr>
                <w:szCs w:val="26"/>
              </w:rPr>
            </w:pPr>
            <w:proofErr w:type="spellStart"/>
            <w:r>
              <w:rPr>
                <w:szCs w:val="26"/>
              </w:rPr>
              <w:t>Thêm</w:t>
            </w:r>
            <w:proofErr w:type="spellEnd"/>
            <w:r>
              <w:rPr>
                <w:szCs w:val="26"/>
              </w:rPr>
              <w:t xml:space="preserve"> </w:t>
            </w:r>
            <w:proofErr w:type="spellStart"/>
            <w:r>
              <w:rPr>
                <w:szCs w:val="26"/>
              </w:rPr>
              <w:t>một</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nhiều</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vào</w:t>
            </w:r>
            <w:proofErr w:type="spellEnd"/>
            <w:r>
              <w:rPr>
                <w:szCs w:val="26"/>
              </w:rPr>
              <w:t xml:space="preserve"> </w:t>
            </w:r>
            <w:proofErr w:type="spellStart"/>
            <w:r>
              <w:rPr>
                <w:szCs w:val="26"/>
              </w:rPr>
              <w:t>nhóm</w:t>
            </w:r>
            <w:proofErr w:type="spellEnd"/>
            <w:r>
              <w:rPr>
                <w:szCs w:val="26"/>
              </w:rPr>
              <w:t xml:space="preserve"> chat</w:t>
            </w:r>
          </w:p>
        </w:tc>
        <w:tc>
          <w:tcPr>
            <w:tcW w:w="1530" w:type="dxa"/>
          </w:tcPr>
          <w:p w14:paraId="6FF32313" w14:textId="77777777" w:rsidR="003A1BC7" w:rsidRDefault="003A1BC7">
            <w:pPr>
              <w:rPr>
                <w:szCs w:val="26"/>
              </w:rPr>
            </w:pPr>
          </w:p>
        </w:tc>
        <w:tc>
          <w:tcPr>
            <w:tcW w:w="2250" w:type="dxa"/>
          </w:tcPr>
          <w:p w14:paraId="5D9574C1" w14:textId="77777777" w:rsidR="003A1BC7" w:rsidRDefault="00CC6572">
            <w:pPr>
              <w:rPr>
                <w:szCs w:val="26"/>
              </w:rPr>
            </w:pPr>
            <w:r>
              <w:rPr>
                <w:szCs w:val="26"/>
              </w:rPr>
              <w:t xml:space="preserve">TH1: </w:t>
            </w:r>
            <w:r>
              <w:rPr>
                <w:szCs w:val="26"/>
                <w:lang w:val="vi-VN"/>
              </w:rPr>
              <w:t xml:space="preserve">chọn vào </w:t>
            </w:r>
            <w:proofErr w:type="spellStart"/>
            <w:r>
              <w:rPr>
                <w:szCs w:val="26"/>
              </w:rPr>
              <w:t>thành</w:t>
            </w:r>
            <w:proofErr w:type="spellEnd"/>
            <w:r>
              <w:rPr>
                <w:szCs w:val="26"/>
              </w:rPr>
              <w:t xml:space="preserve"> </w:t>
            </w:r>
            <w:proofErr w:type="spellStart"/>
            <w:r>
              <w:rPr>
                <w:szCs w:val="26"/>
              </w:rPr>
              <w:t>viên</w:t>
            </w:r>
            <w:proofErr w:type="spellEnd"/>
            <w:r>
              <w:rPr>
                <w:szCs w:val="26"/>
                <w:lang w:val="vi-VN"/>
              </w:rPr>
              <w:t xml:space="preserve"> cần </w:t>
            </w:r>
            <w:proofErr w:type="spellStart"/>
            <w:r>
              <w:rPr>
                <w:szCs w:val="26"/>
              </w:rPr>
              <w:t>thêm</w:t>
            </w:r>
            <w:proofErr w:type="spellEnd"/>
          </w:p>
          <w:p w14:paraId="49ACFCD5" w14:textId="77777777" w:rsidR="003A1BC7" w:rsidRDefault="003A1BC7">
            <w:pPr>
              <w:rPr>
                <w:szCs w:val="26"/>
              </w:rPr>
            </w:pPr>
          </w:p>
          <w:p w14:paraId="0C6C66BA" w14:textId="77777777" w:rsidR="003A1BC7" w:rsidRDefault="003A1BC7">
            <w:pPr>
              <w:rPr>
                <w:szCs w:val="26"/>
              </w:rPr>
            </w:pPr>
          </w:p>
          <w:p w14:paraId="35AD9DE6" w14:textId="77777777" w:rsidR="003A1BC7" w:rsidRDefault="00CC6572">
            <w:pPr>
              <w:rPr>
                <w:szCs w:val="26"/>
                <w:lang w:val="vi-VN"/>
              </w:rPr>
            </w:pPr>
            <w:r>
              <w:rPr>
                <w:szCs w:val="26"/>
              </w:rPr>
              <w:t xml:space="preserve">TH2: </w:t>
            </w:r>
            <w:r>
              <w:rPr>
                <w:szCs w:val="26"/>
                <w:lang w:val="vi-VN"/>
              </w:rPr>
              <w:t>Thêm vào 2 người chat</w:t>
            </w:r>
          </w:p>
        </w:tc>
        <w:tc>
          <w:tcPr>
            <w:tcW w:w="2702" w:type="dxa"/>
          </w:tcPr>
          <w:p w14:paraId="608F6076"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w:t>
            </w:r>
            <w:r>
              <w:rPr>
                <w:szCs w:val="26"/>
                <w:lang w:val="vi-VN"/>
              </w:rPr>
              <w:t xml:space="preserve">giao diện chat với </w:t>
            </w:r>
            <w:proofErr w:type="spellStart"/>
            <w:r>
              <w:rPr>
                <w:szCs w:val="26"/>
              </w:rPr>
              <w:t>thành</w:t>
            </w:r>
            <w:proofErr w:type="spellEnd"/>
            <w:r>
              <w:rPr>
                <w:szCs w:val="26"/>
              </w:rPr>
              <w:t xml:space="preserve"> </w:t>
            </w:r>
            <w:proofErr w:type="spellStart"/>
            <w:r>
              <w:rPr>
                <w:szCs w:val="26"/>
              </w:rPr>
              <w:t>viên</w:t>
            </w:r>
            <w:proofErr w:type="spellEnd"/>
            <w:r>
              <w:rPr>
                <w:szCs w:val="26"/>
                <w:lang w:val="vi-VN"/>
              </w:rPr>
              <w:t xml:space="preserve"> đã chọn</w:t>
            </w:r>
          </w:p>
          <w:p w14:paraId="77747BE3" w14:textId="77777777" w:rsidR="003A1BC7" w:rsidRDefault="003A1BC7">
            <w:pPr>
              <w:rPr>
                <w:szCs w:val="26"/>
              </w:rPr>
            </w:pPr>
          </w:p>
          <w:p w14:paraId="4AC19851" w14:textId="77777777" w:rsidR="003A1BC7" w:rsidRDefault="00CC6572">
            <w:pPr>
              <w:rPr>
                <w:szCs w:val="26"/>
                <w:lang w:val="vi-VN"/>
              </w:rPr>
            </w:pPr>
            <w:r>
              <w:rPr>
                <w:szCs w:val="26"/>
              </w:rPr>
              <w:t xml:space="preserve">KQTH2: </w:t>
            </w:r>
            <w:r>
              <w:rPr>
                <w:szCs w:val="26"/>
                <w:lang w:val="vi-VN"/>
              </w:rPr>
              <w:t>Hiển thị phòng chat nhóm với những user đã chọn</w:t>
            </w:r>
          </w:p>
        </w:tc>
        <w:tc>
          <w:tcPr>
            <w:tcW w:w="808" w:type="dxa"/>
          </w:tcPr>
          <w:p w14:paraId="7FFD4825" w14:textId="77777777" w:rsidR="003A1BC7" w:rsidRDefault="003A1BC7">
            <w:pPr>
              <w:tabs>
                <w:tab w:val="left" w:pos="916"/>
              </w:tabs>
              <w:rPr>
                <w:szCs w:val="26"/>
              </w:rPr>
            </w:pPr>
          </w:p>
        </w:tc>
      </w:tr>
      <w:tr w:rsidR="003A1BC7" w14:paraId="7DED18C3" w14:textId="77777777">
        <w:trPr>
          <w:gridAfter w:val="7"/>
          <w:wAfter w:w="10262" w:type="dxa"/>
        </w:trPr>
        <w:tc>
          <w:tcPr>
            <w:tcW w:w="808" w:type="dxa"/>
          </w:tcPr>
          <w:p w14:paraId="6302CFDC" w14:textId="77777777" w:rsidR="003A1BC7" w:rsidRDefault="003A1BC7">
            <w:pPr>
              <w:tabs>
                <w:tab w:val="left" w:pos="916"/>
              </w:tabs>
              <w:rPr>
                <w:szCs w:val="26"/>
              </w:rPr>
            </w:pPr>
          </w:p>
        </w:tc>
      </w:tr>
    </w:tbl>
    <w:p w14:paraId="0BDBFBFC" w14:textId="77777777" w:rsidR="003A1BC7" w:rsidRDefault="00CC6572">
      <w:pPr>
        <w:pStyle w:val="ListParagraph"/>
        <w:numPr>
          <w:ilvl w:val="2"/>
          <w:numId w:val="25"/>
        </w:numPr>
        <w:outlineLvl w:val="2"/>
        <w:rPr>
          <w:szCs w:val="26"/>
        </w:rPr>
      </w:pPr>
      <w:r>
        <w:rPr>
          <w:szCs w:val="26"/>
        </w:rPr>
        <w:t>G</w:t>
      </w:r>
      <w:r>
        <w:rPr>
          <w:szCs w:val="26"/>
          <w:lang w:val="vi-VN"/>
        </w:rPr>
        <w:t xml:space="preserve">ửi </w:t>
      </w:r>
      <w:proofErr w:type="gramStart"/>
      <w:r>
        <w:rPr>
          <w:szCs w:val="26"/>
          <w:lang w:val="vi-VN"/>
        </w:rPr>
        <w:t>ảnh ,</w:t>
      </w:r>
      <w:proofErr w:type="gramEnd"/>
      <w:r>
        <w:rPr>
          <w:szCs w:val="26"/>
          <w:lang w:val="vi-VN"/>
        </w:rPr>
        <w:t xml:space="preserve"> file, emoji</w:t>
      </w:r>
    </w:p>
    <w:tbl>
      <w:tblPr>
        <w:tblStyle w:val="TableGrid"/>
        <w:tblW w:w="11070" w:type="dxa"/>
        <w:tblInd w:w="-995" w:type="dxa"/>
        <w:tblLook w:val="04A0" w:firstRow="1" w:lastRow="0" w:firstColumn="1" w:lastColumn="0" w:noHBand="0" w:noVBand="1"/>
      </w:tblPr>
      <w:tblGrid>
        <w:gridCol w:w="953"/>
        <w:gridCol w:w="1387"/>
        <w:gridCol w:w="1440"/>
        <w:gridCol w:w="1530"/>
        <w:gridCol w:w="2250"/>
        <w:gridCol w:w="2702"/>
        <w:gridCol w:w="808"/>
      </w:tblGrid>
      <w:tr w:rsidR="003A1BC7" w14:paraId="4F3D371E" w14:textId="77777777">
        <w:tc>
          <w:tcPr>
            <w:tcW w:w="953" w:type="dxa"/>
          </w:tcPr>
          <w:p w14:paraId="115EB1DD" w14:textId="77777777" w:rsidR="003A1BC7" w:rsidRDefault="00CC6572">
            <w:pPr>
              <w:rPr>
                <w:szCs w:val="26"/>
              </w:rPr>
            </w:pPr>
            <w:r>
              <w:rPr>
                <w:szCs w:val="26"/>
              </w:rPr>
              <w:t>Test ID</w:t>
            </w:r>
          </w:p>
        </w:tc>
        <w:tc>
          <w:tcPr>
            <w:tcW w:w="1387" w:type="dxa"/>
          </w:tcPr>
          <w:p w14:paraId="78DA316A" w14:textId="77777777" w:rsidR="003A1BC7" w:rsidRDefault="00CC6572">
            <w:pPr>
              <w:rPr>
                <w:szCs w:val="26"/>
              </w:rPr>
            </w:pPr>
            <w:proofErr w:type="spellStart"/>
            <w:r>
              <w:rPr>
                <w:szCs w:val="26"/>
              </w:rPr>
              <w:t>Chức</w:t>
            </w:r>
            <w:proofErr w:type="spellEnd"/>
            <w:r>
              <w:rPr>
                <w:szCs w:val="26"/>
              </w:rPr>
              <w:t xml:space="preserve"> </w:t>
            </w:r>
            <w:proofErr w:type="spellStart"/>
            <w:r>
              <w:rPr>
                <w:szCs w:val="26"/>
              </w:rPr>
              <w:t>năng</w:t>
            </w:r>
            <w:proofErr w:type="spellEnd"/>
          </w:p>
        </w:tc>
        <w:tc>
          <w:tcPr>
            <w:tcW w:w="1440" w:type="dxa"/>
          </w:tcPr>
          <w:p w14:paraId="65A6B04F" w14:textId="77777777" w:rsidR="003A1BC7" w:rsidRDefault="00CC6572">
            <w:pPr>
              <w:rPr>
                <w:szCs w:val="26"/>
              </w:rPr>
            </w:pPr>
            <w:proofErr w:type="spellStart"/>
            <w:r>
              <w:rPr>
                <w:szCs w:val="26"/>
              </w:rPr>
              <w:t>Mô</w:t>
            </w:r>
            <w:proofErr w:type="spellEnd"/>
            <w:r>
              <w:rPr>
                <w:szCs w:val="26"/>
              </w:rPr>
              <w:t xml:space="preserve"> </w:t>
            </w:r>
            <w:proofErr w:type="spellStart"/>
            <w:r>
              <w:rPr>
                <w:szCs w:val="26"/>
              </w:rPr>
              <w:t>tả</w:t>
            </w:r>
            <w:proofErr w:type="spellEnd"/>
          </w:p>
        </w:tc>
        <w:tc>
          <w:tcPr>
            <w:tcW w:w="1530" w:type="dxa"/>
          </w:tcPr>
          <w:p w14:paraId="46C6A9D4" w14:textId="77777777" w:rsidR="003A1BC7" w:rsidRDefault="00CC6572">
            <w:pPr>
              <w:rPr>
                <w:szCs w:val="26"/>
              </w:rPr>
            </w:pP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trước</w:t>
            </w:r>
            <w:proofErr w:type="spellEnd"/>
          </w:p>
        </w:tc>
        <w:tc>
          <w:tcPr>
            <w:tcW w:w="2250" w:type="dxa"/>
          </w:tcPr>
          <w:p w14:paraId="4E6E0FC5" w14:textId="77777777" w:rsidR="003A1BC7" w:rsidRDefault="00CC6572">
            <w:p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test</w:t>
            </w:r>
          </w:p>
        </w:tc>
        <w:tc>
          <w:tcPr>
            <w:tcW w:w="2702" w:type="dxa"/>
          </w:tcPr>
          <w:p w14:paraId="6F5FC5AA" w14:textId="77777777" w:rsidR="003A1BC7" w:rsidRDefault="00CC6572">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p>
        </w:tc>
        <w:tc>
          <w:tcPr>
            <w:tcW w:w="808" w:type="dxa"/>
          </w:tcPr>
          <w:p w14:paraId="482F0770" w14:textId="77777777" w:rsidR="003A1BC7" w:rsidRDefault="00CC6572">
            <w:pPr>
              <w:tabs>
                <w:tab w:val="left" w:pos="916"/>
              </w:tabs>
              <w:rPr>
                <w:szCs w:val="26"/>
              </w:rPr>
            </w:pPr>
            <w:proofErr w:type="spellStart"/>
            <w:r>
              <w:rPr>
                <w:szCs w:val="26"/>
              </w:rPr>
              <w:t>Ghi</w:t>
            </w:r>
            <w:proofErr w:type="spellEnd"/>
            <w:r>
              <w:rPr>
                <w:szCs w:val="26"/>
              </w:rPr>
              <w:t xml:space="preserve"> </w:t>
            </w:r>
            <w:proofErr w:type="spellStart"/>
            <w:r>
              <w:rPr>
                <w:szCs w:val="26"/>
              </w:rPr>
              <w:t>chú</w:t>
            </w:r>
            <w:proofErr w:type="spellEnd"/>
          </w:p>
        </w:tc>
      </w:tr>
      <w:tr w:rsidR="003A1BC7" w14:paraId="0C575A31" w14:textId="77777777">
        <w:tc>
          <w:tcPr>
            <w:tcW w:w="953" w:type="dxa"/>
          </w:tcPr>
          <w:p w14:paraId="7A785528" w14:textId="77777777" w:rsidR="003A1BC7" w:rsidRDefault="00CC6572">
            <w:pPr>
              <w:rPr>
                <w:szCs w:val="26"/>
                <w:lang w:val="vi-VN"/>
              </w:rPr>
            </w:pPr>
            <w:r>
              <w:rPr>
                <w:szCs w:val="26"/>
              </w:rPr>
              <w:t>TH0</w:t>
            </w:r>
            <w:r>
              <w:rPr>
                <w:szCs w:val="26"/>
                <w:lang w:val="vi-VN"/>
              </w:rPr>
              <w:t>09</w:t>
            </w:r>
          </w:p>
        </w:tc>
        <w:tc>
          <w:tcPr>
            <w:tcW w:w="1387" w:type="dxa"/>
          </w:tcPr>
          <w:p w14:paraId="7567E8DF" w14:textId="77777777" w:rsidR="003A1BC7" w:rsidRDefault="00CC6572">
            <w:pPr>
              <w:rPr>
                <w:szCs w:val="26"/>
                <w:lang w:val="vi-VN"/>
              </w:rPr>
            </w:pPr>
            <w:r>
              <w:rPr>
                <w:szCs w:val="26"/>
                <w:lang w:val="vi-VN"/>
              </w:rPr>
              <w:t>Gửi ảnh</w:t>
            </w:r>
          </w:p>
        </w:tc>
        <w:tc>
          <w:tcPr>
            <w:tcW w:w="1440" w:type="dxa"/>
          </w:tcPr>
          <w:p w14:paraId="2E5DB144" w14:textId="77777777" w:rsidR="003A1BC7" w:rsidRDefault="00CC6572">
            <w:pPr>
              <w:rPr>
                <w:szCs w:val="26"/>
                <w:lang w:val="vi-VN"/>
              </w:rPr>
            </w:pPr>
            <w:r>
              <w:rPr>
                <w:szCs w:val="26"/>
                <w:lang w:val="vi-VN"/>
              </w:rPr>
              <w:t>Chọn vào ảnh gửi</w:t>
            </w:r>
          </w:p>
        </w:tc>
        <w:tc>
          <w:tcPr>
            <w:tcW w:w="1530" w:type="dxa"/>
          </w:tcPr>
          <w:p w14:paraId="5B665A17" w14:textId="77777777" w:rsidR="003A1BC7" w:rsidRDefault="003A1BC7">
            <w:pPr>
              <w:rPr>
                <w:szCs w:val="26"/>
              </w:rPr>
            </w:pPr>
          </w:p>
        </w:tc>
        <w:tc>
          <w:tcPr>
            <w:tcW w:w="2250" w:type="dxa"/>
          </w:tcPr>
          <w:p w14:paraId="009AFCC6" w14:textId="77777777" w:rsidR="003A1BC7" w:rsidRDefault="00CC6572">
            <w:pPr>
              <w:rPr>
                <w:szCs w:val="26"/>
                <w:lang w:val="vi-VN"/>
              </w:rPr>
            </w:pPr>
            <w:r>
              <w:rPr>
                <w:szCs w:val="26"/>
              </w:rPr>
              <w:t xml:space="preserve">TH1: Hiển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r>
              <w:rPr>
                <w:szCs w:val="26"/>
                <w:lang w:val="vi-VN"/>
              </w:rPr>
              <w:t>ảnh có trên máy</w:t>
            </w:r>
          </w:p>
        </w:tc>
        <w:tc>
          <w:tcPr>
            <w:tcW w:w="2702" w:type="dxa"/>
          </w:tcPr>
          <w:p w14:paraId="54DFF84B" w14:textId="77777777" w:rsidR="003A1BC7" w:rsidRDefault="00CC6572">
            <w:pPr>
              <w:rPr>
                <w:szCs w:val="26"/>
                <w:lang w:val="vi-VN"/>
              </w:rPr>
            </w:pPr>
            <w:r>
              <w:rPr>
                <w:szCs w:val="26"/>
              </w:rPr>
              <w:t xml:space="preserve">KQTH1: </w:t>
            </w:r>
            <w:r>
              <w:rPr>
                <w:szCs w:val="26"/>
                <w:lang w:val="vi-VN"/>
              </w:rPr>
              <w:t>Gửi ảnh qua người muốn gửi</w:t>
            </w:r>
          </w:p>
        </w:tc>
        <w:tc>
          <w:tcPr>
            <w:tcW w:w="808" w:type="dxa"/>
          </w:tcPr>
          <w:p w14:paraId="2F453036" w14:textId="77777777" w:rsidR="003A1BC7" w:rsidRDefault="003A1BC7">
            <w:pPr>
              <w:tabs>
                <w:tab w:val="left" w:pos="916"/>
              </w:tabs>
              <w:rPr>
                <w:szCs w:val="26"/>
              </w:rPr>
            </w:pPr>
          </w:p>
        </w:tc>
      </w:tr>
      <w:tr w:rsidR="003A1BC7" w14:paraId="26D1D4E6" w14:textId="77777777">
        <w:tc>
          <w:tcPr>
            <w:tcW w:w="953" w:type="dxa"/>
          </w:tcPr>
          <w:p w14:paraId="0E2BC3B9" w14:textId="77777777" w:rsidR="003A1BC7" w:rsidRDefault="00CC6572">
            <w:pPr>
              <w:rPr>
                <w:szCs w:val="26"/>
                <w:lang w:val="vi-VN"/>
              </w:rPr>
            </w:pPr>
            <w:r>
              <w:rPr>
                <w:szCs w:val="26"/>
              </w:rPr>
              <w:t>TH0</w:t>
            </w:r>
            <w:r>
              <w:rPr>
                <w:szCs w:val="26"/>
                <w:lang w:val="vi-VN"/>
              </w:rPr>
              <w:t>10</w:t>
            </w:r>
          </w:p>
        </w:tc>
        <w:tc>
          <w:tcPr>
            <w:tcW w:w="1387" w:type="dxa"/>
          </w:tcPr>
          <w:p w14:paraId="40005358" w14:textId="77777777" w:rsidR="003A1BC7" w:rsidRDefault="00CC6572">
            <w:pPr>
              <w:rPr>
                <w:szCs w:val="26"/>
                <w:lang w:val="vi-VN"/>
              </w:rPr>
            </w:pPr>
            <w:r>
              <w:rPr>
                <w:szCs w:val="26"/>
                <w:lang w:val="vi-VN"/>
              </w:rPr>
              <w:t>Gửi file</w:t>
            </w:r>
          </w:p>
        </w:tc>
        <w:tc>
          <w:tcPr>
            <w:tcW w:w="1440" w:type="dxa"/>
          </w:tcPr>
          <w:p w14:paraId="678A2737" w14:textId="77777777" w:rsidR="003A1BC7" w:rsidRDefault="00CC6572">
            <w:pPr>
              <w:rPr>
                <w:szCs w:val="26"/>
                <w:lang w:val="vi-VN"/>
              </w:rPr>
            </w:pPr>
            <w:r>
              <w:rPr>
                <w:szCs w:val="26"/>
                <w:lang w:val="vi-VN"/>
              </w:rPr>
              <w:t>Chon vào file cần gửi</w:t>
            </w:r>
          </w:p>
        </w:tc>
        <w:tc>
          <w:tcPr>
            <w:tcW w:w="1530" w:type="dxa"/>
          </w:tcPr>
          <w:p w14:paraId="3A0F576D" w14:textId="77777777" w:rsidR="003A1BC7" w:rsidRDefault="003A1BC7">
            <w:pPr>
              <w:rPr>
                <w:szCs w:val="26"/>
              </w:rPr>
            </w:pPr>
          </w:p>
        </w:tc>
        <w:tc>
          <w:tcPr>
            <w:tcW w:w="2250" w:type="dxa"/>
          </w:tcPr>
          <w:p w14:paraId="7999C065" w14:textId="77777777" w:rsidR="003A1BC7" w:rsidRDefault="00CC6572">
            <w:pPr>
              <w:rPr>
                <w:szCs w:val="26"/>
                <w:lang w:val="vi-VN"/>
              </w:rPr>
            </w:pPr>
            <w:r>
              <w:rPr>
                <w:szCs w:val="26"/>
              </w:rPr>
              <w:t xml:space="preserve">TH1: </w:t>
            </w:r>
            <w:r>
              <w:rPr>
                <w:szCs w:val="26"/>
                <w:lang w:val="vi-VN"/>
              </w:rPr>
              <w:t>Chọn vào file cần gửi</w:t>
            </w:r>
          </w:p>
          <w:p w14:paraId="1A76CDB1" w14:textId="77777777" w:rsidR="003A1BC7" w:rsidRDefault="003A1BC7">
            <w:pPr>
              <w:rPr>
                <w:szCs w:val="26"/>
              </w:rPr>
            </w:pPr>
          </w:p>
          <w:p w14:paraId="5ABDC176" w14:textId="77777777" w:rsidR="003A1BC7" w:rsidRDefault="00CC6572">
            <w:pPr>
              <w:rPr>
                <w:szCs w:val="26"/>
                <w:lang w:val="vi-VN"/>
              </w:rPr>
            </w:pPr>
            <w:r>
              <w:rPr>
                <w:szCs w:val="26"/>
              </w:rPr>
              <w:t xml:space="preserve">TH2: </w:t>
            </w:r>
            <w:r>
              <w:rPr>
                <w:szCs w:val="26"/>
                <w:lang w:val="vi-VN"/>
              </w:rPr>
              <w:t xml:space="preserve">Chọn vào file nén </w:t>
            </w:r>
            <w:proofErr w:type="gramStart"/>
            <w:r>
              <w:rPr>
                <w:szCs w:val="26"/>
                <w:lang w:val="vi-VN"/>
              </w:rPr>
              <w:t>đuôi .</w:t>
            </w:r>
            <w:proofErr w:type="gramEnd"/>
            <w:r>
              <w:rPr>
                <w:szCs w:val="26"/>
                <w:lang w:val="vi-VN"/>
              </w:rPr>
              <w:t>zip.jar</w:t>
            </w:r>
          </w:p>
        </w:tc>
        <w:tc>
          <w:tcPr>
            <w:tcW w:w="2702" w:type="dxa"/>
          </w:tcPr>
          <w:p w14:paraId="3CB3B49E" w14:textId="77777777" w:rsidR="003A1BC7" w:rsidRDefault="00CC6572">
            <w:pPr>
              <w:rPr>
                <w:szCs w:val="26"/>
                <w:lang w:val="vi-VN"/>
              </w:rPr>
            </w:pPr>
            <w:r>
              <w:rPr>
                <w:szCs w:val="26"/>
              </w:rPr>
              <w:t xml:space="preserve">KQTH1: Hiển </w:t>
            </w:r>
            <w:proofErr w:type="spellStart"/>
            <w:r>
              <w:rPr>
                <w:szCs w:val="26"/>
              </w:rPr>
              <w:t>thị</w:t>
            </w:r>
            <w:proofErr w:type="spellEnd"/>
            <w:r>
              <w:rPr>
                <w:szCs w:val="26"/>
              </w:rPr>
              <w:t xml:space="preserve"> </w:t>
            </w:r>
            <w:r>
              <w:rPr>
                <w:szCs w:val="26"/>
                <w:lang w:val="vi-VN"/>
              </w:rPr>
              <w:t>file đã gửi thành công</w:t>
            </w:r>
          </w:p>
          <w:p w14:paraId="5524E8B0" w14:textId="77777777" w:rsidR="003A1BC7" w:rsidRDefault="003A1BC7">
            <w:pPr>
              <w:rPr>
                <w:szCs w:val="26"/>
              </w:rPr>
            </w:pPr>
          </w:p>
          <w:p w14:paraId="03FF993C" w14:textId="77777777" w:rsidR="003A1BC7" w:rsidRDefault="00CC6572">
            <w:pPr>
              <w:rPr>
                <w:szCs w:val="26"/>
                <w:lang w:val="vi-VN"/>
              </w:rPr>
            </w:pPr>
            <w:r>
              <w:rPr>
                <w:szCs w:val="26"/>
              </w:rPr>
              <w:t xml:space="preserve">KQTH2: </w:t>
            </w:r>
            <w:r>
              <w:rPr>
                <w:szCs w:val="26"/>
                <w:lang w:val="vi-VN"/>
              </w:rPr>
              <w:t>Hiển thị lỗi không gửi được</w:t>
            </w:r>
          </w:p>
        </w:tc>
        <w:tc>
          <w:tcPr>
            <w:tcW w:w="808" w:type="dxa"/>
          </w:tcPr>
          <w:p w14:paraId="7FA6387B" w14:textId="77777777" w:rsidR="003A1BC7" w:rsidRDefault="003A1BC7">
            <w:pPr>
              <w:tabs>
                <w:tab w:val="left" w:pos="916"/>
              </w:tabs>
              <w:rPr>
                <w:szCs w:val="26"/>
              </w:rPr>
            </w:pPr>
          </w:p>
        </w:tc>
      </w:tr>
    </w:tbl>
    <w:p w14:paraId="5AE14C1A" w14:textId="77777777" w:rsidR="003A1BC7" w:rsidRDefault="003A1BC7">
      <w:pPr>
        <w:rPr>
          <w:szCs w:val="26"/>
        </w:rPr>
      </w:pPr>
    </w:p>
    <w:p w14:paraId="10316567" w14:textId="77777777" w:rsidR="003A1BC7" w:rsidRDefault="003A1BC7">
      <w:pPr>
        <w:pStyle w:val="Heading1"/>
        <w:rPr>
          <w:sz w:val="26"/>
          <w:szCs w:val="26"/>
        </w:rPr>
      </w:pPr>
    </w:p>
    <w:p w14:paraId="520BDFBB" w14:textId="77777777" w:rsidR="003A1BC7" w:rsidRDefault="00CC6572">
      <w:pPr>
        <w:spacing w:line="264" w:lineRule="auto"/>
        <w:ind w:right="720"/>
        <w:rPr>
          <w:color w:val="000000" w:themeColor="text1"/>
          <w:sz w:val="28"/>
          <w:szCs w:val="28"/>
        </w:rPr>
      </w:pPr>
      <w:r>
        <w:rPr>
          <w:color w:val="000000" w:themeColor="text1"/>
          <w:sz w:val="28"/>
          <w:szCs w:val="28"/>
        </w:rPr>
        <w:t xml:space="preserve">3. </w:t>
      </w:r>
      <w:r>
        <w:rPr>
          <w:sz w:val="28"/>
          <w:szCs w:val="28"/>
        </w:rPr>
        <w:t xml:space="preserve">Báo </w:t>
      </w:r>
      <w:proofErr w:type="spellStart"/>
      <w:r>
        <w:rPr>
          <w:sz w:val="28"/>
          <w:szCs w:val="28"/>
        </w:rPr>
        <w:t>cáo</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Test </w:t>
      </w:r>
      <w:r>
        <w:rPr>
          <w:color w:val="000000" w:themeColor="text1"/>
          <w:sz w:val="28"/>
          <w:szCs w:val="28"/>
        </w:rPr>
        <w:t>(Test report)</w:t>
      </w:r>
    </w:p>
    <w:p w14:paraId="3205026B" w14:textId="77777777" w:rsidR="003A1BC7" w:rsidRDefault="003A1BC7"/>
    <w:p w14:paraId="053A9752" w14:textId="77777777" w:rsidR="003A1BC7" w:rsidRDefault="003A1BC7">
      <w:pPr>
        <w:spacing w:line="360" w:lineRule="auto"/>
        <w:ind w:leftChars="-700" w:left="-1820"/>
        <w:jc w:val="center"/>
        <w:rPr>
          <w:b/>
          <w:bCs/>
          <w:i/>
          <w:iCs/>
          <w:sz w:val="30"/>
          <w:szCs w:val="30"/>
        </w:rPr>
      </w:pPr>
    </w:p>
    <w:sectPr w:rsidR="003A1BC7">
      <w:pgSz w:w="12240" w:h="15840"/>
      <w:pgMar w:top="1138" w:right="1138" w:bottom="1138" w:left="1987" w:header="708" w:footer="706"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BCF01" w14:textId="77777777" w:rsidR="0086411A" w:rsidRDefault="0086411A">
      <w:r>
        <w:separator/>
      </w:r>
    </w:p>
  </w:endnote>
  <w:endnote w:type="continuationSeparator" w:id="0">
    <w:p w14:paraId="5221A4F2" w14:textId="77777777" w:rsidR="0086411A" w:rsidRDefault="00864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Times New Roman"/>
    <w:charset w:val="00"/>
    <w:family w:val="roman"/>
    <w:pitch w:val="default"/>
    <w:sig w:usb0="00000000" w:usb1="00000000" w:usb2="00000010" w:usb3="00000000" w:csb0="00020000" w:csb1="00000000"/>
  </w:font>
  <w:font w:name="ArialMT">
    <w:altName w:val="Yu Gothic UI"/>
    <w:charset w:val="80"/>
    <w:family w:val="auto"/>
    <w:pitch w:val="default"/>
    <w:sig w:usb0="00000000" w:usb1="0000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92B6" w14:textId="2293D4CF" w:rsidR="003A1BC7" w:rsidRDefault="00C949BD">
    <w:pPr>
      <w:pStyle w:val="Footer"/>
    </w:pPr>
    <w:r>
      <w:rPr>
        <w:noProof/>
      </w:rPr>
      <mc:AlternateContent>
        <mc:Choice Requires="wps">
          <w:drawing>
            <wp:anchor distT="0" distB="0" distL="114300" distR="114300" simplePos="0" relativeHeight="251659264" behindDoc="0" locked="0" layoutInCell="1" allowOverlap="1" wp14:anchorId="7FEFAFAA" wp14:editId="6B3D1D24">
              <wp:simplePos x="0" y="0"/>
              <wp:positionH relativeFrom="margin">
                <wp:align>center</wp:align>
              </wp:positionH>
              <wp:positionV relativeFrom="paragraph">
                <wp:posOffset>0</wp:posOffset>
              </wp:positionV>
              <wp:extent cx="57785" cy="13144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9D8B4" w14:textId="77777777" w:rsidR="003A1BC7" w:rsidRDefault="00CC6572">
                          <w:pPr>
                            <w:pStyle w:val="Footer"/>
                          </w:pP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FEFAFAA" id="_x0000_t202" coordsize="21600,21600" o:spt="202" path="m,l,21600r21600,l21600,xe">
              <v:stroke joinstyle="miter"/>
              <v:path gradientshapeok="t" o:connecttype="rect"/>
            </v:shapetype>
            <v:shape id="Text Box 53"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" filled="f" stroked="f" strokeweight=".5pt">
              <v:textbox style="mso-fit-shape-to-text:t" inset="0,0,0,0">
                <w:txbxContent>
                  <w:p w14:paraId="3739D8B4" w14:textId="77777777" w:rsidR="003A1BC7" w:rsidRDefault="00CC6572">
                    <w:pPr>
                      <w:pStyle w:val="Footer"/>
                    </w:pPr>
                    <w:r>
                      <w:t>1</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35C26" w14:textId="3553FA65" w:rsidR="003A1BC7" w:rsidRDefault="00C949BD">
    <w:pPr>
      <w:pStyle w:val="Footer"/>
    </w:pPr>
    <w:r>
      <w:rPr>
        <w:noProof/>
      </w:rPr>
      <mc:AlternateContent>
        <mc:Choice Requires="wps">
          <w:drawing>
            <wp:anchor distT="0" distB="0" distL="114300" distR="114300" simplePos="0" relativeHeight="251661312" behindDoc="0" locked="0" layoutInCell="1" allowOverlap="1" wp14:anchorId="1283B28B" wp14:editId="35270768">
              <wp:simplePos x="0" y="0"/>
              <wp:positionH relativeFrom="margin">
                <wp:align>center</wp:align>
              </wp:positionH>
              <wp:positionV relativeFrom="paragraph">
                <wp:posOffset>0</wp:posOffset>
              </wp:positionV>
              <wp:extent cx="57785" cy="131445"/>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6337E3" w14:textId="77777777" w:rsidR="003A1BC7" w:rsidRDefault="00CC6572">
                          <w:pPr>
                            <w:pStyle w:val="Footer"/>
                          </w:pPr>
                          <w:r>
                            <w:fldChar w:fldCharType="begin"/>
                          </w:r>
                          <w:r>
                            <w:instrText xml:space="preserve"> PAGE  \* MERGEFORMAT </w:instrText>
                          </w:r>
                          <w:r>
                            <w:fldChar w:fldCharType="separate"/>
                          </w:r>
                          <w:r w:rsidR="00873645">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283B28B" id="_x0000_t202" coordsize="21600,21600" o:spt="202" path="m,l,21600r21600,l21600,xe">
              <v:stroke joinstyle="miter"/>
              <v:path gradientshapeok="t" o:connecttype="rect"/>
            </v:shapetype>
            <v:shape id="Text Box 55" o:spid="_x0000_s1027" type="#_x0000_t202" style="position:absolute;margin-left:0;margin-top:0;width:4.55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" filled="f" stroked="f" strokeweight=".5pt">
              <v:textbox style="mso-fit-shape-to-text:t" inset="0,0,0,0">
                <w:txbxContent>
                  <w:p w14:paraId="196337E3" w14:textId="77777777" w:rsidR="003A1BC7" w:rsidRDefault="00CC6572">
                    <w:pPr>
                      <w:pStyle w:val="Footer"/>
                    </w:pPr>
                    <w:r>
                      <w:fldChar w:fldCharType="begin"/>
                    </w:r>
                    <w:r>
                      <w:instrText xml:space="preserve"> PAGE  \* MERGEFORMAT </w:instrText>
                    </w:r>
                    <w:r>
                      <w:fldChar w:fldCharType="separate"/>
                    </w:r>
                    <w:r w:rsidR="00873645">
                      <w:rPr>
                        <w:noProof/>
                      </w:rPr>
                      <w:t>47</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7FA425C8" wp14:editId="64805B77">
              <wp:simplePos x="0" y="0"/>
              <wp:positionH relativeFrom="margin">
                <wp:align>center</wp:align>
              </wp:positionH>
              <wp:positionV relativeFrom="paragraph">
                <wp:posOffset>0</wp:posOffset>
              </wp:positionV>
              <wp:extent cx="57785" cy="131445"/>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5E9304" w14:textId="77777777" w:rsidR="003A1BC7" w:rsidRDefault="00CC6572">
                          <w:pPr>
                            <w:pStyle w:val="Footer"/>
                          </w:pP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7FA425C8" id="Text Box 54" o:spid="_x0000_s1028"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" filled="f" stroked="f" strokeweight=".5pt">
              <v:textbox style="mso-fit-shape-to-text:t" inset="0,0,0,0">
                <w:txbxContent>
                  <w:p w14:paraId="225E9304" w14:textId="77777777" w:rsidR="003A1BC7" w:rsidRDefault="00CC6572">
                    <w:pPr>
                      <w:pStyle w:val="Footer"/>
                    </w:pPr>
                    <w:r>
                      <w:t>1</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28EDB" w14:textId="77777777" w:rsidR="0086411A" w:rsidRDefault="0086411A">
      <w:r>
        <w:separator/>
      </w:r>
    </w:p>
  </w:footnote>
  <w:footnote w:type="continuationSeparator" w:id="0">
    <w:p w14:paraId="77923B67" w14:textId="77777777" w:rsidR="0086411A" w:rsidRDefault="00864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5E80CB"/>
    <w:multiLevelType w:val="singleLevel"/>
    <w:tmpl w:val="B05E80CB"/>
    <w:lvl w:ilvl="0">
      <w:start w:val="6"/>
      <w:numFmt w:val="decimal"/>
      <w:lvlText w:val="%1)"/>
      <w:lvlJc w:val="left"/>
    </w:lvl>
  </w:abstractNum>
  <w:abstractNum w:abstractNumId="1" w15:restartNumberingAfterBreak="0">
    <w:nsid w:val="E2392AC7"/>
    <w:multiLevelType w:val="multilevel"/>
    <w:tmpl w:val="72129AAE"/>
    <w:lvl w:ilvl="0">
      <w:start w:val="1"/>
      <w:numFmt w:val="decimal"/>
      <w:suff w:val="space"/>
      <w:lvlText w:val="%1."/>
      <w:lvlJc w:val="left"/>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F7739480"/>
    <w:multiLevelType w:val="singleLevel"/>
    <w:tmpl w:val="F7739480"/>
    <w:lvl w:ilvl="0">
      <w:start w:val="2"/>
      <w:numFmt w:val="decimal"/>
      <w:lvlText w:val="%1)"/>
      <w:lvlJc w:val="left"/>
    </w:lvl>
  </w:abstractNum>
  <w:abstractNum w:abstractNumId="3"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4"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5"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6"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7"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8"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9"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10"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11"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2"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3" w15:restartNumberingAfterBreak="0">
    <w:nsid w:val="0C3F6F8A"/>
    <w:multiLevelType w:val="multilevel"/>
    <w:tmpl w:val="0C3F6F8A"/>
    <w:lvl w:ilvl="0">
      <w:start w:val="1"/>
      <w:numFmt w:val="bullet"/>
      <w:lvlText w:val="-"/>
      <w:lvlJc w:val="left"/>
      <w:pPr>
        <w:ind w:left="720" w:hanging="360"/>
      </w:pPr>
      <w:rPr>
        <w:rFonts w:ascii="Times New Roman" w:hAnsi="Times New Roman" w:cs="Times New Roman" w:hint="default"/>
        <w:b w:val="0"/>
        <w:i w:val="0"/>
        <w:color w:val="000000" w:themeColor="text1"/>
        <w:spacing w:val="10"/>
        <w:kern w:val="0"/>
        <w:sz w:val="26"/>
        <w:u w:color="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06C38DC"/>
    <w:multiLevelType w:val="multilevel"/>
    <w:tmpl w:val="106C38DC"/>
    <w:lvl w:ilvl="0">
      <w:start w:val="1"/>
      <w:numFmt w:val="low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A3265B"/>
    <w:multiLevelType w:val="singleLevel"/>
    <w:tmpl w:val="15A3265B"/>
    <w:lvl w:ilvl="0">
      <w:start w:val="3"/>
      <w:numFmt w:val="decimal"/>
      <w:lvlText w:val="%1)"/>
      <w:lvlJc w:val="left"/>
    </w:lvl>
  </w:abstractNum>
  <w:abstractNum w:abstractNumId="16" w15:restartNumberingAfterBreak="0">
    <w:nsid w:val="1CFD46D4"/>
    <w:multiLevelType w:val="multilevel"/>
    <w:tmpl w:val="1CFD46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97643B7"/>
    <w:multiLevelType w:val="multilevel"/>
    <w:tmpl w:val="297643B7"/>
    <w:lvl w:ilvl="0">
      <w:start w:val="1"/>
      <w:numFmt w:val="decimal"/>
      <w:pStyle w:val="Heading"/>
      <w:lvlText w:val="2.%1"/>
      <w:lvlJc w:val="left"/>
      <w:pPr>
        <w:ind w:left="712" w:hanging="360"/>
      </w:pPr>
      <w:rPr>
        <w:rFonts w:hint="default"/>
      </w:rPr>
    </w:lvl>
    <w:lvl w:ilvl="1">
      <w:start w:val="1"/>
      <w:numFmt w:val="lowerLetter"/>
      <w:lvlText w:val="%2."/>
      <w:lvlJc w:val="left"/>
      <w:pPr>
        <w:ind w:left="1432" w:hanging="360"/>
      </w:pPr>
    </w:lvl>
    <w:lvl w:ilvl="2">
      <w:start w:val="1"/>
      <w:numFmt w:val="lowerRoman"/>
      <w:lvlText w:val="%3."/>
      <w:lvlJc w:val="right"/>
      <w:pPr>
        <w:ind w:left="2152" w:hanging="180"/>
      </w:pPr>
    </w:lvl>
    <w:lvl w:ilvl="3">
      <w:start w:val="1"/>
      <w:numFmt w:val="decimal"/>
      <w:lvlText w:val="%4."/>
      <w:lvlJc w:val="left"/>
      <w:pPr>
        <w:ind w:left="2872" w:hanging="360"/>
      </w:pPr>
    </w:lvl>
    <w:lvl w:ilvl="4">
      <w:start w:val="1"/>
      <w:numFmt w:val="lowerLetter"/>
      <w:lvlText w:val="%5."/>
      <w:lvlJc w:val="left"/>
      <w:pPr>
        <w:ind w:left="3592" w:hanging="360"/>
      </w:pPr>
    </w:lvl>
    <w:lvl w:ilvl="5">
      <w:start w:val="1"/>
      <w:numFmt w:val="lowerRoman"/>
      <w:lvlText w:val="%6."/>
      <w:lvlJc w:val="right"/>
      <w:pPr>
        <w:ind w:left="4312" w:hanging="180"/>
      </w:pPr>
    </w:lvl>
    <w:lvl w:ilvl="6">
      <w:start w:val="1"/>
      <w:numFmt w:val="decimal"/>
      <w:lvlText w:val="%7."/>
      <w:lvlJc w:val="left"/>
      <w:pPr>
        <w:ind w:left="5032" w:hanging="360"/>
      </w:pPr>
    </w:lvl>
    <w:lvl w:ilvl="7">
      <w:start w:val="1"/>
      <w:numFmt w:val="lowerLetter"/>
      <w:lvlText w:val="%8."/>
      <w:lvlJc w:val="left"/>
      <w:pPr>
        <w:ind w:left="5752" w:hanging="360"/>
      </w:pPr>
    </w:lvl>
    <w:lvl w:ilvl="8">
      <w:start w:val="1"/>
      <w:numFmt w:val="lowerRoman"/>
      <w:lvlText w:val="%9."/>
      <w:lvlJc w:val="right"/>
      <w:pPr>
        <w:ind w:left="6472" w:hanging="180"/>
      </w:pPr>
    </w:lvl>
  </w:abstractNum>
  <w:abstractNum w:abstractNumId="18" w15:restartNumberingAfterBreak="0">
    <w:nsid w:val="29E85E14"/>
    <w:multiLevelType w:val="multilevel"/>
    <w:tmpl w:val="29E85E14"/>
    <w:lvl w:ilvl="0">
      <w:start w:val="1"/>
      <w:numFmt w:val="decimal"/>
      <w:lvlText w:val="3.%1"/>
      <w:lvlJc w:val="left"/>
      <w:rPr>
        <w:rFonts w:ascii="Times New Roman" w:hAnsi="Times New Roman" w:hint="default"/>
        <w:b/>
        <w:i w:val="0"/>
        <w:color w:val="000000" w:themeColor="text1"/>
        <w:spacing w:val="6"/>
        <w:kern w:val="0"/>
        <w:position w:val="0"/>
        <w:sz w:val="28"/>
        <w:u w:color="000000" w:themeColor="text1"/>
      </w:r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19" w15:restartNumberingAfterBreak="0">
    <w:nsid w:val="36367BDD"/>
    <w:multiLevelType w:val="multilevel"/>
    <w:tmpl w:val="36367BDD"/>
    <w:lvl w:ilvl="0">
      <w:start w:val="1"/>
      <w:numFmt w:val="decimal"/>
      <w:lvlText w:val="3.1.%1"/>
      <w:lvlJc w:val="center"/>
      <w:rPr>
        <w:rFonts w:ascii="Times New Roman" w:hAnsi="Times New Roman" w:hint="default"/>
        <w:b/>
        <w:i w:val="0"/>
        <w:color w:val="000000" w:themeColor="text1"/>
        <w:spacing w:val="4"/>
        <w:w w:val="100"/>
        <w:kern w:val="0"/>
        <w:position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3809C6"/>
    <w:multiLevelType w:val="multilevel"/>
    <w:tmpl w:val="3B3809C6"/>
    <w:lvl w:ilvl="0">
      <w:start w:val="1"/>
      <w:numFmt w:val="decimal"/>
      <w:lvlText w:val="%1."/>
      <w:lvlJc w:val="left"/>
      <w:pPr>
        <w:ind w:left="408" w:hanging="408"/>
      </w:pPr>
      <w:rPr>
        <w:rFonts w:hint="default"/>
      </w:rPr>
    </w:lvl>
    <w:lvl w:ilvl="1">
      <w:start w:val="1"/>
      <w:numFmt w:val="decimal"/>
      <w:lvlText w:val="%1.%2."/>
      <w:lvlJc w:val="left"/>
      <w:pPr>
        <w:ind w:left="4548"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403A23D9"/>
    <w:multiLevelType w:val="multilevel"/>
    <w:tmpl w:val="403A23D9"/>
    <w:lvl w:ilvl="0">
      <w:start w:val="1"/>
      <w:numFmt w:val="decimal"/>
      <w:lvlText w:val="1.%1"/>
      <w:lvlJc w:val="left"/>
      <w:pPr>
        <w:ind w:left="1495" w:hanging="360"/>
      </w:pPr>
      <w:rPr>
        <w:rFonts w:ascii="Times New Roman" w:hAnsi="Times New Roman" w:hint="default"/>
        <w:b/>
        <w:i w:val="0"/>
        <w:sz w:val="26"/>
        <w:szCs w:val="26"/>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22" w15:restartNumberingAfterBreak="0">
    <w:nsid w:val="41B32741"/>
    <w:multiLevelType w:val="multilevel"/>
    <w:tmpl w:val="41B327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6D29D7"/>
    <w:multiLevelType w:val="multilevel"/>
    <w:tmpl w:val="496D29D7"/>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F4FF9E5"/>
    <w:multiLevelType w:val="singleLevel"/>
    <w:tmpl w:val="5F4FF9E5"/>
    <w:lvl w:ilvl="0">
      <w:start w:val="8"/>
      <w:numFmt w:val="decimal"/>
      <w:lvlText w:val="%1)"/>
      <w:lvlJc w:val="left"/>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7"/>
  </w:num>
  <w:num w:numId="12">
    <w:abstractNumId w:val="20"/>
  </w:num>
  <w:num w:numId="13">
    <w:abstractNumId w:val="13"/>
  </w:num>
  <w:num w:numId="14">
    <w:abstractNumId w:val="1"/>
  </w:num>
  <w:num w:numId="15">
    <w:abstractNumId w:val="16"/>
  </w:num>
  <w:num w:numId="16">
    <w:abstractNumId w:val="18"/>
  </w:num>
  <w:num w:numId="17">
    <w:abstractNumId w:val="19"/>
  </w:num>
  <w:num w:numId="18">
    <w:abstractNumId w:val="21"/>
  </w:num>
  <w:num w:numId="19">
    <w:abstractNumId w:val="14"/>
  </w:num>
  <w:num w:numId="20">
    <w:abstractNumId w:val="2"/>
  </w:num>
  <w:num w:numId="21">
    <w:abstractNumId w:val="15"/>
  </w:num>
  <w:num w:numId="22">
    <w:abstractNumId w:val="0"/>
  </w:num>
  <w:num w:numId="23">
    <w:abstractNumId w:val="24"/>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7575AA7"/>
    <w:rsid w:val="00000CB0"/>
    <w:rsid w:val="00050A31"/>
    <w:rsid w:val="00066641"/>
    <w:rsid w:val="000716D2"/>
    <w:rsid w:val="00071AAB"/>
    <w:rsid w:val="0009158C"/>
    <w:rsid w:val="000B76C4"/>
    <w:rsid w:val="000B7A48"/>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E56FB"/>
    <w:rsid w:val="001E5CC1"/>
    <w:rsid w:val="00201333"/>
    <w:rsid w:val="00210FA7"/>
    <w:rsid w:val="00216417"/>
    <w:rsid w:val="00260B67"/>
    <w:rsid w:val="0026631D"/>
    <w:rsid w:val="00270FC7"/>
    <w:rsid w:val="00294EE6"/>
    <w:rsid w:val="002C2F53"/>
    <w:rsid w:val="002C384E"/>
    <w:rsid w:val="0033518C"/>
    <w:rsid w:val="003437C2"/>
    <w:rsid w:val="0035431E"/>
    <w:rsid w:val="00364F80"/>
    <w:rsid w:val="00377186"/>
    <w:rsid w:val="003A1BC7"/>
    <w:rsid w:val="003A1C03"/>
    <w:rsid w:val="003B0B42"/>
    <w:rsid w:val="003E677C"/>
    <w:rsid w:val="003F1DAD"/>
    <w:rsid w:val="00411717"/>
    <w:rsid w:val="00414627"/>
    <w:rsid w:val="00425D63"/>
    <w:rsid w:val="004643D8"/>
    <w:rsid w:val="00497C24"/>
    <w:rsid w:val="004B0B34"/>
    <w:rsid w:val="004C7BA5"/>
    <w:rsid w:val="004E7628"/>
    <w:rsid w:val="004F48F2"/>
    <w:rsid w:val="005149B1"/>
    <w:rsid w:val="00545786"/>
    <w:rsid w:val="005647F2"/>
    <w:rsid w:val="005662D1"/>
    <w:rsid w:val="00573A09"/>
    <w:rsid w:val="005A4526"/>
    <w:rsid w:val="005C1B16"/>
    <w:rsid w:val="005E53D0"/>
    <w:rsid w:val="005F17BF"/>
    <w:rsid w:val="006002EB"/>
    <w:rsid w:val="006128EF"/>
    <w:rsid w:val="006132F2"/>
    <w:rsid w:val="006264B4"/>
    <w:rsid w:val="00643033"/>
    <w:rsid w:val="00644CC3"/>
    <w:rsid w:val="00661468"/>
    <w:rsid w:val="006649F0"/>
    <w:rsid w:val="0067245D"/>
    <w:rsid w:val="0068470E"/>
    <w:rsid w:val="00695DCD"/>
    <w:rsid w:val="006A05CC"/>
    <w:rsid w:val="006A35A7"/>
    <w:rsid w:val="006D5D97"/>
    <w:rsid w:val="006F57B5"/>
    <w:rsid w:val="006F77E8"/>
    <w:rsid w:val="007152D7"/>
    <w:rsid w:val="00742D6A"/>
    <w:rsid w:val="00746144"/>
    <w:rsid w:val="00746C14"/>
    <w:rsid w:val="0075397C"/>
    <w:rsid w:val="00757E54"/>
    <w:rsid w:val="007A1C48"/>
    <w:rsid w:val="007A5E80"/>
    <w:rsid w:val="007C2C59"/>
    <w:rsid w:val="00801F23"/>
    <w:rsid w:val="00820D37"/>
    <w:rsid w:val="00837632"/>
    <w:rsid w:val="008507C5"/>
    <w:rsid w:val="0085640F"/>
    <w:rsid w:val="008567AA"/>
    <w:rsid w:val="0086411A"/>
    <w:rsid w:val="00873645"/>
    <w:rsid w:val="00892712"/>
    <w:rsid w:val="008A680A"/>
    <w:rsid w:val="008B0BB0"/>
    <w:rsid w:val="008C0DB5"/>
    <w:rsid w:val="008E6C4B"/>
    <w:rsid w:val="008F18C0"/>
    <w:rsid w:val="00907648"/>
    <w:rsid w:val="0091713F"/>
    <w:rsid w:val="00930FDE"/>
    <w:rsid w:val="00984C93"/>
    <w:rsid w:val="00987CE1"/>
    <w:rsid w:val="009919CC"/>
    <w:rsid w:val="0099405C"/>
    <w:rsid w:val="00995BA6"/>
    <w:rsid w:val="009C600F"/>
    <w:rsid w:val="009D3723"/>
    <w:rsid w:val="009E04F2"/>
    <w:rsid w:val="00A03B7B"/>
    <w:rsid w:val="00A200C9"/>
    <w:rsid w:val="00A250D5"/>
    <w:rsid w:val="00A32F56"/>
    <w:rsid w:val="00A36028"/>
    <w:rsid w:val="00A4030B"/>
    <w:rsid w:val="00A91424"/>
    <w:rsid w:val="00AA2C77"/>
    <w:rsid w:val="00AC3FB9"/>
    <w:rsid w:val="00AC702A"/>
    <w:rsid w:val="00AD226F"/>
    <w:rsid w:val="00AE1A97"/>
    <w:rsid w:val="00AF66D6"/>
    <w:rsid w:val="00B07A4E"/>
    <w:rsid w:val="00B13A52"/>
    <w:rsid w:val="00B24CF4"/>
    <w:rsid w:val="00B26993"/>
    <w:rsid w:val="00B4570C"/>
    <w:rsid w:val="00B5208C"/>
    <w:rsid w:val="00B54398"/>
    <w:rsid w:val="00B7064F"/>
    <w:rsid w:val="00B74876"/>
    <w:rsid w:val="00BB6069"/>
    <w:rsid w:val="00BB75BB"/>
    <w:rsid w:val="00BB7C2B"/>
    <w:rsid w:val="00BC1664"/>
    <w:rsid w:val="00BC2546"/>
    <w:rsid w:val="00C05085"/>
    <w:rsid w:val="00C1593D"/>
    <w:rsid w:val="00C32A2E"/>
    <w:rsid w:val="00C35EF3"/>
    <w:rsid w:val="00C56C7E"/>
    <w:rsid w:val="00C776A4"/>
    <w:rsid w:val="00C949BD"/>
    <w:rsid w:val="00CA2C6C"/>
    <w:rsid w:val="00CC0600"/>
    <w:rsid w:val="00CC2276"/>
    <w:rsid w:val="00CC6572"/>
    <w:rsid w:val="00CC78AC"/>
    <w:rsid w:val="00CF7953"/>
    <w:rsid w:val="00D07232"/>
    <w:rsid w:val="00D10245"/>
    <w:rsid w:val="00D21BDD"/>
    <w:rsid w:val="00D51720"/>
    <w:rsid w:val="00D65F07"/>
    <w:rsid w:val="00D92BB7"/>
    <w:rsid w:val="00DC76D2"/>
    <w:rsid w:val="00DD30ED"/>
    <w:rsid w:val="00DF3144"/>
    <w:rsid w:val="00E07D54"/>
    <w:rsid w:val="00E3509D"/>
    <w:rsid w:val="00E64C21"/>
    <w:rsid w:val="00E72673"/>
    <w:rsid w:val="00EC02EA"/>
    <w:rsid w:val="00EC24C6"/>
    <w:rsid w:val="00EF2933"/>
    <w:rsid w:val="00F05146"/>
    <w:rsid w:val="00F1115D"/>
    <w:rsid w:val="00F31231"/>
    <w:rsid w:val="00F3513C"/>
    <w:rsid w:val="00F44AB4"/>
    <w:rsid w:val="00F465C5"/>
    <w:rsid w:val="00F5180D"/>
    <w:rsid w:val="00F51B21"/>
    <w:rsid w:val="00F51D87"/>
    <w:rsid w:val="00F8455C"/>
    <w:rsid w:val="03C13DB9"/>
    <w:rsid w:val="1559533D"/>
    <w:rsid w:val="15CD3C73"/>
    <w:rsid w:val="34425806"/>
    <w:rsid w:val="34FD5FC2"/>
    <w:rsid w:val="375251BA"/>
    <w:rsid w:val="40591A19"/>
    <w:rsid w:val="41BB74B4"/>
    <w:rsid w:val="463208BD"/>
    <w:rsid w:val="4E82156E"/>
    <w:rsid w:val="530F5445"/>
    <w:rsid w:val="54B97DDB"/>
    <w:rsid w:val="57575AA7"/>
    <w:rsid w:val="60F3450D"/>
    <w:rsid w:val="6581024A"/>
    <w:rsid w:val="696406BC"/>
    <w:rsid w:val="6A516D7C"/>
    <w:rsid w:val="6D06681A"/>
    <w:rsid w:val="7F223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0C25A0"/>
  <w15:docId w15:val="{D21543DE-3CA7-4D76-8DDF-77F30619E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uiPriority="1" w:unhideWhenUsed="1"/>
    <w:lsdException w:name="HTML Top of Form" w:semiHidden="1" w:uiPriority="99" w:unhideWhenUsed="1" w:qFormat="0"/>
    <w:lsdException w:name="HTML Bottom of Form" w:semiHidden="1" w:uiPriority="99" w:unhideWhenUsed="1" w:qFormat="0"/>
    <w:lsdException w:name="Normal Table" w:semiHidden="1" w:uiPriority="99"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34"/>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Pr>
      <w:sz w:val="26"/>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Heading1"/>
    <w:next w:val="Normal"/>
    <w:semiHidden/>
    <w:unhideWhenUsed/>
    <w:qFormat/>
    <w:pPr>
      <w:spacing w:before="260" w:after="260" w:line="416" w:lineRule="auto"/>
      <w:outlineLvl w:val="1"/>
    </w:pPr>
    <w:rPr>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rPr>
  </w:style>
  <w:style w:type="paragraph" w:styleId="Heading7">
    <w:name w:val="heading 7"/>
    <w:basedOn w:val="Normal"/>
    <w:next w:val="Normal"/>
    <w:semiHidden/>
    <w:unhideWhenUsed/>
    <w:qFormat/>
    <w:pPr>
      <w:keepNext/>
      <w:keepLines/>
      <w:spacing w:before="240" w:after="64" w:line="320" w:lineRule="auto"/>
      <w:outlineLvl w:val="6"/>
    </w:pPr>
    <w:rPr>
      <w:b/>
      <w:bCs/>
      <w:sz w:val="24"/>
    </w:rPr>
  </w:style>
  <w:style w:type="paragraph" w:styleId="Heading8">
    <w:name w:val="heading 8"/>
    <w:basedOn w:val="Normal"/>
    <w:next w:val="Normal"/>
    <w:semiHidden/>
    <w:unhideWhenUsed/>
    <w:qFormat/>
    <w:pPr>
      <w:keepNext/>
      <w:keepLines/>
      <w:spacing w:before="240" w:after="64" w:line="320" w:lineRule="auto"/>
      <w:outlineLvl w:val="7"/>
    </w:pPr>
    <w:rPr>
      <w:sz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link w:val="BodyTextChar"/>
    <w:qFormat/>
    <w:pPr>
      <w:spacing w:after="120"/>
    </w:pPr>
  </w:style>
  <w:style w:type="paragraph" w:styleId="BodyText2">
    <w:name w:val="Body Text 2"/>
    <w:basedOn w:val="Normal"/>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NormalWeb">
    <w:name w:val="Normal (Web)"/>
    <w:basedOn w:val="Normal"/>
    <w:qFormat/>
    <w:rPr>
      <w:sz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Heading60">
    <w:name w:val="Heading6"/>
    <w:basedOn w:val="Caption"/>
    <w:qFormat/>
    <w:pPr>
      <w:jc w:val="center"/>
    </w:pPr>
  </w:style>
  <w:style w:type="paragraph" w:customStyle="1" w:styleId="Heading">
    <w:name w:val="Heading"/>
    <w:basedOn w:val="Normal"/>
    <w:qFormat/>
    <w:pPr>
      <w:numPr>
        <w:numId w:val="11"/>
      </w:numPr>
      <w:spacing w:line="360" w:lineRule="auto"/>
      <w:ind w:leftChars="-3" w:left="-3" w:right="284" w:hangingChars="10" w:hanging="10"/>
      <w:jc w:val="center"/>
    </w:pPr>
    <w:rPr>
      <w:sz w:val="24"/>
    </w:rPr>
  </w:style>
  <w:style w:type="character" w:customStyle="1" w:styleId="BodyTextChar">
    <w:name w:val="Body Text Char"/>
    <w:basedOn w:val="DefaultParagraphFont"/>
    <w:link w:val="BodyText"/>
    <w:qFormat/>
  </w:style>
  <w:style w:type="character" w:customStyle="1" w:styleId="BookTitle1">
    <w:name w:val="Book Title1"/>
    <w:basedOn w:val="DefaultParagraphFont"/>
    <w:uiPriority w:val="33"/>
    <w:qFormat/>
    <w:rPr>
      <w:b/>
      <w:bCs/>
      <w:i/>
      <w:iCs/>
      <w:spacing w:val="5"/>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b/>
      <w:bC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3Char">
    <w:name w:val="Body Text 3 Char"/>
    <w:basedOn w:val="DefaultParagraphFont"/>
    <w:link w:val="BodyText3"/>
    <w:qFormat/>
    <w:rPr>
      <w:rFonts w:ascii="Times New Roman" w:eastAsia="SimSun" w:hAnsi="Times New Roman" w:cs="Times New Roman"/>
      <w:sz w:val="16"/>
      <w:szCs w:val="16"/>
    </w:r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2C3CADB-A127-475E-BD88-11F81547EC4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3681</Words>
  <Characters>20987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google1570899644</dc:creator>
  <cp:keywords/>
  <dc:description/>
  <cp:lastModifiedBy>Administrator</cp:lastModifiedBy>
  <cp:revision>6</cp:revision>
  <dcterms:created xsi:type="dcterms:W3CDTF">2024-05-26T04:20:00Z</dcterms:created>
  <dcterms:modified xsi:type="dcterms:W3CDTF">2024-08-23T02:04:00Z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D534E48FF58A44E9AFFBD3B8503F2F20</vt:lpwstr>
  </property>
</Properties>
</file>